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23751" w14:textId="77777777" w:rsidR="007B5FC1" w:rsidRDefault="002C4E60">
      <w:pPr>
        <w:pStyle w:val="Heading3"/>
        <w:spacing w:before="73"/>
        <w:ind w:left="2392" w:right="2485"/>
        <w:jc w:val="center"/>
      </w:pPr>
      <w:bookmarkStart w:id="0" w:name="CHAPTER_1"/>
      <w:bookmarkEnd w:id="0"/>
      <w:r>
        <w:t>CHAPTER</w:t>
      </w:r>
      <w:r>
        <w:rPr>
          <w:spacing w:val="-5"/>
        </w:rPr>
        <w:t xml:space="preserve"> </w:t>
      </w:r>
      <w:r>
        <w:t>1</w:t>
      </w:r>
    </w:p>
    <w:p w14:paraId="73F0D8CB" w14:textId="77777777" w:rsidR="007B5FC1" w:rsidRDefault="002C4E60">
      <w:pPr>
        <w:spacing w:before="163"/>
        <w:ind w:left="2392" w:right="2495"/>
        <w:jc w:val="center"/>
        <w:rPr>
          <w:b/>
          <w:sz w:val="28"/>
        </w:rPr>
      </w:pPr>
      <w:r>
        <w:rPr>
          <w:b/>
          <w:sz w:val="28"/>
        </w:rPr>
        <w:t>USER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BROWSING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BEHAVIOR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ANALYSIS</w:t>
      </w:r>
    </w:p>
    <w:p w14:paraId="79B9D0B0" w14:textId="77777777" w:rsidR="007B5FC1" w:rsidRDefault="007B5FC1">
      <w:pPr>
        <w:pStyle w:val="BodyText"/>
        <w:rPr>
          <w:b/>
          <w:sz w:val="30"/>
        </w:rPr>
      </w:pPr>
    </w:p>
    <w:p w14:paraId="6887F455" w14:textId="77777777" w:rsidR="007B5FC1" w:rsidRDefault="007B5FC1">
      <w:pPr>
        <w:pStyle w:val="BodyText"/>
        <w:rPr>
          <w:b/>
          <w:sz w:val="30"/>
        </w:rPr>
      </w:pPr>
    </w:p>
    <w:p w14:paraId="42B55F95" w14:textId="77777777" w:rsidR="007B5FC1" w:rsidRDefault="007B5FC1">
      <w:pPr>
        <w:pStyle w:val="BodyText"/>
        <w:spacing w:before="1"/>
        <w:rPr>
          <w:b/>
          <w:sz w:val="38"/>
        </w:rPr>
      </w:pPr>
    </w:p>
    <w:p w14:paraId="4320B6E3" w14:textId="77777777" w:rsidR="007B5FC1" w:rsidRDefault="002C4E60">
      <w:pPr>
        <w:pStyle w:val="Heading3"/>
      </w:pPr>
      <w:r>
        <w:t>INTRODUCTION</w:t>
      </w:r>
    </w:p>
    <w:p w14:paraId="5915018C" w14:textId="77777777" w:rsidR="007B5FC1" w:rsidRDefault="007B5FC1">
      <w:pPr>
        <w:pStyle w:val="BodyText"/>
        <w:rPr>
          <w:b/>
          <w:sz w:val="30"/>
        </w:rPr>
      </w:pPr>
    </w:p>
    <w:p w14:paraId="15E944F5" w14:textId="77777777" w:rsidR="007B5FC1" w:rsidRDefault="007B5FC1">
      <w:pPr>
        <w:pStyle w:val="BodyText"/>
        <w:spacing w:before="5"/>
        <w:rPr>
          <w:b/>
          <w:sz w:val="25"/>
        </w:rPr>
      </w:pPr>
    </w:p>
    <w:p w14:paraId="31073077" w14:textId="77777777" w:rsidR="007B5FC1" w:rsidRDefault="002C4E60">
      <w:pPr>
        <w:pStyle w:val="BodyText"/>
        <w:spacing w:line="360" w:lineRule="auto"/>
        <w:ind w:left="460" w:right="557" w:firstLine="720"/>
        <w:jc w:val="both"/>
      </w:pPr>
      <w:r>
        <w:t>This is an innovative project for the field of web usage.</w:t>
      </w:r>
      <w:r>
        <w:rPr>
          <w:spacing w:val="60"/>
        </w:rPr>
        <w:t xml:space="preserve"> </w:t>
      </w:r>
      <w:r>
        <w:t>The main feature of our project</w:t>
      </w:r>
      <w:r>
        <w:rPr>
          <w:spacing w:val="1"/>
        </w:rPr>
        <w:t xml:space="preserve"> </w:t>
      </w:r>
      <w:r>
        <w:t xml:space="preserve">is, this is a complete framework and findings in Web usage patterns from Web log </w:t>
      </w:r>
      <w:r>
        <w:t>files of a real</w:t>
      </w:r>
      <w:r>
        <w:rPr>
          <w:spacing w:val="1"/>
        </w:rPr>
        <w:t xml:space="preserve"> </w:t>
      </w:r>
      <w:r>
        <w:t>Web site that has all the difficult aspects of real-life Web usage, including developing user</w:t>
      </w:r>
      <w:r>
        <w:rPr>
          <w:spacing w:val="1"/>
        </w:rPr>
        <w:t xml:space="preserve"> </w:t>
      </w:r>
      <w:r>
        <w:t>profiles and external data describing database of the</w:t>
      </w:r>
      <w:r>
        <w:rPr>
          <w:spacing w:val="1"/>
        </w:rPr>
        <w:t xml:space="preserve"> </w:t>
      </w:r>
      <w:r>
        <w:t>Web content. We are presenting a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discovering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tracking</w:t>
      </w:r>
      <w:r>
        <w:rPr>
          <w:spacing w:val="3"/>
        </w:rPr>
        <w:t xml:space="preserve"> </w:t>
      </w:r>
      <w:r>
        <w:t>evolving</w:t>
      </w:r>
      <w:r>
        <w:rPr>
          <w:spacing w:val="1"/>
        </w:rPr>
        <w:t xml:space="preserve"> </w:t>
      </w:r>
      <w:r>
        <w:t>user</w:t>
      </w:r>
      <w:r>
        <w:rPr>
          <w:spacing w:val="5"/>
        </w:rPr>
        <w:t xml:space="preserve"> </w:t>
      </w:r>
      <w:r>
        <w:t>profiles.</w:t>
      </w:r>
    </w:p>
    <w:p w14:paraId="7BDB0750" w14:textId="77777777" w:rsidR="007B5FC1" w:rsidRDefault="007B5FC1">
      <w:pPr>
        <w:pStyle w:val="BodyText"/>
        <w:rPr>
          <w:sz w:val="26"/>
        </w:rPr>
      </w:pPr>
    </w:p>
    <w:p w14:paraId="1CB49036" w14:textId="77777777" w:rsidR="007B5FC1" w:rsidRDefault="002C4E60">
      <w:pPr>
        <w:pStyle w:val="Heading3"/>
        <w:spacing w:before="191"/>
      </w:pPr>
      <w:bookmarkStart w:id="1" w:name="AIM_AND_OBJECTIVES"/>
      <w:bookmarkEnd w:id="1"/>
      <w:r>
        <w:t>AIM</w:t>
      </w:r>
      <w:r>
        <w:rPr>
          <w:spacing w:val="-3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OBJECTIVES</w:t>
      </w:r>
    </w:p>
    <w:p w14:paraId="560D1CBE" w14:textId="77777777" w:rsidR="007B5FC1" w:rsidRDefault="007B5FC1">
      <w:pPr>
        <w:pStyle w:val="BodyText"/>
        <w:rPr>
          <w:b/>
          <w:sz w:val="30"/>
        </w:rPr>
      </w:pPr>
    </w:p>
    <w:p w14:paraId="5014768B" w14:textId="77777777" w:rsidR="007B5FC1" w:rsidRDefault="002C4E60">
      <w:pPr>
        <w:pStyle w:val="ListParagraph"/>
        <w:numPr>
          <w:ilvl w:val="0"/>
          <w:numId w:val="1"/>
        </w:numPr>
        <w:tabs>
          <w:tab w:val="left" w:pos="877"/>
          <w:tab w:val="left" w:pos="879"/>
        </w:tabs>
        <w:spacing w:before="226" w:line="360" w:lineRule="auto"/>
        <w:ind w:right="1570" w:hanging="423"/>
        <w:rPr>
          <w:sz w:val="24"/>
        </w:rPr>
      </w:pPr>
      <w:r>
        <w:rPr>
          <w:sz w:val="24"/>
        </w:rPr>
        <w:t>Profiles</w:t>
      </w:r>
      <w:r>
        <w:rPr>
          <w:spacing w:val="-10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enriched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domain-specific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3"/>
          <w:sz w:val="24"/>
        </w:rPr>
        <w:t xml:space="preserve"> </w:t>
      </w:r>
      <w:r>
        <w:rPr>
          <w:sz w:val="24"/>
        </w:rPr>
        <w:t>facets</w:t>
      </w:r>
      <w:r>
        <w:rPr>
          <w:spacing w:val="-9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give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panoramic</w:t>
      </w:r>
      <w:r>
        <w:rPr>
          <w:spacing w:val="1"/>
          <w:sz w:val="24"/>
        </w:rPr>
        <w:t xml:space="preserve"> </w:t>
      </w:r>
      <w:r>
        <w:rPr>
          <w:sz w:val="24"/>
        </w:rPr>
        <w:t>view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 discovered</w:t>
      </w:r>
      <w:r>
        <w:rPr>
          <w:spacing w:val="7"/>
          <w:sz w:val="24"/>
        </w:rPr>
        <w:t xml:space="preserve"> </w:t>
      </w:r>
      <w:r>
        <w:rPr>
          <w:sz w:val="24"/>
        </w:rPr>
        <w:t>mass usage</w:t>
      </w:r>
      <w:r>
        <w:rPr>
          <w:spacing w:val="6"/>
          <w:sz w:val="24"/>
        </w:rPr>
        <w:t xml:space="preserve"> </w:t>
      </w:r>
      <w:r>
        <w:rPr>
          <w:sz w:val="24"/>
        </w:rPr>
        <w:t>modes.</w:t>
      </w:r>
    </w:p>
    <w:p w14:paraId="3C14A450" w14:textId="77777777" w:rsidR="007B5FC1" w:rsidRDefault="007B5FC1">
      <w:pPr>
        <w:pStyle w:val="BodyText"/>
        <w:spacing w:before="1"/>
        <w:rPr>
          <w:sz w:val="36"/>
        </w:rPr>
      </w:pPr>
    </w:p>
    <w:p w14:paraId="7EF06787" w14:textId="77777777" w:rsidR="007B5FC1" w:rsidRDefault="002C4E60">
      <w:pPr>
        <w:pStyle w:val="ListParagraph"/>
        <w:numPr>
          <w:ilvl w:val="0"/>
          <w:numId w:val="1"/>
        </w:numPr>
        <w:tabs>
          <w:tab w:val="left" w:pos="877"/>
          <w:tab w:val="left" w:pos="879"/>
        </w:tabs>
        <w:spacing w:line="360" w:lineRule="auto"/>
        <w:ind w:right="969" w:hanging="423"/>
        <w:rPr>
          <w:sz w:val="24"/>
        </w:rPr>
      </w:pP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objective</w:t>
      </w:r>
      <w:r>
        <w:rPr>
          <w:spacing w:val="-3"/>
          <w:sz w:val="24"/>
        </w:rPr>
        <w:t xml:space="preserve"> </w:t>
      </w:r>
      <w:r>
        <w:rPr>
          <w:sz w:val="24"/>
        </w:rPr>
        <w:t>validation</w:t>
      </w:r>
      <w:r>
        <w:rPr>
          <w:spacing w:val="-5"/>
          <w:sz w:val="24"/>
        </w:rPr>
        <w:t xml:space="preserve"> </w:t>
      </w:r>
      <w:r>
        <w:rPr>
          <w:sz w:val="24"/>
        </w:rPr>
        <w:t>plan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also</w:t>
      </w:r>
      <w:r>
        <w:rPr>
          <w:spacing w:val="2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assess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quality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profiles,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particular</w:t>
      </w:r>
      <w:r>
        <w:rPr>
          <w:spacing w:val="-57"/>
          <w:sz w:val="24"/>
        </w:rPr>
        <w:t xml:space="preserve"> </w:t>
      </w:r>
      <w:r>
        <w:rPr>
          <w:sz w:val="24"/>
        </w:rPr>
        <w:t>their</w:t>
      </w:r>
      <w:r>
        <w:rPr>
          <w:spacing w:val="4"/>
          <w:sz w:val="24"/>
        </w:rPr>
        <w:t xml:space="preserve"> </w:t>
      </w:r>
      <w:r>
        <w:rPr>
          <w:sz w:val="24"/>
        </w:rPr>
        <w:t>adaptability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face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evolving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4"/>
          <w:sz w:val="24"/>
        </w:rPr>
        <w:t xml:space="preserve"> </w:t>
      </w:r>
      <w:r>
        <w:rPr>
          <w:sz w:val="24"/>
        </w:rPr>
        <w:t>behavior.</w:t>
      </w:r>
    </w:p>
    <w:p w14:paraId="67C09768" w14:textId="77777777" w:rsidR="007B5FC1" w:rsidRDefault="007B5FC1">
      <w:pPr>
        <w:pStyle w:val="BodyText"/>
        <w:spacing w:before="8"/>
        <w:rPr>
          <w:sz w:val="35"/>
        </w:rPr>
      </w:pPr>
    </w:p>
    <w:p w14:paraId="627D6A3D" w14:textId="77777777" w:rsidR="007B5FC1" w:rsidRDefault="002C4E60">
      <w:pPr>
        <w:pStyle w:val="ListParagraph"/>
        <w:numPr>
          <w:ilvl w:val="0"/>
          <w:numId w:val="1"/>
        </w:numPr>
        <w:tabs>
          <w:tab w:val="left" w:pos="877"/>
          <w:tab w:val="left" w:pos="879"/>
        </w:tabs>
        <w:spacing w:line="364" w:lineRule="auto"/>
        <w:ind w:right="892" w:hanging="423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provide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  <w:r>
        <w:rPr>
          <w:spacing w:val="-3"/>
          <w:sz w:val="24"/>
        </w:rPr>
        <w:t xml:space="preserve"> </w:t>
      </w:r>
      <w:r>
        <w:rPr>
          <w:sz w:val="24"/>
        </w:rPr>
        <w:t>about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 who</w:t>
      </w:r>
      <w:r>
        <w:rPr>
          <w:spacing w:val="3"/>
          <w:sz w:val="24"/>
        </w:rPr>
        <w:t xml:space="preserve"> </w:t>
      </w:r>
      <w:r>
        <w:rPr>
          <w:sz w:val="24"/>
        </w:rPr>
        <w:t>visited</w:t>
      </w:r>
      <w:r>
        <w:rPr>
          <w:spacing w:val="-2"/>
          <w:sz w:val="24"/>
        </w:rPr>
        <w:t xml:space="preserve"> </w:t>
      </w:r>
      <w:r>
        <w:rPr>
          <w:sz w:val="24"/>
        </w:rPr>
        <w:t>our sites,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shows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details</w:t>
      </w:r>
      <w:r>
        <w:rPr>
          <w:spacing w:val="8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login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logout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it</w:t>
      </w:r>
      <w:r>
        <w:rPr>
          <w:spacing w:val="7"/>
          <w:sz w:val="24"/>
        </w:rPr>
        <w:t xml:space="preserve"> </w:t>
      </w:r>
      <w:r>
        <w:rPr>
          <w:sz w:val="24"/>
        </w:rPr>
        <w:t>also</w:t>
      </w:r>
      <w:r>
        <w:rPr>
          <w:spacing w:val="5"/>
          <w:sz w:val="24"/>
        </w:rPr>
        <w:t xml:space="preserve"> </w:t>
      </w:r>
      <w:r>
        <w:rPr>
          <w:sz w:val="24"/>
        </w:rPr>
        <w:t>show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user.</w:t>
      </w:r>
    </w:p>
    <w:p w14:paraId="006190DD" w14:textId="77777777" w:rsidR="007B5FC1" w:rsidRDefault="007B5FC1">
      <w:pPr>
        <w:pStyle w:val="BodyText"/>
        <w:spacing w:before="3"/>
        <w:rPr>
          <w:sz w:val="35"/>
        </w:rPr>
      </w:pPr>
    </w:p>
    <w:p w14:paraId="39FF1493" w14:textId="77777777" w:rsidR="007B5FC1" w:rsidRDefault="002C4E60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line="362" w:lineRule="auto"/>
        <w:ind w:right="872" w:hanging="423"/>
        <w:rPr>
          <w:sz w:val="24"/>
        </w:rPr>
      </w:pPr>
      <w:r>
        <w:tab/>
      </w:r>
      <w:r>
        <w:rPr>
          <w:sz w:val="24"/>
        </w:rPr>
        <w:t xml:space="preserve">The Web site in this study is a </w:t>
      </w:r>
      <w:r>
        <w:rPr>
          <w:sz w:val="24"/>
        </w:rPr>
        <w:t>portal that provides access to news, events, resources,</w:t>
      </w:r>
      <w:r>
        <w:rPr>
          <w:spacing w:val="1"/>
          <w:sz w:val="24"/>
        </w:rPr>
        <w:t xml:space="preserve"> </w:t>
      </w:r>
      <w:r>
        <w:rPr>
          <w:sz w:val="24"/>
        </w:rPr>
        <w:t>company information (such as companies or contractors supplying related products and</w:t>
      </w:r>
      <w:r>
        <w:rPr>
          <w:spacing w:val="1"/>
          <w:sz w:val="24"/>
        </w:rPr>
        <w:t xml:space="preserve"> </w:t>
      </w:r>
      <w:r>
        <w:rPr>
          <w:sz w:val="24"/>
        </w:rPr>
        <w:t>services),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library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technical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regulatory</w:t>
      </w:r>
      <w:r>
        <w:rPr>
          <w:spacing w:val="-11"/>
          <w:sz w:val="24"/>
        </w:rPr>
        <w:t xml:space="preserve"> </w:t>
      </w:r>
      <w:r>
        <w:rPr>
          <w:sz w:val="24"/>
        </w:rPr>
        <w:t>documentation</w:t>
      </w:r>
      <w:r>
        <w:rPr>
          <w:spacing w:val="-2"/>
          <w:sz w:val="24"/>
        </w:rPr>
        <w:t xml:space="preserve"> </w:t>
      </w:r>
      <w:r>
        <w:rPr>
          <w:sz w:val="24"/>
        </w:rPr>
        <w:t>related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corrosion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</w:p>
    <w:p w14:paraId="09C51E47" w14:textId="77777777" w:rsidR="007B5FC1" w:rsidRDefault="007B5FC1">
      <w:pPr>
        <w:spacing w:line="362" w:lineRule="auto"/>
        <w:rPr>
          <w:sz w:val="24"/>
        </w:rPr>
        <w:sectPr w:rsidR="007B5FC1">
          <w:headerReference w:type="default" r:id="rId8"/>
          <w:footerReference w:type="default" r:id="rId9"/>
          <w:type w:val="continuous"/>
          <w:pgSz w:w="12240" w:h="15840"/>
          <w:pgMar w:top="1360" w:right="880" w:bottom="840" w:left="980" w:header="720" w:footer="649" w:gutter="0"/>
          <w:pgNumType w:start="1"/>
          <w:cols w:space="720"/>
        </w:sectPr>
      </w:pPr>
    </w:p>
    <w:p w14:paraId="6A27479B" w14:textId="77777777" w:rsidR="007B5FC1" w:rsidRDefault="007B5FC1">
      <w:pPr>
        <w:pStyle w:val="BodyText"/>
        <w:rPr>
          <w:sz w:val="20"/>
        </w:rPr>
      </w:pPr>
    </w:p>
    <w:p w14:paraId="7FF2FFE3" w14:textId="77777777" w:rsidR="007B5FC1" w:rsidRDefault="007B5FC1">
      <w:pPr>
        <w:pStyle w:val="BodyText"/>
        <w:rPr>
          <w:sz w:val="20"/>
        </w:rPr>
      </w:pPr>
    </w:p>
    <w:p w14:paraId="284FADF7" w14:textId="77777777" w:rsidR="007B5FC1" w:rsidRDefault="007B5FC1">
      <w:pPr>
        <w:pStyle w:val="BodyText"/>
        <w:spacing w:before="10"/>
        <w:rPr>
          <w:sz w:val="18"/>
        </w:rPr>
      </w:pPr>
    </w:p>
    <w:p w14:paraId="13D19202" w14:textId="77777777" w:rsidR="007B5FC1" w:rsidRDefault="002C4E60">
      <w:pPr>
        <w:pStyle w:val="Heading3"/>
        <w:spacing w:before="87"/>
      </w:pPr>
      <w:bookmarkStart w:id="2" w:name="EXISTING_SYSTEM"/>
      <w:bookmarkEnd w:id="2"/>
      <w:r>
        <w:t>EXISTING</w:t>
      </w:r>
      <w:r>
        <w:rPr>
          <w:spacing w:val="-15"/>
        </w:rPr>
        <w:t xml:space="preserve"> </w:t>
      </w:r>
      <w:r>
        <w:t>SYSTEM</w:t>
      </w:r>
    </w:p>
    <w:p w14:paraId="69DB0FD2" w14:textId="77777777" w:rsidR="007B5FC1" w:rsidRDefault="007B5FC1">
      <w:pPr>
        <w:pStyle w:val="BodyText"/>
        <w:rPr>
          <w:b/>
          <w:sz w:val="30"/>
        </w:rPr>
      </w:pPr>
    </w:p>
    <w:p w14:paraId="13FAD4DE" w14:textId="77777777" w:rsidR="007B5FC1" w:rsidRDefault="002C4E60">
      <w:pPr>
        <w:pStyle w:val="BodyText"/>
        <w:spacing w:before="225" w:line="360" w:lineRule="auto"/>
        <w:ind w:left="460" w:right="557" w:firstLine="1781"/>
        <w:jc w:val="both"/>
      </w:pPr>
      <w:r>
        <w:t>The existing systems provide the details about the user who visited our sites, it</w:t>
      </w:r>
      <w:r>
        <w:rPr>
          <w:spacing w:val="-57"/>
        </w:rPr>
        <w:t xml:space="preserve"> </w:t>
      </w:r>
      <w:r>
        <w:t xml:space="preserve">shows the details of login and logout and it also show the details of the </w:t>
      </w:r>
      <w:r>
        <w:t>user. We are presenting a</w:t>
      </w:r>
      <w:r>
        <w:rPr>
          <w:spacing w:val="1"/>
        </w:rPr>
        <w:t xml:space="preserve"> </w:t>
      </w:r>
      <w:r>
        <w:t>method for discovering and tracking evolving user profiles. Profiles are also enriched with other</w:t>
      </w:r>
      <w:r>
        <w:rPr>
          <w:spacing w:val="1"/>
        </w:rPr>
        <w:t xml:space="preserve"> </w:t>
      </w:r>
      <w:r>
        <w:t>domain-specific information facets that give a panoramic view of the discovered mass usage</w:t>
      </w:r>
      <w:r>
        <w:rPr>
          <w:spacing w:val="1"/>
        </w:rPr>
        <w:t xml:space="preserve"> </w:t>
      </w:r>
      <w:r>
        <w:t>modes.</w:t>
      </w:r>
    </w:p>
    <w:p w14:paraId="18C4F981" w14:textId="77777777" w:rsidR="007B5FC1" w:rsidRDefault="007B5FC1">
      <w:pPr>
        <w:pStyle w:val="BodyText"/>
        <w:spacing w:before="9"/>
        <w:rPr>
          <w:sz w:val="36"/>
        </w:rPr>
      </w:pPr>
    </w:p>
    <w:p w14:paraId="57A48DD2" w14:textId="77777777" w:rsidR="007B5FC1" w:rsidRDefault="002C4E60">
      <w:pPr>
        <w:ind w:left="460"/>
        <w:rPr>
          <w:b/>
          <w:i/>
          <w:sz w:val="28"/>
        </w:rPr>
      </w:pPr>
      <w:r>
        <w:rPr>
          <w:b/>
          <w:i/>
          <w:sz w:val="28"/>
        </w:rPr>
        <w:t>Drawbacks</w:t>
      </w:r>
    </w:p>
    <w:p w14:paraId="5EE1A7D3" w14:textId="77777777" w:rsidR="007B5FC1" w:rsidRDefault="007B5FC1">
      <w:pPr>
        <w:pStyle w:val="BodyText"/>
        <w:rPr>
          <w:b/>
          <w:i/>
          <w:sz w:val="30"/>
        </w:rPr>
      </w:pPr>
    </w:p>
    <w:p w14:paraId="11F03122" w14:textId="77777777" w:rsidR="007B5FC1" w:rsidRDefault="002C4E60">
      <w:pPr>
        <w:pStyle w:val="ListParagraph"/>
        <w:numPr>
          <w:ilvl w:val="0"/>
          <w:numId w:val="2"/>
        </w:numPr>
        <w:tabs>
          <w:tab w:val="left" w:pos="460"/>
          <w:tab w:val="left" w:pos="461"/>
        </w:tabs>
        <w:spacing w:before="227"/>
        <w:ind w:hanging="361"/>
        <w:rPr>
          <w:rFonts w:ascii="Symbol" w:hAnsi="Symbol"/>
          <w:sz w:val="24"/>
        </w:rPr>
      </w:pPr>
      <w:r>
        <w:rPr>
          <w:sz w:val="24"/>
        </w:rPr>
        <w:t>Tracking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profile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very</w:t>
      </w:r>
      <w:r>
        <w:rPr>
          <w:spacing w:val="-11"/>
          <w:sz w:val="24"/>
        </w:rPr>
        <w:t xml:space="preserve"> </w:t>
      </w:r>
      <w:r>
        <w:rPr>
          <w:sz w:val="24"/>
        </w:rPr>
        <w:t>difficult</w:t>
      </w:r>
      <w:r>
        <w:rPr>
          <w:spacing w:val="8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dynamic</w:t>
      </w:r>
      <w:r>
        <w:rPr>
          <w:spacing w:val="-8"/>
          <w:sz w:val="24"/>
        </w:rPr>
        <w:t xml:space="preserve"> </w:t>
      </w:r>
      <w:r>
        <w:rPr>
          <w:sz w:val="24"/>
        </w:rPr>
        <w:t>page</w:t>
      </w:r>
    </w:p>
    <w:p w14:paraId="469992E8" w14:textId="77777777" w:rsidR="007B5FC1" w:rsidRDefault="002C4E60">
      <w:pPr>
        <w:pStyle w:val="ListParagraph"/>
        <w:numPr>
          <w:ilvl w:val="0"/>
          <w:numId w:val="2"/>
        </w:numPr>
        <w:tabs>
          <w:tab w:val="left" w:pos="460"/>
          <w:tab w:val="left" w:pos="461"/>
        </w:tabs>
        <w:spacing w:before="133"/>
        <w:ind w:hanging="36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user’s</w:t>
      </w:r>
      <w:r>
        <w:rPr>
          <w:spacing w:val="-4"/>
          <w:sz w:val="24"/>
        </w:rPr>
        <w:t xml:space="preserve"> </w:t>
      </w:r>
      <w:r>
        <w:rPr>
          <w:sz w:val="24"/>
        </w:rPr>
        <w:t>browsing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stored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local</w:t>
      </w:r>
      <w:r>
        <w:rPr>
          <w:spacing w:val="-5"/>
          <w:sz w:val="24"/>
        </w:rPr>
        <w:t xml:space="preserve"> </w:t>
      </w:r>
      <w:r>
        <w:rPr>
          <w:sz w:val="24"/>
        </w:rPr>
        <w:t>machines.</w:t>
      </w:r>
    </w:p>
    <w:p w14:paraId="0CA5B8E8" w14:textId="77777777" w:rsidR="007B5FC1" w:rsidRDefault="002C4E60">
      <w:pPr>
        <w:pStyle w:val="ListParagraph"/>
        <w:numPr>
          <w:ilvl w:val="0"/>
          <w:numId w:val="2"/>
        </w:numPr>
        <w:tabs>
          <w:tab w:val="left" w:pos="460"/>
          <w:tab w:val="left" w:pos="461"/>
        </w:tabs>
        <w:spacing w:before="134"/>
        <w:ind w:hanging="36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user’s</w:t>
      </w:r>
      <w:r>
        <w:rPr>
          <w:spacing w:val="-4"/>
          <w:sz w:val="24"/>
        </w:rPr>
        <w:t xml:space="preserve"> </w:t>
      </w:r>
      <w:r>
        <w:rPr>
          <w:sz w:val="24"/>
        </w:rPr>
        <w:t>regular</w:t>
      </w:r>
      <w:r>
        <w:rPr>
          <w:spacing w:val="1"/>
          <w:sz w:val="24"/>
        </w:rPr>
        <w:t xml:space="preserve"> </w:t>
      </w:r>
      <w:r>
        <w:rPr>
          <w:sz w:val="24"/>
        </w:rPr>
        <w:t>searching</w:t>
      </w:r>
      <w:r>
        <w:rPr>
          <w:spacing w:val="-2"/>
          <w:sz w:val="24"/>
        </w:rPr>
        <w:t xml:space="preserve"> </w:t>
      </w:r>
      <w:r>
        <w:rPr>
          <w:sz w:val="24"/>
        </w:rPr>
        <w:t>takes</w:t>
      </w:r>
      <w:r>
        <w:rPr>
          <w:spacing w:val="-9"/>
          <w:sz w:val="24"/>
        </w:rPr>
        <w:t xml:space="preserve"> </w:t>
      </w:r>
      <w:r>
        <w:rPr>
          <w:sz w:val="24"/>
        </w:rPr>
        <w:t>time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machines.</w:t>
      </w:r>
    </w:p>
    <w:p w14:paraId="4CB361F7" w14:textId="77777777" w:rsidR="007B5FC1" w:rsidRDefault="002C4E60">
      <w:pPr>
        <w:pStyle w:val="ListParagraph"/>
        <w:numPr>
          <w:ilvl w:val="0"/>
          <w:numId w:val="2"/>
        </w:numPr>
        <w:tabs>
          <w:tab w:val="left" w:pos="460"/>
          <w:tab w:val="left" w:pos="461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web</w:t>
      </w:r>
      <w:r>
        <w:rPr>
          <w:spacing w:val="-6"/>
          <w:sz w:val="24"/>
        </w:rPr>
        <w:t xml:space="preserve"> </w:t>
      </w:r>
      <w:r>
        <w:rPr>
          <w:sz w:val="24"/>
        </w:rPr>
        <w:t>developer</w:t>
      </w:r>
      <w:r>
        <w:rPr>
          <w:spacing w:val="-2"/>
          <w:sz w:val="24"/>
        </w:rPr>
        <w:t xml:space="preserve"> </w:t>
      </w:r>
      <w:r>
        <w:rPr>
          <w:sz w:val="24"/>
        </w:rPr>
        <w:t>doesn’t</w:t>
      </w:r>
      <w:r>
        <w:rPr>
          <w:spacing w:val="-1"/>
          <w:sz w:val="24"/>
        </w:rPr>
        <w:t xml:space="preserve"> </w:t>
      </w:r>
      <w:r>
        <w:rPr>
          <w:sz w:val="24"/>
        </w:rPr>
        <w:t>know</w:t>
      </w:r>
      <w:r>
        <w:rPr>
          <w:spacing w:val="-4"/>
          <w:sz w:val="24"/>
        </w:rPr>
        <w:t xml:space="preserve"> </w:t>
      </w:r>
      <w:r>
        <w:rPr>
          <w:sz w:val="24"/>
        </w:rPr>
        <w:t>about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links</w:t>
      </w:r>
      <w:r>
        <w:rPr>
          <w:spacing w:val="-5"/>
          <w:sz w:val="24"/>
        </w:rPr>
        <w:t xml:space="preserve"> </w:t>
      </w:r>
      <w:r>
        <w:rPr>
          <w:sz w:val="24"/>
        </w:rPr>
        <w:t>feed</w:t>
      </w:r>
      <w:r>
        <w:rPr>
          <w:spacing w:val="-2"/>
          <w:sz w:val="24"/>
        </w:rPr>
        <w:t xml:space="preserve"> </w:t>
      </w:r>
      <w:r>
        <w:rPr>
          <w:sz w:val="24"/>
        </w:rPr>
        <w:t>backs.</w:t>
      </w:r>
    </w:p>
    <w:p w14:paraId="18C217BA" w14:textId="77777777" w:rsidR="007B5FC1" w:rsidRDefault="002C4E60">
      <w:pPr>
        <w:pStyle w:val="ListParagraph"/>
        <w:numPr>
          <w:ilvl w:val="0"/>
          <w:numId w:val="2"/>
        </w:numPr>
        <w:tabs>
          <w:tab w:val="left" w:pos="460"/>
          <w:tab w:val="left" w:pos="461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Cannot</w:t>
      </w:r>
      <w:r>
        <w:rPr>
          <w:spacing w:val="-4"/>
          <w:sz w:val="24"/>
        </w:rPr>
        <w:t xml:space="preserve"> </w:t>
      </w:r>
      <w:r>
        <w:rPr>
          <w:sz w:val="24"/>
        </w:rPr>
        <w:t>optimizing</w:t>
      </w:r>
      <w:r>
        <w:rPr>
          <w:spacing w:val="-3"/>
          <w:sz w:val="24"/>
        </w:rPr>
        <w:t xml:space="preserve"> </w:t>
      </w:r>
      <w:r>
        <w:rPr>
          <w:sz w:val="24"/>
        </w:rPr>
        <w:t>web</w:t>
      </w:r>
      <w:r>
        <w:rPr>
          <w:spacing w:val="-4"/>
          <w:sz w:val="24"/>
        </w:rPr>
        <w:t xml:space="preserve"> </w:t>
      </w:r>
      <w:r>
        <w:rPr>
          <w:sz w:val="24"/>
        </w:rPr>
        <w:t>popularity</w:t>
      </w:r>
    </w:p>
    <w:p w14:paraId="6914E9A0" w14:textId="77777777" w:rsidR="007B5FC1" w:rsidRDefault="007B5FC1">
      <w:pPr>
        <w:pStyle w:val="BodyText"/>
        <w:rPr>
          <w:sz w:val="28"/>
        </w:rPr>
      </w:pPr>
    </w:p>
    <w:p w14:paraId="62537BA9" w14:textId="77777777" w:rsidR="007B5FC1" w:rsidRDefault="007B5FC1">
      <w:pPr>
        <w:pStyle w:val="BodyText"/>
        <w:rPr>
          <w:sz w:val="28"/>
        </w:rPr>
      </w:pPr>
    </w:p>
    <w:p w14:paraId="37BBE8BF" w14:textId="77777777" w:rsidR="007B5FC1" w:rsidRDefault="007B5FC1">
      <w:pPr>
        <w:pStyle w:val="BodyText"/>
        <w:rPr>
          <w:sz w:val="28"/>
        </w:rPr>
      </w:pPr>
    </w:p>
    <w:p w14:paraId="3EDCC5DF" w14:textId="77777777" w:rsidR="007B5FC1" w:rsidRDefault="002C4E60">
      <w:pPr>
        <w:pStyle w:val="Heading3"/>
        <w:spacing w:before="208"/>
      </w:pPr>
      <w:bookmarkStart w:id="3" w:name="PROPOSED_SYSTEM"/>
      <w:bookmarkEnd w:id="3"/>
      <w:r>
        <w:t>PROPOSED</w:t>
      </w:r>
      <w:r>
        <w:rPr>
          <w:spacing w:val="-15"/>
        </w:rPr>
        <w:t xml:space="preserve"> </w:t>
      </w:r>
      <w:r>
        <w:t>SYSTEM</w:t>
      </w:r>
    </w:p>
    <w:p w14:paraId="369FD7BA" w14:textId="77777777" w:rsidR="007B5FC1" w:rsidRDefault="007B5FC1">
      <w:pPr>
        <w:pStyle w:val="BodyText"/>
        <w:rPr>
          <w:b/>
          <w:sz w:val="30"/>
        </w:rPr>
      </w:pPr>
    </w:p>
    <w:p w14:paraId="2D23BAA3" w14:textId="77777777" w:rsidR="007B5FC1" w:rsidRDefault="002C4E60">
      <w:pPr>
        <w:pStyle w:val="BodyText"/>
        <w:spacing w:before="226" w:line="360" w:lineRule="auto"/>
        <w:ind w:left="460" w:right="548" w:firstLine="720"/>
        <w:jc w:val="both"/>
      </w:pPr>
      <w:r>
        <w:t>Here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usage</w:t>
      </w:r>
      <w:r>
        <w:rPr>
          <w:spacing w:val="1"/>
        </w:rPr>
        <w:t xml:space="preserve"> </w:t>
      </w:r>
      <w:r>
        <w:t>patterns</w:t>
      </w:r>
      <w:r>
        <w:rPr>
          <w:spacing w:val="1"/>
        </w:rPr>
        <w:t xml:space="preserve"> </w:t>
      </w:r>
      <w:r>
        <w:t>with</w:t>
      </w:r>
      <w:r>
        <w:rPr>
          <w:spacing w:val="61"/>
        </w:rPr>
        <w:t xml:space="preserve"> </w:t>
      </w:r>
      <w:r>
        <w:t>real-world</w:t>
      </w:r>
      <w:r>
        <w:rPr>
          <w:spacing w:val="1"/>
        </w:rPr>
        <w:t xml:space="preserve"> </w:t>
      </w:r>
      <w:r>
        <w:t>challenges such as evolving access patterns, dynamic pages, and external data describing the</w:t>
      </w:r>
      <w:r>
        <w:rPr>
          <w:spacing w:val="1"/>
        </w:rPr>
        <w:t xml:space="preserve"> </w:t>
      </w:r>
      <w:r>
        <w:t>database of the Web content and how it relates to the business actors.</w:t>
      </w:r>
      <w:r>
        <w:t xml:space="preserve"> The Web site in this study</w:t>
      </w:r>
      <w:r>
        <w:rPr>
          <w:spacing w:val="1"/>
        </w:rPr>
        <w:t xml:space="preserve"> </w:t>
      </w:r>
      <w:r>
        <w:t>is a portal that provides access to news, events, resources, company information and a library.</w:t>
      </w:r>
      <w:r>
        <w:rPr>
          <w:spacing w:val="1"/>
        </w:rPr>
        <w:t xml:space="preserve"> </w:t>
      </w:r>
      <w:r>
        <w:t>The Web site in our study is managed by a nonprofit organization that does not sell anything but</w:t>
      </w:r>
      <w:r>
        <w:rPr>
          <w:spacing w:val="1"/>
        </w:rPr>
        <w:t xml:space="preserve"> </w:t>
      </w:r>
      <w:r>
        <w:t>only provides free information. Dat</w:t>
      </w:r>
      <w:r>
        <w:t>abase techniques have been applied to extract usage patterns</w:t>
      </w:r>
      <w:r>
        <w:rPr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Web</w:t>
      </w:r>
      <w:r>
        <w:rPr>
          <w:spacing w:val="2"/>
        </w:rPr>
        <w:t xml:space="preserve"> </w:t>
      </w:r>
      <w:r>
        <w:t>log</w:t>
      </w:r>
      <w:r>
        <w:rPr>
          <w:spacing w:val="2"/>
        </w:rPr>
        <w:t xml:space="preserve"> </w:t>
      </w:r>
      <w:r>
        <w:t>data.</w:t>
      </w:r>
    </w:p>
    <w:p w14:paraId="4EBBBE4E" w14:textId="77777777" w:rsidR="007B5FC1" w:rsidRDefault="007B5FC1">
      <w:pPr>
        <w:spacing w:line="360" w:lineRule="auto"/>
        <w:jc w:val="both"/>
        <w:sectPr w:rsidR="007B5FC1">
          <w:pgSz w:w="12240" w:h="15840"/>
          <w:pgMar w:top="1500" w:right="880" w:bottom="920" w:left="980" w:header="0" w:footer="649" w:gutter="0"/>
          <w:cols w:space="720"/>
        </w:sectPr>
      </w:pPr>
    </w:p>
    <w:p w14:paraId="13808DEE" w14:textId="77777777" w:rsidR="007B5FC1" w:rsidRDefault="002C4E60">
      <w:pPr>
        <w:pStyle w:val="Heading2"/>
        <w:ind w:left="460"/>
        <w:jc w:val="left"/>
      </w:pPr>
      <w:bookmarkStart w:id="4" w:name="Advantages"/>
      <w:bookmarkEnd w:id="4"/>
      <w:r>
        <w:lastRenderedPageBreak/>
        <w:t>Advantages</w:t>
      </w:r>
    </w:p>
    <w:p w14:paraId="45D1A3E6" w14:textId="77777777" w:rsidR="007B5FC1" w:rsidRDefault="007B5FC1">
      <w:pPr>
        <w:pStyle w:val="BodyText"/>
        <w:spacing w:before="6"/>
        <w:rPr>
          <w:b/>
          <w:sz w:val="51"/>
        </w:rPr>
      </w:pPr>
    </w:p>
    <w:p w14:paraId="1689907D" w14:textId="77777777" w:rsidR="007B5FC1" w:rsidRDefault="002C4E60">
      <w:pPr>
        <w:pStyle w:val="ListParagraph"/>
        <w:numPr>
          <w:ilvl w:val="0"/>
          <w:numId w:val="2"/>
        </w:numPr>
        <w:tabs>
          <w:tab w:val="left" w:pos="461"/>
        </w:tabs>
        <w:ind w:hanging="361"/>
        <w:jc w:val="both"/>
        <w:rPr>
          <w:rFonts w:ascii="Symbol" w:hAnsi="Symbol"/>
          <w:sz w:val="24"/>
        </w:rPr>
      </w:pPr>
      <w:r>
        <w:rPr>
          <w:sz w:val="24"/>
        </w:rPr>
        <w:t>Tracking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evolution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discovered</w:t>
      </w:r>
      <w:r>
        <w:rPr>
          <w:spacing w:val="-1"/>
          <w:sz w:val="24"/>
        </w:rPr>
        <w:t xml:space="preserve"> </w:t>
      </w:r>
      <w:r>
        <w:rPr>
          <w:sz w:val="24"/>
        </w:rPr>
        <w:t>profiles.</w:t>
      </w:r>
    </w:p>
    <w:p w14:paraId="3678CE66" w14:textId="77777777" w:rsidR="007B5FC1" w:rsidRDefault="002C4E60">
      <w:pPr>
        <w:pStyle w:val="ListParagraph"/>
        <w:numPr>
          <w:ilvl w:val="0"/>
          <w:numId w:val="2"/>
        </w:numPr>
        <w:tabs>
          <w:tab w:val="left" w:pos="461"/>
        </w:tabs>
        <w:spacing w:before="133" w:line="350" w:lineRule="auto"/>
        <w:ind w:right="555"/>
        <w:jc w:val="both"/>
        <w:rPr>
          <w:rFonts w:ascii="Symbol" w:hAnsi="Symbol"/>
          <w:sz w:val="24"/>
        </w:rPr>
      </w:pPr>
      <w:r>
        <w:rPr>
          <w:sz w:val="24"/>
        </w:rPr>
        <w:t>These different modes of usage or the so-called mass user profiles can be discovered using Web</w:t>
      </w:r>
      <w:r>
        <w:rPr>
          <w:spacing w:val="1"/>
          <w:sz w:val="24"/>
        </w:rPr>
        <w:t xml:space="preserve"> </w:t>
      </w:r>
      <w:r>
        <w:rPr>
          <w:sz w:val="24"/>
        </w:rPr>
        <w:t>usage techniques that can automatically extract frequent</w:t>
      </w:r>
      <w:r>
        <w:rPr>
          <w:spacing w:val="1"/>
          <w:sz w:val="24"/>
        </w:rPr>
        <w:t xml:space="preserve"> </w:t>
      </w:r>
      <w:r>
        <w:rPr>
          <w:sz w:val="24"/>
        </w:rPr>
        <w:t>access patterns from the history of</w:t>
      </w:r>
      <w:r>
        <w:rPr>
          <w:spacing w:val="1"/>
          <w:sz w:val="24"/>
        </w:rPr>
        <w:t xml:space="preserve"> </w:t>
      </w:r>
      <w:r>
        <w:rPr>
          <w:sz w:val="24"/>
        </w:rPr>
        <w:t>previous user</w:t>
      </w:r>
      <w:r>
        <w:rPr>
          <w:spacing w:val="3"/>
          <w:sz w:val="24"/>
        </w:rPr>
        <w:t xml:space="preserve"> </w:t>
      </w:r>
      <w:r>
        <w:rPr>
          <w:sz w:val="24"/>
        </w:rPr>
        <w:t>click</w:t>
      </w:r>
      <w:r>
        <w:rPr>
          <w:spacing w:val="2"/>
          <w:sz w:val="24"/>
        </w:rPr>
        <w:t xml:space="preserve"> </w:t>
      </w:r>
      <w:r>
        <w:rPr>
          <w:sz w:val="24"/>
        </w:rPr>
        <w:t>streams</w:t>
      </w:r>
      <w:r>
        <w:rPr>
          <w:spacing w:val="-1"/>
          <w:sz w:val="24"/>
        </w:rPr>
        <w:t xml:space="preserve"> </w:t>
      </w:r>
      <w:r>
        <w:rPr>
          <w:sz w:val="24"/>
        </w:rPr>
        <w:t>stored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2"/>
          <w:sz w:val="24"/>
        </w:rPr>
        <w:t xml:space="preserve"> </w:t>
      </w:r>
      <w:r>
        <w:rPr>
          <w:sz w:val="24"/>
        </w:rPr>
        <w:t>log</w:t>
      </w:r>
      <w:r>
        <w:rPr>
          <w:spacing w:val="2"/>
          <w:sz w:val="24"/>
        </w:rPr>
        <w:t xml:space="preserve"> </w:t>
      </w:r>
      <w:r>
        <w:rPr>
          <w:sz w:val="24"/>
        </w:rPr>
        <w:t>files.</w:t>
      </w:r>
    </w:p>
    <w:p w14:paraId="5392E15E" w14:textId="77777777" w:rsidR="007B5FC1" w:rsidRDefault="002C4E60">
      <w:pPr>
        <w:pStyle w:val="ListParagraph"/>
        <w:numPr>
          <w:ilvl w:val="0"/>
          <w:numId w:val="2"/>
        </w:numPr>
        <w:tabs>
          <w:tab w:val="left" w:pos="461"/>
        </w:tabs>
        <w:spacing w:before="18" w:line="343" w:lineRule="auto"/>
        <w:ind w:right="567"/>
        <w:jc w:val="both"/>
        <w:rPr>
          <w:rFonts w:ascii="Symbol" w:hAnsi="Symbol"/>
          <w:sz w:val="24"/>
        </w:rPr>
      </w:pPr>
      <w:r>
        <w:rPr>
          <w:sz w:val="24"/>
        </w:rPr>
        <w:t>These profiles can later be harnessed toward personalizing the Web site to the user or to support</w:t>
      </w:r>
      <w:r>
        <w:rPr>
          <w:spacing w:val="1"/>
          <w:sz w:val="24"/>
        </w:rPr>
        <w:t xml:space="preserve"> </w:t>
      </w:r>
      <w:r>
        <w:rPr>
          <w:sz w:val="24"/>
        </w:rPr>
        <w:t>targeted</w:t>
      </w:r>
      <w:r>
        <w:rPr>
          <w:spacing w:val="-3"/>
          <w:sz w:val="24"/>
        </w:rPr>
        <w:t xml:space="preserve"> </w:t>
      </w:r>
      <w:r>
        <w:rPr>
          <w:sz w:val="24"/>
        </w:rPr>
        <w:t>marketing.</w:t>
      </w:r>
    </w:p>
    <w:p w14:paraId="44DCA379" w14:textId="77777777" w:rsidR="007B5FC1" w:rsidRDefault="002C4E60">
      <w:pPr>
        <w:pStyle w:val="ListParagraph"/>
        <w:numPr>
          <w:ilvl w:val="0"/>
          <w:numId w:val="2"/>
        </w:numPr>
        <w:tabs>
          <w:tab w:val="left" w:pos="461"/>
        </w:tabs>
        <w:spacing w:before="20"/>
        <w:ind w:hanging="361"/>
        <w:jc w:val="both"/>
        <w:rPr>
          <w:rFonts w:ascii="Symbol" w:hAnsi="Symbol"/>
          <w:sz w:val="24"/>
        </w:rPr>
      </w:pPr>
      <w:r>
        <w:rPr>
          <w:sz w:val="24"/>
        </w:rPr>
        <w:t>Admin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evolve</w:t>
      </w:r>
      <w:r>
        <w:rPr>
          <w:spacing w:val="-3"/>
          <w:sz w:val="24"/>
        </w:rPr>
        <w:t xml:space="preserve"> </w:t>
      </w:r>
      <w:r>
        <w:rPr>
          <w:sz w:val="24"/>
        </w:rPr>
        <w:t>profiles,</w:t>
      </w:r>
      <w:r>
        <w:rPr>
          <w:spacing w:val="1"/>
          <w:sz w:val="24"/>
        </w:rPr>
        <w:t xml:space="preserve"> </w:t>
      </w:r>
      <w:r>
        <w:rPr>
          <w:sz w:val="24"/>
        </w:rPr>
        <w:t>dynamic</w:t>
      </w:r>
      <w:r>
        <w:rPr>
          <w:spacing w:val="-3"/>
          <w:sz w:val="24"/>
        </w:rPr>
        <w:t xml:space="preserve"> </w:t>
      </w:r>
      <w:r>
        <w:rPr>
          <w:sz w:val="24"/>
        </w:rPr>
        <w:t>content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addition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Web</w:t>
      </w:r>
      <w:r>
        <w:rPr>
          <w:spacing w:val="-3"/>
          <w:sz w:val="24"/>
        </w:rPr>
        <w:t xml:space="preserve"> </w:t>
      </w:r>
      <w:r>
        <w:rPr>
          <w:sz w:val="24"/>
        </w:rPr>
        <w:t>logs.</w:t>
      </w:r>
    </w:p>
    <w:p w14:paraId="5F782801" w14:textId="77777777" w:rsidR="007B5FC1" w:rsidRDefault="002C4E60">
      <w:pPr>
        <w:pStyle w:val="ListParagraph"/>
        <w:numPr>
          <w:ilvl w:val="0"/>
          <w:numId w:val="2"/>
        </w:numPr>
        <w:tabs>
          <w:tab w:val="left" w:pos="461"/>
        </w:tabs>
        <w:spacing w:before="134"/>
        <w:ind w:hanging="361"/>
        <w:jc w:val="both"/>
        <w:rPr>
          <w:rFonts w:ascii="Symbol" w:hAnsi="Symbol"/>
          <w:sz w:val="24"/>
        </w:rPr>
      </w:pPr>
      <w:r>
        <w:rPr>
          <w:spacing w:val="-1"/>
          <w:sz w:val="24"/>
        </w:rPr>
        <w:t>Finding</w:t>
      </w:r>
      <w:r>
        <w:rPr>
          <w:spacing w:val="2"/>
          <w:sz w:val="24"/>
        </w:rPr>
        <w:t xml:space="preserve"> </w:t>
      </w:r>
      <w:r>
        <w:rPr>
          <w:sz w:val="24"/>
        </w:rPr>
        <w:t>ling</w:t>
      </w:r>
      <w:r>
        <w:rPr>
          <w:spacing w:val="-2"/>
          <w:sz w:val="24"/>
        </w:rPr>
        <w:t xml:space="preserve"> </w:t>
      </w:r>
      <w:r>
        <w:rPr>
          <w:sz w:val="24"/>
        </w:rPr>
        <w:t>popularity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most</w:t>
      </w:r>
      <w:r>
        <w:rPr>
          <w:spacing w:val="-2"/>
          <w:sz w:val="24"/>
        </w:rPr>
        <w:t xml:space="preserve"> </w:t>
      </w:r>
      <w:r>
        <w:rPr>
          <w:sz w:val="24"/>
        </w:rPr>
        <w:t>visited</w:t>
      </w:r>
      <w:r>
        <w:rPr>
          <w:spacing w:val="-3"/>
          <w:sz w:val="24"/>
        </w:rPr>
        <w:t xml:space="preserve"> </w:t>
      </w:r>
      <w:r>
        <w:rPr>
          <w:sz w:val="24"/>
        </w:rPr>
        <w:t>pages</w:t>
      </w:r>
    </w:p>
    <w:p w14:paraId="1FA3A068" w14:textId="77777777" w:rsidR="007B5FC1" w:rsidRDefault="007B5FC1">
      <w:pPr>
        <w:jc w:val="both"/>
        <w:rPr>
          <w:rFonts w:ascii="Symbol" w:hAnsi="Symbol"/>
          <w:sz w:val="24"/>
        </w:rPr>
        <w:sectPr w:rsidR="007B5FC1">
          <w:pgSz w:w="12240" w:h="15840"/>
          <w:pgMar w:top="1380" w:right="880" w:bottom="920" w:left="980" w:header="0" w:footer="649" w:gutter="0"/>
          <w:cols w:space="720"/>
        </w:sectPr>
      </w:pPr>
    </w:p>
    <w:p w14:paraId="634D7ACA" w14:textId="77777777" w:rsidR="007B5FC1" w:rsidRDefault="002C4E60">
      <w:pPr>
        <w:pStyle w:val="Heading2"/>
        <w:spacing w:before="77"/>
        <w:ind w:left="5440"/>
        <w:jc w:val="left"/>
      </w:pPr>
      <w:bookmarkStart w:id="5" w:name="CHAPTER_2"/>
      <w:bookmarkEnd w:id="5"/>
      <w:r>
        <w:lastRenderedPageBreak/>
        <w:t>CHAPTER</w:t>
      </w:r>
      <w:r>
        <w:rPr>
          <w:spacing w:val="-5"/>
        </w:rPr>
        <w:t xml:space="preserve"> </w:t>
      </w:r>
      <w:r>
        <w:t>2</w:t>
      </w:r>
    </w:p>
    <w:p w14:paraId="2E6C7C63" w14:textId="77777777" w:rsidR="007B5FC1" w:rsidRDefault="007B5FC1">
      <w:pPr>
        <w:pStyle w:val="BodyText"/>
        <w:rPr>
          <w:b/>
          <w:sz w:val="20"/>
        </w:rPr>
      </w:pPr>
    </w:p>
    <w:p w14:paraId="12ECB61D" w14:textId="77777777" w:rsidR="007B5FC1" w:rsidRDefault="007B5FC1">
      <w:pPr>
        <w:pStyle w:val="BodyText"/>
        <w:spacing w:before="8"/>
        <w:rPr>
          <w:b/>
        </w:rPr>
      </w:pPr>
    </w:p>
    <w:p w14:paraId="1E132957" w14:textId="77777777" w:rsidR="007B5FC1" w:rsidRDefault="002C4E60">
      <w:pPr>
        <w:pStyle w:val="Heading3"/>
        <w:spacing w:before="87"/>
        <w:ind w:left="532"/>
      </w:pPr>
      <w:bookmarkStart w:id="6" w:name="SYSTEM_STUDY"/>
      <w:bookmarkEnd w:id="6"/>
      <w:r>
        <w:t>SYSTEM</w:t>
      </w:r>
      <w:r>
        <w:rPr>
          <w:spacing w:val="-11"/>
        </w:rPr>
        <w:t xml:space="preserve"> </w:t>
      </w:r>
      <w:r>
        <w:t>STUDY</w:t>
      </w:r>
    </w:p>
    <w:p w14:paraId="6025A7ED" w14:textId="77777777" w:rsidR="007B5FC1" w:rsidRDefault="007B5FC1">
      <w:pPr>
        <w:pStyle w:val="BodyText"/>
        <w:rPr>
          <w:b/>
          <w:sz w:val="30"/>
        </w:rPr>
      </w:pPr>
    </w:p>
    <w:p w14:paraId="1FA80737" w14:textId="77777777" w:rsidR="007B5FC1" w:rsidRDefault="007B5FC1">
      <w:pPr>
        <w:pStyle w:val="BodyText"/>
        <w:spacing w:before="10"/>
        <w:rPr>
          <w:b/>
          <w:sz w:val="25"/>
        </w:rPr>
      </w:pPr>
    </w:p>
    <w:p w14:paraId="0C2993D6" w14:textId="77777777" w:rsidR="007B5FC1" w:rsidRDefault="002C4E60">
      <w:pPr>
        <w:ind w:left="460"/>
        <w:rPr>
          <w:b/>
          <w:sz w:val="28"/>
        </w:rPr>
      </w:pPr>
      <w:r>
        <w:rPr>
          <w:b/>
          <w:sz w:val="28"/>
        </w:rPr>
        <w:t>HARDWARE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REQUIREMENTS</w:t>
      </w:r>
    </w:p>
    <w:p w14:paraId="32193DD4" w14:textId="77777777" w:rsidR="007B5FC1" w:rsidRDefault="007B5FC1">
      <w:pPr>
        <w:pStyle w:val="BodyText"/>
        <w:rPr>
          <w:b/>
          <w:sz w:val="30"/>
        </w:rPr>
      </w:pPr>
    </w:p>
    <w:p w14:paraId="0D65B3A1" w14:textId="77777777" w:rsidR="007B5FC1" w:rsidRDefault="002C4E60">
      <w:pPr>
        <w:pStyle w:val="ListParagraph"/>
        <w:numPr>
          <w:ilvl w:val="0"/>
          <w:numId w:val="3"/>
        </w:numPr>
        <w:tabs>
          <w:tab w:val="left" w:pos="460"/>
          <w:tab w:val="left" w:pos="461"/>
          <w:tab w:val="left" w:pos="1900"/>
          <w:tab w:val="left" w:pos="2621"/>
        </w:tabs>
        <w:spacing w:before="225"/>
        <w:ind w:hanging="361"/>
        <w:rPr>
          <w:sz w:val="24"/>
        </w:rPr>
      </w:pPr>
      <w:r>
        <w:rPr>
          <w:sz w:val="24"/>
        </w:rPr>
        <w:t>Processor</w:t>
      </w:r>
      <w:r>
        <w:rPr>
          <w:sz w:val="24"/>
        </w:rPr>
        <w:tab/>
        <w:t>:</w:t>
      </w:r>
      <w:r>
        <w:rPr>
          <w:sz w:val="24"/>
        </w:rPr>
        <w:tab/>
        <w:t>Pentium</w:t>
      </w:r>
      <w:r>
        <w:rPr>
          <w:spacing w:val="-7"/>
          <w:sz w:val="24"/>
        </w:rPr>
        <w:t xml:space="preserve"> </w:t>
      </w:r>
      <w:r>
        <w:rPr>
          <w:sz w:val="24"/>
        </w:rPr>
        <w:t>Dual</w:t>
      </w:r>
      <w:r>
        <w:rPr>
          <w:spacing w:val="-6"/>
          <w:sz w:val="24"/>
        </w:rPr>
        <w:t xml:space="preserve"> </w:t>
      </w:r>
      <w:r>
        <w:rPr>
          <w:sz w:val="24"/>
        </w:rPr>
        <w:t>Core</w:t>
      </w:r>
      <w:r>
        <w:rPr>
          <w:spacing w:val="1"/>
          <w:sz w:val="24"/>
        </w:rPr>
        <w:t xml:space="preserve"> </w:t>
      </w:r>
      <w:r>
        <w:rPr>
          <w:sz w:val="24"/>
        </w:rPr>
        <w:t>2.6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Ghz</w:t>
      </w:r>
      <w:proofErr w:type="spellEnd"/>
    </w:p>
    <w:p w14:paraId="11A8D127" w14:textId="77777777" w:rsidR="007B5FC1" w:rsidRDefault="002C4E60">
      <w:pPr>
        <w:pStyle w:val="ListParagraph"/>
        <w:numPr>
          <w:ilvl w:val="0"/>
          <w:numId w:val="3"/>
        </w:numPr>
        <w:tabs>
          <w:tab w:val="left" w:pos="460"/>
          <w:tab w:val="left" w:pos="461"/>
          <w:tab w:val="left" w:pos="1900"/>
          <w:tab w:val="left" w:pos="2621"/>
        </w:tabs>
        <w:spacing w:before="137"/>
        <w:ind w:hanging="361"/>
        <w:rPr>
          <w:sz w:val="24"/>
        </w:rPr>
      </w:pPr>
      <w:r>
        <w:rPr>
          <w:sz w:val="24"/>
        </w:rPr>
        <w:t>Hard</w:t>
      </w:r>
      <w:r>
        <w:rPr>
          <w:spacing w:val="-1"/>
          <w:sz w:val="24"/>
        </w:rPr>
        <w:t xml:space="preserve"> </w:t>
      </w:r>
      <w:r>
        <w:rPr>
          <w:sz w:val="24"/>
        </w:rPr>
        <w:t>Disk</w:t>
      </w:r>
      <w:r>
        <w:rPr>
          <w:sz w:val="24"/>
        </w:rPr>
        <w:tab/>
        <w:t>:</w:t>
      </w:r>
      <w:r>
        <w:rPr>
          <w:sz w:val="24"/>
        </w:rPr>
        <w:tab/>
        <w:t>500</w:t>
      </w:r>
      <w:r>
        <w:rPr>
          <w:spacing w:val="2"/>
          <w:sz w:val="24"/>
        </w:rPr>
        <w:t xml:space="preserve"> </w:t>
      </w:r>
      <w:r>
        <w:rPr>
          <w:sz w:val="24"/>
        </w:rPr>
        <w:t>GB</w:t>
      </w:r>
    </w:p>
    <w:p w14:paraId="146C7859" w14:textId="77777777" w:rsidR="007B5FC1" w:rsidRDefault="002C4E60">
      <w:pPr>
        <w:pStyle w:val="ListParagraph"/>
        <w:numPr>
          <w:ilvl w:val="0"/>
          <w:numId w:val="3"/>
        </w:numPr>
        <w:tabs>
          <w:tab w:val="left" w:pos="460"/>
          <w:tab w:val="left" w:pos="461"/>
          <w:tab w:val="left" w:pos="2678"/>
          <w:tab w:val="left" w:pos="3288"/>
        </w:tabs>
        <w:spacing w:before="137"/>
        <w:ind w:hanging="361"/>
        <w:rPr>
          <w:sz w:val="24"/>
        </w:rPr>
      </w:pPr>
      <w:r>
        <w:rPr>
          <w:sz w:val="24"/>
        </w:rPr>
        <w:t>Ram</w:t>
      </w:r>
      <w:r>
        <w:rPr>
          <w:sz w:val="24"/>
        </w:rPr>
        <w:tab/>
        <w:t>:</w:t>
      </w:r>
      <w:r>
        <w:rPr>
          <w:sz w:val="24"/>
        </w:rPr>
        <w:tab/>
        <w:t>2</w:t>
      </w:r>
      <w:r>
        <w:rPr>
          <w:spacing w:val="-4"/>
          <w:sz w:val="24"/>
        </w:rPr>
        <w:t xml:space="preserve"> </w:t>
      </w:r>
      <w:r>
        <w:rPr>
          <w:sz w:val="24"/>
        </w:rPr>
        <w:t>GB</w:t>
      </w:r>
    </w:p>
    <w:p w14:paraId="2051A422" w14:textId="77777777" w:rsidR="007B5FC1" w:rsidRDefault="002C4E60">
      <w:pPr>
        <w:pStyle w:val="ListParagraph"/>
        <w:numPr>
          <w:ilvl w:val="0"/>
          <w:numId w:val="3"/>
        </w:numPr>
        <w:tabs>
          <w:tab w:val="left" w:pos="460"/>
          <w:tab w:val="left" w:pos="461"/>
          <w:tab w:val="left" w:pos="1900"/>
          <w:tab w:val="left" w:pos="2621"/>
        </w:tabs>
        <w:spacing w:before="142"/>
        <w:ind w:hanging="361"/>
        <w:rPr>
          <w:sz w:val="24"/>
        </w:rPr>
      </w:pPr>
      <w:r>
        <w:rPr>
          <w:sz w:val="24"/>
        </w:rPr>
        <w:t>Monitor</w:t>
      </w:r>
      <w:r>
        <w:rPr>
          <w:sz w:val="24"/>
        </w:rPr>
        <w:tab/>
        <w:t>:</w:t>
      </w:r>
      <w:r>
        <w:rPr>
          <w:sz w:val="24"/>
        </w:rPr>
        <w:tab/>
        <w:t>15VGA</w:t>
      </w:r>
      <w:r>
        <w:rPr>
          <w:spacing w:val="-4"/>
          <w:sz w:val="24"/>
        </w:rPr>
        <w:t xml:space="preserve"> </w:t>
      </w:r>
      <w:r>
        <w:rPr>
          <w:sz w:val="24"/>
        </w:rPr>
        <w:t>Color</w:t>
      </w:r>
    </w:p>
    <w:p w14:paraId="77126FDC" w14:textId="77777777" w:rsidR="007B5FC1" w:rsidRDefault="007B5FC1">
      <w:pPr>
        <w:pStyle w:val="BodyText"/>
        <w:rPr>
          <w:sz w:val="26"/>
        </w:rPr>
      </w:pPr>
    </w:p>
    <w:p w14:paraId="195A3E04" w14:textId="77777777" w:rsidR="007B5FC1" w:rsidRDefault="007B5FC1">
      <w:pPr>
        <w:pStyle w:val="BodyText"/>
        <w:spacing w:before="2"/>
        <w:rPr>
          <w:sz w:val="28"/>
        </w:rPr>
      </w:pPr>
    </w:p>
    <w:p w14:paraId="3609D2EE" w14:textId="77777777" w:rsidR="007B5FC1" w:rsidRDefault="002C4E60">
      <w:pPr>
        <w:pStyle w:val="Heading3"/>
      </w:pPr>
      <w:bookmarkStart w:id="7" w:name="SOFTWARE_REQUIREMENTS"/>
      <w:bookmarkEnd w:id="7"/>
      <w:r>
        <w:t>SOFTWARE</w:t>
      </w:r>
      <w:r>
        <w:rPr>
          <w:spacing w:val="-13"/>
        </w:rPr>
        <w:t xml:space="preserve"> </w:t>
      </w:r>
      <w:r>
        <w:t>REQUIREMENTS</w:t>
      </w:r>
    </w:p>
    <w:p w14:paraId="31EDC622" w14:textId="77777777" w:rsidR="007B5FC1" w:rsidRDefault="007B5FC1">
      <w:pPr>
        <w:pStyle w:val="BodyText"/>
        <w:rPr>
          <w:b/>
          <w:sz w:val="30"/>
        </w:rPr>
      </w:pPr>
    </w:p>
    <w:p w14:paraId="09D6DFBF" w14:textId="77777777" w:rsidR="007B5FC1" w:rsidRDefault="002C4E60">
      <w:pPr>
        <w:pStyle w:val="ListParagraph"/>
        <w:numPr>
          <w:ilvl w:val="0"/>
          <w:numId w:val="3"/>
        </w:numPr>
        <w:tabs>
          <w:tab w:val="left" w:pos="460"/>
          <w:tab w:val="left" w:pos="461"/>
          <w:tab w:val="left" w:pos="2558"/>
        </w:tabs>
        <w:spacing w:before="230"/>
        <w:ind w:hanging="361"/>
        <w:rPr>
          <w:sz w:val="24"/>
        </w:rPr>
      </w:pPr>
      <w:r>
        <w:rPr>
          <w:sz w:val="24"/>
        </w:rPr>
        <w:t>Operating System</w:t>
      </w:r>
      <w:proofErr w:type="gramStart"/>
      <w:r>
        <w:rPr>
          <w:sz w:val="24"/>
        </w:rPr>
        <w:tab/>
        <w:t>:Windows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family</w:t>
      </w:r>
    </w:p>
    <w:p w14:paraId="13524A40" w14:textId="77777777" w:rsidR="007B5FC1" w:rsidRDefault="002C4E60">
      <w:pPr>
        <w:pStyle w:val="ListParagraph"/>
        <w:numPr>
          <w:ilvl w:val="0"/>
          <w:numId w:val="3"/>
        </w:numPr>
        <w:tabs>
          <w:tab w:val="left" w:pos="460"/>
          <w:tab w:val="left" w:pos="461"/>
          <w:tab w:val="left" w:pos="2621"/>
        </w:tabs>
        <w:spacing w:before="137"/>
        <w:ind w:hanging="361"/>
        <w:rPr>
          <w:sz w:val="24"/>
        </w:rPr>
      </w:pPr>
      <w:r>
        <w:rPr>
          <w:sz w:val="24"/>
        </w:rPr>
        <w:t>Front</w:t>
      </w:r>
      <w:r>
        <w:rPr>
          <w:spacing w:val="-1"/>
          <w:sz w:val="24"/>
        </w:rPr>
        <w:t xml:space="preserve"> </w:t>
      </w:r>
      <w:r>
        <w:rPr>
          <w:sz w:val="24"/>
        </w:rPr>
        <w:t>End</w:t>
      </w:r>
      <w:proofErr w:type="gramStart"/>
      <w:r>
        <w:rPr>
          <w:sz w:val="24"/>
        </w:rPr>
        <w:tab/>
        <w:t>:ASP.NET</w:t>
      </w:r>
      <w:proofErr w:type="gramEnd"/>
      <w:r>
        <w:rPr>
          <w:sz w:val="24"/>
        </w:rPr>
        <w:t xml:space="preserve"> 2008</w:t>
      </w:r>
    </w:p>
    <w:p w14:paraId="56F74500" w14:textId="77777777" w:rsidR="007B5FC1" w:rsidRDefault="002C4E60">
      <w:pPr>
        <w:pStyle w:val="ListParagraph"/>
        <w:numPr>
          <w:ilvl w:val="0"/>
          <w:numId w:val="3"/>
        </w:numPr>
        <w:tabs>
          <w:tab w:val="left" w:pos="460"/>
          <w:tab w:val="left" w:pos="461"/>
          <w:tab w:val="left" w:pos="2621"/>
        </w:tabs>
        <w:spacing w:before="137"/>
        <w:ind w:hanging="361"/>
        <w:rPr>
          <w:sz w:val="24"/>
        </w:rPr>
      </w:pPr>
      <w:r>
        <w:rPr>
          <w:sz w:val="24"/>
        </w:rPr>
        <w:t>Back</w:t>
      </w:r>
      <w:r>
        <w:rPr>
          <w:spacing w:val="-1"/>
          <w:sz w:val="24"/>
        </w:rPr>
        <w:t xml:space="preserve"> </w:t>
      </w:r>
      <w:r>
        <w:rPr>
          <w:sz w:val="24"/>
        </w:rPr>
        <w:t>End</w:t>
      </w:r>
      <w:r>
        <w:rPr>
          <w:sz w:val="24"/>
        </w:rPr>
        <w:tab/>
        <w:t>:SQL</w:t>
      </w:r>
      <w:r>
        <w:rPr>
          <w:spacing w:val="-7"/>
          <w:sz w:val="24"/>
        </w:rPr>
        <w:t xml:space="preserve"> </w:t>
      </w:r>
      <w:r>
        <w:rPr>
          <w:sz w:val="24"/>
        </w:rPr>
        <w:t>Server</w:t>
      </w:r>
      <w:r>
        <w:rPr>
          <w:spacing w:val="3"/>
          <w:sz w:val="24"/>
        </w:rPr>
        <w:t xml:space="preserve"> </w:t>
      </w:r>
      <w:r>
        <w:rPr>
          <w:sz w:val="24"/>
        </w:rPr>
        <w:t>2005</w:t>
      </w:r>
    </w:p>
    <w:p w14:paraId="671F0357" w14:textId="77777777" w:rsidR="007B5FC1" w:rsidRDefault="007B5FC1">
      <w:pPr>
        <w:rPr>
          <w:sz w:val="24"/>
        </w:rPr>
        <w:sectPr w:rsidR="007B5FC1">
          <w:pgSz w:w="12240" w:h="15840"/>
          <w:pgMar w:top="1300" w:right="880" w:bottom="920" w:left="980" w:header="0" w:footer="649" w:gutter="0"/>
          <w:cols w:space="720"/>
        </w:sectPr>
      </w:pPr>
    </w:p>
    <w:p w14:paraId="2BD0017D" w14:textId="77777777" w:rsidR="007B5FC1" w:rsidRDefault="007B5FC1">
      <w:pPr>
        <w:pStyle w:val="BodyText"/>
        <w:rPr>
          <w:sz w:val="20"/>
        </w:rPr>
      </w:pPr>
    </w:p>
    <w:p w14:paraId="65D5ECED" w14:textId="77777777" w:rsidR="007B5FC1" w:rsidRDefault="002C4E60">
      <w:pPr>
        <w:pStyle w:val="Heading2"/>
        <w:spacing w:before="213"/>
        <w:ind w:right="2489"/>
      </w:pPr>
      <w:bookmarkStart w:id="8" w:name="CHAPTER_3"/>
      <w:bookmarkEnd w:id="8"/>
      <w:r>
        <w:t>CHAPTER</w:t>
      </w:r>
      <w:r>
        <w:rPr>
          <w:spacing w:val="-5"/>
        </w:rPr>
        <w:t xml:space="preserve"> </w:t>
      </w:r>
      <w:r>
        <w:t>3</w:t>
      </w:r>
    </w:p>
    <w:p w14:paraId="5AEF3C1A" w14:textId="77777777" w:rsidR="007B5FC1" w:rsidRDefault="007B5FC1">
      <w:pPr>
        <w:pStyle w:val="BodyText"/>
        <w:rPr>
          <w:b/>
          <w:sz w:val="20"/>
        </w:rPr>
      </w:pPr>
    </w:p>
    <w:p w14:paraId="26E1A2E3" w14:textId="77777777" w:rsidR="007B5FC1" w:rsidRDefault="007B5FC1">
      <w:pPr>
        <w:pStyle w:val="BodyText"/>
        <w:rPr>
          <w:b/>
          <w:sz w:val="20"/>
        </w:rPr>
      </w:pPr>
    </w:p>
    <w:p w14:paraId="3932B874" w14:textId="77777777" w:rsidR="007B5FC1" w:rsidRDefault="007B5FC1">
      <w:pPr>
        <w:pStyle w:val="BodyText"/>
        <w:rPr>
          <w:b/>
          <w:sz w:val="20"/>
        </w:rPr>
      </w:pPr>
    </w:p>
    <w:p w14:paraId="69DB19BF" w14:textId="77777777" w:rsidR="007B5FC1" w:rsidRDefault="007B5FC1">
      <w:pPr>
        <w:pStyle w:val="BodyText"/>
        <w:spacing w:before="5"/>
        <w:rPr>
          <w:b/>
          <w:sz w:val="26"/>
        </w:rPr>
      </w:pPr>
    </w:p>
    <w:p w14:paraId="1577ABE6" w14:textId="77777777" w:rsidR="007B5FC1" w:rsidRDefault="002C4E60">
      <w:pPr>
        <w:pStyle w:val="Heading3"/>
        <w:spacing w:before="87"/>
      </w:pPr>
      <w:bookmarkStart w:id="9" w:name="MODULES"/>
      <w:bookmarkEnd w:id="9"/>
      <w:r>
        <w:t>MODULES</w:t>
      </w:r>
    </w:p>
    <w:p w14:paraId="2B0A6588" w14:textId="77777777" w:rsidR="007B5FC1" w:rsidRDefault="007B5FC1">
      <w:pPr>
        <w:pStyle w:val="BodyText"/>
        <w:rPr>
          <w:b/>
          <w:sz w:val="30"/>
        </w:rPr>
      </w:pPr>
    </w:p>
    <w:p w14:paraId="48E5D71E" w14:textId="77777777" w:rsidR="007B5FC1" w:rsidRDefault="002C4E60">
      <w:pPr>
        <w:pStyle w:val="ListParagraph"/>
        <w:numPr>
          <w:ilvl w:val="0"/>
          <w:numId w:val="2"/>
        </w:numPr>
        <w:tabs>
          <w:tab w:val="left" w:pos="460"/>
          <w:tab w:val="left" w:pos="461"/>
        </w:tabs>
        <w:spacing w:before="227"/>
        <w:ind w:hanging="361"/>
        <w:rPr>
          <w:rFonts w:ascii="Symbol" w:hAnsi="Symbol"/>
          <w:sz w:val="24"/>
        </w:rPr>
      </w:pPr>
      <w:r>
        <w:rPr>
          <w:sz w:val="24"/>
        </w:rPr>
        <w:t>Authentication</w:t>
      </w:r>
      <w:r>
        <w:rPr>
          <w:spacing w:val="-8"/>
          <w:sz w:val="24"/>
        </w:rPr>
        <w:t xml:space="preserve"> </w:t>
      </w:r>
      <w:r>
        <w:rPr>
          <w:sz w:val="24"/>
        </w:rPr>
        <w:t>module.</w:t>
      </w:r>
    </w:p>
    <w:p w14:paraId="347A6308" w14:textId="77777777" w:rsidR="007B5FC1" w:rsidRDefault="002C4E60">
      <w:pPr>
        <w:pStyle w:val="ListParagraph"/>
        <w:numPr>
          <w:ilvl w:val="0"/>
          <w:numId w:val="2"/>
        </w:numPr>
        <w:tabs>
          <w:tab w:val="left" w:pos="460"/>
          <w:tab w:val="left" w:pos="461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Customer</w:t>
      </w:r>
      <w:r>
        <w:rPr>
          <w:spacing w:val="-7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8"/>
          <w:sz w:val="24"/>
        </w:rPr>
        <w:t xml:space="preserve"> </w:t>
      </w:r>
      <w:r>
        <w:rPr>
          <w:sz w:val="24"/>
        </w:rPr>
        <w:t>Module.</w:t>
      </w:r>
    </w:p>
    <w:p w14:paraId="5635E82C" w14:textId="77777777" w:rsidR="007B5FC1" w:rsidRDefault="002C4E60">
      <w:pPr>
        <w:pStyle w:val="ListParagraph"/>
        <w:numPr>
          <w:ilvl w:val="0"/>
          <w:numId w:val="2"/>
        </w:numPr>
        <w:tabs>
          <w:tab w:val="left" w:pos="460"/>
          <w:tab w:val="left" w:pos="461"/>
        </w:tabs>
        <w:spacing w:before="134"/>
        <w:ind w:hanging="361"/>
        <w:rPr>
          <w:rFonts w:ascii="Symbol" w:hAnsi="Symbol"/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Interface</w:t>
      </w:r>
      <w:r>
        <w:rPr>
          <w:spacing w:val="-4"/>
          <w:sz w:val="24"/>
        </w:rPr>
        <w:t xml:space="preserve"> </w:t>
      </w:r>
      <w:r>
        <w:rPr>
          <w:sz w:val="24"/>
        </w:rPr>
        <w:t>Module.</w:t>
      </w:r>
    </w:p>
    <w:p w14:paraId="6D18B7A6" w14:textId="77777777" w:rsidR="007B5FC1" w:rsidRDefault="002C4E60">
      <w:pPr>
        <w:pStyle w:val="ListParagraph"/>
        <w:numPr>
          <w:ilvl w:val="0"/>
          <w:numId w:val="2"/>
        </w:numPr>
        <w:tabs>
          <w:tab w:val="left" w:pos="460"/>
          <w:tab w:val="left" w:pos="461"/>
        </w:tabs>
        <w:spacing w:before="133"/>
        <w:ind w:hanging="361"/>
        <w:rPr>
          <w:rFonts w:ascii="Symbol" w:hAnsi="Symbol"/>
          <w:sz w:val="24"/>
        </w:rPr>
      </w:pPr>
      <w:r>
        <w:rPr>
          <w:sz w:val="24"/>
        </w:rPr>
        <w:t>Profile</w:t>
      </w:r>
      <w:r>
        <w:rPr>
          <w:spacing w:val="-8"/>
          <w:sz w:val="24"/>
        </w:rPr>
        <w:t xml:space="preserve"> </w:t>
      </w:r>
      <w:r>
        <w:rPr>
          <w:sz w:val="24"/>
        </w:rPr>
        <w:t>Evolution</w:t>
      </w:r>
      <w:r>
        <w:rPr>
          <w:spacing w:val="-12"/>
          <w:sz w:val="24"/>
        </w:rPr>
        <w:t xml:space="preserve"> </w:t>
      </w:r>
      <w:r>
        <w:rPr>
          <w:sz w:val="24"/>
        </w:rPr>
        <w:t>Module.</w:t>
      </w:r>
    </w:p>
    <w:p w14:paraId="684A4913" w14:textId="77777777" w:rsidR="007B5FC1" w:rsidRDefault="002C4E60">
      <w:pPr>
        <w:pStyle w:val="ListParagraph"/>
        <w:numPr>
          <w:ilvl w:val="0"/>
          <w:numId w:val="2"/>
        </w:numPr>
        <w:tabs>
          <w:tab w:val="left" w:pos="460"/>
          <w:tab w:val="left" w:pos="461"/>
        </w:tabs>
        <w:spacing w:before="143"/>
        <w:ind w:hanging="361"/>
        <w:rPr>
          <w:rFonts w:ascii="Symbol" w:hAnsi="Symbol"/>
          <w:sz w:val="24"/>
        </w:rPr>
      </w:pPr>
      <w:r>
        <w:rPr>
          <w:sz w:val="24"/>
        </w:rPr>
        <w:t>Report</w:t>
      </w:r>
      <w:r>
        <w:rPr>
          <w:spacing w:val="-3"/>
          <w:sz w:val="24"/>
        </w:rPr>
        <w:t xml:space="preserve"> </w:t>
      </w:r>
      <w:r>
        <w:rPr>
          <w:sz w:val="24"/>
        </w:rPr>
        <w:t>Module</w:t>
      </w:r>
    </w:p>
    <w:p w14:paraId="04E23BCB" w14:textId="77777777" w:rsidR="007B5FC1" w:rsidRDefault="007B5FC1">
      <w:pPr>
        <w:pStyle w:val="BodyText"/>
        <w:rPr>
          <w:sz w:val="28"/>
        </w:rPr>
      </w:pPr>
    </w:p>
    <w:p w14:paraId="761C7EB5" w14:textId="77777777" w:rsidR="007B5FC1" w:rsidRDefault="007B5FC1">
      <w:pPr>
        <w:pStyle w:val="BodyText"/>
        <w:rPr>
          <w:sz w:val="28"/>
        </w:rPr>
      </w:pPr>
    </w:p>
    <w:p w14:paraId="3E35ED26" w14:textId="77777777" w:rsidR="007B5FC1" w:rsidRDefault="007B5FC1">
      <w:pPr>
        <w:pStyle w:val="BodyText"/>
        <w:spacing w:before="10"/>
        <w:rPr>
          <w:sz w:val="29"/>
        </w:rPr>
      </w:pPr>
    </w:p>
    <w:p w14:paraId="35D7AD56" w14:textId="77777777" w:rsidR="007B5FC1" w:rsidRDefault="002C4E60">
      <w:pPr>
        <w:pStyle w:val="Heading3"/>
      </w:pPr>
      <w:bookmarkStart w:id="10" w:name="MODULE_DESCRIPTIONS"/>
      <w:bookmarkEnd w:id="10"/>
      <w:r>
        <w:t>MODULE</w:t>
      </w:r>
      <w:r>
        <w:rPr>
          <w:spacing w:val="-11"/>
        </w:rPr>
        <w:t xml:space="preserve"> </w:t>
      </w:r>
      <w:r>
        <w:t>DESCRIPTIONS</w:t>
      </w:r>
    </w:p>
    <w:p w14:paraId="2E21909D" w14:textId="77777777" w:rsidR="007B5FC1" w:rsidRDefault="007B5FC1">
      <w:pPr>
        <w:pStyle w:val="BodyText"/>
        <w:rPr>
          <w:b/>
          <w:sz w:val="30"/>
        </w:rPr>
      </w:pPr>
    </w:p>
    <w:p w14:paraId="58B59EBE" w14:textId="77777777" w:rsidR="007B5FC1" w:rsidRDefault="002C4E60">
      <w:pPr>
        <w:pStyle w:val="Heading6"/>
        <w:numPr>
          <w:ilvl w:val="1"/>
          <w:numId w:val="2"/>
        </w:numPr>
        <w:tabs>
          <w:tab w:val="left" w:pos="720"/>
        </w:tabs>
        <w:spacing w:before="229"/>
      </w:pPr>
      <w:bookmarkStart w:id="11" w:name="1)_AUTHENTICATION_MODULE"/>
      <w:bookmarkEnd w:id="11"/>
      <w:r>
        <w:t>AUTHENTICATION</w:t>
      </w:r>
      <w:r>
        <w:rPr>
          <w:spacing w:val="-10"/>
        </w:rPr>
        <w:t xml:space="preserve"> </w:t>
      </w:r>
      <w:r>
        <w:t>MODULE</w:t>
      </w:r>
    </w:p>
    <w:p w14:paraId="4A97B258" w14:textId="77777777" w:rsidR="007B5FC1" w:rsidRDefault="007B5FC1">
      <w:pPr>
        <w:pStyle w:val="BodyText"/>
        <w:rPr>
          <w:b/>
          <w:sz w:val="26"/>
        </w:rPr>
      </w:pPr>
    </w:p>
    <w:p w14:paraId="38A1B336" w14:textId="77777777" w:rsidR="007B5FC1" w:rsidRDefault="007B5FC1">
      <w:pPr>
        <w:pStyle w:val="BodyText"/>
        <w:spacing w:before="10"/>
        <w:rPr>
          <w:b/>
          <w:sz w:val="21"/>
        </w:rPr>
      </w:pPr>
    </w:p>
    <w:p w14:paraId="2E64DEE8" w14:textId="77777777" w:rsidR="007B5FC1" w:rsidRDefault="002C4E60">
      <w:pPr>
        <w:pStyle w:val="BodyText"/>
        <w:spacing w:line="360" w:lineRule="auto"/>
        <w:ind w:left="460" w:right="557"/>
        <w:jc w:val="both"/>
      </w:pPr>
      <w:r>
        <w:t>This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deals</w:t>
      </w:r>
      <w:r>
        <w:rPr>
          <w:spacing w:val="1"/>
        </w:rPr>
        <w:t xml:space="preserve"> </w:t>
      </w:r>
      <w:r>
        <w:t>with the</w:t>
      </w:r>
      <w:r>
        <w:rPr>
          <w:spacing w:val="1"/>
        </w:rPr>
        <w:t xml:space="preserve"> </w:t>
      </w:r>
      <w:r>
        <w:t>authentication</w:t>
      </w:r>
      <w:r>
        <w:rPr>
          <w:spacing w:val="1"/>
        </w:rPr>
        <w:t xml:space="preserve"> </w:t>
      </w:r>
      <w:r>
        <w:t>reports of user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admin.</w:t>
      </w:r>
      <w:r>
        <w:rPr>
          <w:spacing w:val="1"/>
        </w:rPr>
        <w:t xml:space="preserve"> </w:t>
      </w:r>
      <w:r>
        <w:t>In user</w:t>
      </w:r>
      <w:r>
        <w:rPr>
          <w:spacing w:val="1"/>
        </w:rPr>
        <w:t xml:space="preserve"> </w:t>
      </w:r>
      <w:r>
        <w:t>authentication</w:t>
      </w:r>
      <w:r>
        <w:rPr>
          <w:spacing w:val="1"/>
        </w:rPr>
        <w:t xml:space="preserve"> </w:t>
      </w:r>
      <w:r>
        <w:t>module,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stored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verification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usage,</w:t>
      </w:r>
      <w:r>
        <w:rPr>
          <w:spacing w:val="1"/>
        </w:rPr>
        <w:t xml:space="preserve"> </w:t>
      </w:r>
      <w:r>
        <w:t xml:space="preserve">identification details like </w:t>
      </w:r>
      <w:proofErr w:type="spellStart"/>
      <w:r>
        <w:t>idno</w:t>
      </w:r>
      <w:proofErr w:type="spellEnd"/>
      <w:r>
        <w:t>, name, address etc. In admin authentication the verification of the</w:t>
      </w:r>
      <w:r>
        <w:rPr>
          <w:spacing w:val="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occurs.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detail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module</w:t>
      </w:r>
      <w:r>
        <w:rPr>
          <w:spacing w:val="2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verify</w:t>
      </w:r>
      <w:r>
        <w:rPr>
          <w:spacing w:val="-8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user</w:t>
      </w:r>
      <w:r>
        <w:rPr>
          <w:spacing w:val="7"/>
        </w:rPr>
        <w:t xml:space="preserve"> </w:t>
      </w:r>
      <w:r>
        <w:t>information.</w:t>
      </w:r>
    </w:p>
    <w:p w14:paraId="6EC83E46" w14:textId="77777777" w:rsidR="007B5FC1" w:rsidRDefault="007B5FC1">
      <w:pPr>
        <w:pStyle w:val="BodyText"/>
        <w:rPr>
          <w:sz w:val="26"/>
        </w:rPr>
      </w:pPr>
    </w:p>
    <w:p w14:paraId="1309F506" w14:textId="77777777" w:rsidR="007B5FC1" w:rsidRDefault="002C4E60">
      <w:pPr>
        <w:pStyle w:val="Heading6"/>
        <w:numPr>
          <w:ilvl w:val="1"/>
          <w:numId w:val="2"/>
        </w:numPr>
        <w:tabs>
          <w:tab w:val="left" w:pos="720"/>
        </w:tabs>
        <w:spacing w:before="210"/>
      </w:pPr>
      <w:bookmarkStart w:id="12" w:name="2)_CUSTOMER_RELATIONSHIP_MODULE"/>
      <w:bookmarkEnd w:id="12"/>
      <w:r>
        <w:t>CUSTOMER</w:t>
      </w:r>
      <w:r>
        <w:rPr>
          <w:spacing w:val="-8"/>
        </w:rPr>
        <w:t xml:space="preserve"> </w:t>
      </w:r>
      <w:r>
        <w:t>RELATIONSHIP</w:t>
      </w:r>
      <w:r>
        <w:rPr>
          <w:spacing w:val="-9"/>
        </w:rPr>
        <w:t xml:space="preserve"> </w:t>
      </w:r>
      <w:r>
        <w:t>MODULE</w:t>
      </w:r>
    </w:p>
    <w:p w14:paraId="0009A8BF" w14:textId="77777777" w:rsidR="007B5FC1" w:rsidRDefault="007B5FC1">
      <w:pPr>
        <w:pStyle w:val="BodyText"/>
        <w:rPr>
          <w:b/>
          <w:sz w:val="26"/>
        </w:rPr>
      </w:pPr>
    </w:p>
    <w:p w14:paraId="0D9B5865" w14:textId="77777777" w:rsidR="007B5FC1" w:rsidRDefault="007B5FC1">
      <w:pPr>
        <w:pStyle w:val="BodyText"/>
        <w:spacing w:before="5"/>
        <w:rPr>
          <w:b/>
          <w:sz w:val="21"/>
        </w:rPr>
      </w:pPr>
    </w:p>
    <w:p w14:paraId="1B9AC63B" w14:textId="77777777" w:rsidR="007B5FC1" w:rsidRDefault="002C4E60">
      <w:pPr>
        <w:pStyle w:val="BodyText"/>
        <w:spacing w:line="360" w:lineRule="auto"/>
        <w:ind w:left="460" w:right="553" w:firstLine="720"/>
        <w:jc w:val="both"/>
      </w:pPr>
      <w:r>
        <w:t>This module deals with the customer relationship management</w:t>
      </w:r>
      <w:r>
        <w:rPr>
          <w:spacing w:val="60"/>
        </w:rPr>
        <w:t xml:space="preserve"> </w:t>
      </w:r>
      <w:r>
        <w:t>(CRM). It can</w:t>
      </w:r>
      <w:r>
        <w:rPr>
          <w:spacing w:val="60"/>
        </w:rPr>
        <w:t xml:space="preserve"> </w:t>
      </w:r>
      <w:r>
        <w:t>receive</w:t>
      </w:r>
      <w:r>
        <w:rPr>
          <w:spacing w:val="1"/>
        </w:rPr>
        <w:t xml:space="preserve"> </w:t>
      </w:r>
      <w:r>
        <w:t>data from within and outside the organization to understand its customer</w:t>
      </w:r>
      <w:r>
        <w:rPr>
          <w:spacing w:val="60"/>
        </w:rPr>
        <w:t xml:space="preserve"> </w:t>
      </w:r>
      <w:r>
        <w:t>on individual basis or</w:t>
      </w:r>
      <w:r>
        <w:rPr>
          <w:spacing w:val="1"/>
        </w:rPr>
        <w:t xml:space="preserve"> </w:t>
      </w:r>
      <w:r>
        <w:t>on group basis by forming customer profiles. It helps a better understanding o</w:t>
      </w:r>
      <w:r>
        <w:t>f customer’s habit,</w:t>
      </w:r>
      <w:r>
        <w:rPr>
          <w:spacing w:val="1"/>
        </w:rPr>
        <w:t xml:space="preserve"> </w:t>
      </w:r>
      <w:r>
        <w:t>needs and</w:t>
      </w:r>
      <w:r>
        <w:rPr>
          <w:spacing w:val="6"/>
        </w:rPr>
        <w:t xml:space="preserve"> </w:t>
      </w:r>
      <w:r>
        <w:t>interests can</w:t>
      </w:r>
      <w:r>
        <w:rPr>
          <w:spacing w:val="4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profit.</w:t>
      </w:r>
    </w:p>
    <w:p w14:paraId="1BB374A9" w14:textId="77777777" w:rsidR="007B5FC1" w:rsidRDefault="007B5FC1">
      <w:pPr>
        <w:spacing w:line="360" w:lineRule="auto"/>
        <w:jc w:val="both"/>
        <w:sectPr w:rsidR="007B5FC1">
          <w:pgSz w:w="12240" w:h="15840"/>
          <w:pgMar w:top="1500" w:right="880" w:bottom="920" w:left="980" w:header="0" w:footer="649" w:gutter="0"/>
          <w:cols w:space="720"/>
        </w:sectPr>
      </w:pPr>
    </w:p>
    <w:p w14:paraId="4E8F33A3" w14:textId="77777777" w:rsidR="007B5FC1" w:rsidRDefault="007B5FC1">
      <w:pPr>
        <w:pStyle w:val="BodyText"/>
        <w:spacing w:before="5"/>
        <w:rPr>
          <w:sz w:val="10"/>
        </w:rPr>
      </w:pPr>
    </w:p>
    <w:p w14:paraId="66BCCF8D" w14:textId="77777777" w:rsidR="007B5FC1" w:rsidRDefault="002C4E60">
      <w:pPr>
        <w:pStyle w:val="Heading6"/>
        <w:numPr>
          <w:ilvl w:val="1"/>
          <w:numId w:val="2"/>
        </w:numPr>
        <w:tabs>
          <w:tab w:val="left" w:pos="720"/>
        </w:tabs>
        <w:spacing w:before="90"/>
      </w:pPr>
      <w:bookmarkStart w:id="13" w:name="3)_USER_INTERFACE_MODULE"/>
      <w:bookmarkEnd w:id="13"/>
      <w:r>
        <w:t>USER</w:t>
      </w:r>
      <w:r>
        <w:rPr>
          <w:spacing w:val="-9"/>
        </w:rPr>
        <w:t xml:space="preserve"> </w:t>
      </w:r>
      <w:r>
        <w:t>INTERFACE</w:t>
      </w:r>
      <w:r>
        <w:rPr>
          <w:spacing w:val="-9"/>
        </w:rPr>
        <w:t xml:space="preserve"> </w:t>
      </w:r>
      <w:r>
        <w:t>MODULE</w:t>
      </w:r>
    </w:p>
    <w:p w14:paraId="74733E2B" w14:textId="77777777" w:rsidR="007B5FC1" w:rsidRDefault="007B5FC1">
      <w:pPr>
        <w:pStyle w:val="BodyText"/>
        <w:rPr>
          <w:b/>
          <w:sz w:val="26"/>
        </w:rPr>
      </w:pPr>
    </w:p>
    <w:p w14:paraId="0424F1AF" w14:textId="77777777" w:rsidR="007B5FC1" w:rsidRDefault="007B5FC1">
      <w:pPr>
        <w:pStyle w:val="BodyText"/>
        <w:spacing w:before="10"/>
        <w:rPr>
          <w:b/>
          <w:sz w:val="21"/>
        </w:rPr>
      </w:pPr>
    </w:p>
    <w:p w14:paraId="18587602" w14:textId="77777777" w:rsidR="007B5FC1" w:rsidRDefault="002C4E60">
      <w:pPr>
        <w:pStyle w:val="BodyText"/>
        <w:spacing w:line="360" w:lineRule="auto"/>
        <w:ind w:left="460" w:right="558" w:firstLine="600"/>
        <w:jc w:val="both"/>
      </w:pPr>
      <w:r>
        <w:t>In</w:t>
      </w:r>
      <w:r>
        <w:rPr>
          <w:spacing w:val="18"/>
        </w:rPr>
        <w:t xml:space="preserve"> </w:t>
      </w:r>
      <w:r>
        <w:t>this</w:t>
      </w:r>
      <w:r>
        <w:rPr>
          <w:spacing w:val="25"/>
        </w:rPr>
        <w:t xml:space="preserve"> </w:t>
      </w:r>
      <w:r>
        <w:t>module</w:t>
      </w:r>
      <w:r>
        <w:rPr>
          <w:spacing w:val="23"/>
        </w:rPr>
        <w:t xml:space="preserve"> </w:t>
      </w:r>
      <w:r>
        <w:t>it’s</w:t>
      </w:r>
      <w:r>
        <w:rPr>
          <w:spacing w:val="17"/>
        </w:rPr>
        <w:t xml:space="preserve"> </w:t>
      </w:r>
      <w:r>
        <w:t>all</w:t>
      </w:r>
      <w:r>
        <w:rPr>
          <w:spacing w:val="19"/>
        </w:rPr>
        <w:t xml:space="preserve"> </w:t>
      </w:r>
      <w:r>
        <w:t>about</w:t>
      </w:r>
      <w:r>
        <w:rPr>
          <w:spacing w:val="20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designs</w:t>
      </w:r>
      <w:r>
        <w:rPr>
          <w:spacing w:val="22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t>come</w:t>
      </w:r>
      <w:r>
        <w:rPr>
          <w:spacing w:val="23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user</w:t>
      </w:r>
      <w:r>
        <w:rPr>
          <w:spacing w:val="25"/>
        </w:rPr>
        <w:t xml:space="preserve"> </w:t>
      </w:r>
      <w:r>
        <w:t>side.</w:t>
      </w:r>
      <w:r>
        <w:rPr>
          <w:spacing w:val="26"/>
        </w:rPr>
        <w:t xml:space="preserve"> </w:t>
      </w:r>
      <w:r>
        <w:t>It</w:t>
      </w:r>
      <w:r>
        <w:rPr>
          <w:spacing w:val="23"/>
        </w:rPr>
        <w:t xml:space="preserve"> </w:t>
      </w:r>
      <w:r>
        <w:t>must</w:t>
      </w:r>
      <w:r>
        <w:rPr>
          <w:spacing w:val="24"/>
        </w:rPr>
        <w:t xml:space="preserve"> </w:t>
      </w:r>
      <w:r>
        <w:t>be</w:t>
      </w:r>
      <w:r>
        <w:rPr>
          <w:spacing w:val="21"/>
        </w:rPr>
        <w:t xml:space="preserve"> </w:t>
      </w:r>
      <w:r>
        <w:t>attractive</w:t>
      </w:r>
      <w:r>
        <w:rPr>
          <w:spacing w:val="-57"/>
        </w:rPr>
        <w:t xml:space="preserve"> </w:t>
      </w:r>
      <w:r>
        <w:t xml:space="preserve">and user friendly. If it is very </w:t>
      </w:r>
      <w:r>
        <w:t>complicating the user will not use the link. Users are of different</w:t>
      </w:r>
      <w:r>
        <w:rPr>
          <w:spacing w:val="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different</w:t>
      </w:r>
      <w:r>
        <w:rPr>
          <w:spacing w:val="8"/>
        </w:rPr>
        <w:t xml:space="preserve"> </w:t>
      </w:r>
      <w:r>
        <w:t>levels.</w:t>
      </w:r>
      <w:r>
        <w:rPr>
          <w:spacing w:val="2"/>
        </w:rPr>
        <w:t xml:space="preserve"> </w:t>
      </w:r>
      <w:proofErr w:type="gramStart"/>
      <w:r>
        <w:t>So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link should</w:t>
      </w:r>
      <w:r>
        <w:rPr>
          <w:spacing w:val="4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designed</w:t>
      </w:r>
      <w:r>
        <w:rPr>
          <w:spacing w:val="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user’s point</w:t>
      </w:r>
      <w:r>
        <w:rPr>
          <w:spacing w:val="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view.</w:t>
      </w:r>
    </w:p>
    <w:p w14:paraId="14B3DD62" w14:textId="77777777" w:rsidR="007B5FC1" w:rsidRDefault="007B5FC1">
      <w:pPr>
        <w:pStyle w:val="BodyText"/>
        <w:spacing w:before="5"/>
        <w:rPr>
          <w:sz w:val="36"/>
        </w:rPr>
      </w:pPr>
    </w:p>
    <w:p w14:paraId="5340A3FC" w14:textId="77777777" w:rsidR="007B5FC1" w:rsidRDefault="002C4E60">
      <w:pPr>
        <w:pStyle w:val="Heading6"/>
        <w:numPr>
          <w:ilvl w:val="1"/>
          <w:numId w:val="2"/>
        </w:numPr>
        <w:tabs>
          <w:tab w:val="left" w:pos="720"/>
        </w:tabs>
        <w:spacing w:before="1"/>
      </w:pPr>
      <w:bookmarkStart w:id="14" w:name="4)_PROFILE_EVOLUTION_MODULE"/>
      <w:bookmarkEnd w:id="14"/>
      <w:r>
        <w:t>PROFILE</w:t>
      </w:r>
      <w:r>
        <w:rPr>
          <w:spacing w:val="-10"/>
        </w:rPr>
        <w:t xml:space="preserve"> </w:t>
      </w:r>
      <w:r>
        <w:t>EVOLUTION</w:t>
      </w:r>
      <w:r>
        <w:rPr>
          <w:spacing w:val="-9"/>
        </w:rPr>
        <w:t xml:space="preserve"> </w:t>
      </w:r>
      <w:r>
        <w:t>MODULE</w:t>
      </w:r>
    </w:p>
    <w:p w14:paraId="71DFDAE7" w14:textId="77777777" w:rsidR="007B5FC1" w:rsidRDefault="007B5FC1">
      <w:pPr>
        <w:pStyle w:val="BodyText"/>
        <w:rPr>
          <w:b/>
          <w:sz w:val="26"/>
        </w:rPr>
      </w:pPr>
    </w:p>
    <w:p w14:paraId="33DDC063" w14:textId="77777777" w:rsidR="007B5FC1" w:rsidRDefault="007B5FC1">
      <w:pPr>
        <w:pStyle w:val="BodyText"/>
        <w:spacing w:before="4"/>
        <w:rPr>
          <w:b/>
          <w:sz w:val="21"/>
        </w:rPr>
      </w:pPr>
    </w:p>
    <w:p w14:paraId="5D2A622A" w14:textId="77777777" w:rsidR="007B5FC1" w:rsidRDefault="002C4E60">
      <w:pPr>
        <w:pStyle w:val="BodyText"/>
        <w:ind w:left="460"/>
      </w:pPr>
      <w:r>
        <w:t>This</w:t>
      </w:r>
      <w:r>
        <w:rPr>
          <w:spacing w:val="-4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details.</w:t>
      </w:r>
      <w:r>
        <w:rPr>
          <w:spacing w:val="1"/>
        </w:rPr>
        <w:t xml:space="preserve"> </w:t>
      </w:r>
      <w:r>
        <w:t>Like</w:t>
      </w:r>
    </w:p>
    <w:p w14:paraId="3E04DB0C" w14:textId="77777777" w:rsidR="007B5FC1" w:rsidRDefault="002C4E60">
      <w:pPr>
        <w:pStyle w:val="ListParagraph"/>
        <w:numPr>
          <w:ilvl w:val="2"/>
          <w:numId w:val="2"/>
        </w:numPr>
        <w:tabs>
          <w:tab w:val="left" w:pos="763"/>
        </w:tabs>
        <w:spacing w:before="142"/>
        <w:rPr>
          <w:sz w:val="24"/>
        </w:rPr>
      </w:pPr>
      <w:r>
        <w:rPr>
          <w:sz w:val="24"/>
        </w:rPr>
        <w:t>Type of</w:t>
      </w:r>
      <w:r>
        <w:rPr>
          <w:spacing w:val="-6"/>
          <w:sz w:val="24"/>
        </w:rPr>
        <w:t xml:space="preserve"> </w:t>
      </w:r>
      <w:r>
        <w:rPr>
          <w:sz w:val="24"/>
        </w:rPr>
        <w:t>the user,</w:t>
      </w:r>
    </w:p>
    <w:p w14:paraId="5B542384" w14:textId="77777777" w:rsidR="007B5FC1" w:rsidRDefault="002C4E60">
      <w:pPr>
        <w:pStyle w:val="ListParagraph"/>
        <w:numPr>
          <w:ilvl w:val="2"/>
          <w:numId w:val="2"/>
        </w:numPr>
        <w:tabs>
          <w:tab w:val="left" w:pos="783"/>
        </w:tabs>
        <w:spacing w:before="137"/>
        <w:ind w:left="782" w:hanging="323"/>
        <w:rPr>
          <w:sz w:val="24"/>
        </w:rPr>
      </w:pP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what purpose</w:t>
      </w:r>
      <w:r>
        <w:rPr>
          <w:spacing w:val="-6"/>
          <w:sz w:val="24"/>
        </w:rPr>
        <w:t xml:space="preserve"> </w:t>
      </w:r>
      <w:r>
        <w:rPr>
          <w:sz w:val="24"/>
        </w:rPr>
        <w:t>they</w:t>
      </w:r>
      <w:r>
        <w:rPr>
          <w:spacing w:val="-9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site,</w:t>
      </w:r>
    </w:p>
    <w:p w14:paraId="45E355B8" w14:textId="77777777" w:rsidR="007B5FC1" w:rsidRDefault="002C4E60">
      <w:pPr>
        <w:pStyle w:val="ListParagraph"/>
        <w:numPr>
          <w:ilvl w:val="2"/>
          <w:numId w:val="2"/>
        </w:numPr>
        <w:tabs>
          <w:tab w:val="left" w:pos="763"/>
        </w:tabs>
        <w:spacing w:before="137"/>
        <w:rPr>
          <w:sz w:val="24"/>
        </w:rPr>
      </w:pP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7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site,</w:t>
      </w:r>
    </w:p>
    <w:p w14:paraId="3D5C5AB9" w14:textId="77777777" w:rsidR="007B5FC1" w:rsidRDefault="002C4E60">
      <w:pPr>
        <w:pStyle w:val="ListParagraph"/>
        <w:numPr>
          <w:ilvl w:val="2"/>
          <w:numId w:val="2"/>
        </w:numPr>
        <w:tabs>
          <w:tab w:val="left" w:pos="783"/>
        </w:tabs>
        <w:spacing w:before="137"/>
        <w:ind w:left="782" w:hanging="323"/>
        <w:rPr>
          <w:sz w:val="24"/>
        </w:rPr>
      </w:pP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they</w:t>
      </w:r>
      <w:r>
        <w:rPr>
          <w:spacing w:val="-7"/>
          <w:sz w:val="24"/>
        </w:rPr>
        <w:t xml:space="preserve"> </w:t>
      </w:r>
      <w:proofErr w:type="gramStart"/>
      <w:r>
        <w:rPr>
          <w:sz w:val="24"/>
        </w:rPr>
        <w:t>are</w:t>
      </w:r>
      <w:proofErr w:type="gramEnd"/>
      <w:r>
        <w:rPr>
          <w:sz w:val="24"/>
        </w:rPr>
        <w:t xml:space="preserve"> a</w:t>
      </w:r>
      <w:r>
        <w:rPr>
          <w:spacing w:val="-5"/>
          <w:sz w:val="24"/>
        </w:rPr>
        <w:t xml:space="preserve"> </w:t>
      </w:r>
      <w:r>
        <w:rPr>
          <w:sz w:val="24"/>
        </w:rPr>
        <w:t>regular</w:t>
      </w:r>
      <w:r>
        <w:rPr>
          <w:spacing w:val="4"/>
          <w:sz w:val="24"/>
        </w:rPr>
        <w:t xml:space="preserve"> </w:t>
      </w:r>
      <w:r>
        <w:rPr>
          <w:sz w:val="24"/>
        </w:rPr>
        <w:t>user,</w:t>
      </w:r>
    </w:p>
    <w:p w14:paraId="1B112DBF" w14:textId="77777777" w:rsidR="007B5FC1" w:rsidRDefault="002C4E60">
      <w:pPr>
        <w:pStyle w:val="ListParagraph"/>
        <w:numPr>
          <w:ilvl w:val="2"/>
          <w:numId w:val="2"/>
        </w:numPr>
        <w:tabs>
          <w:tab w:val="left" w:pos="763"/>
        </w:tabs>
        <w:spacing w:before="141"/>
        <w:rPr>
          <w:sz w:val="24"/>
        </w:rPr>
      </w:pPr>
      <w:r>
        <w:rPr>
          <w:sz w:val="24"/>
        </w:rPr>
        <w:t>The login</w:t>
      </w:r>
      <w:r>
        <w:rPr>
          <w:spacing w:val="-7"/>
          <w:sz w:val="24"/>
        </w:rPr>
        <w:t xml:space="preserve"> </w:t>
      </w:r>
      <w:r>
        <w:rPr>
          <w:sz w:val="24"/>
        </w:rPr>
        <w:t>time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logout</w:t>
      </w:r>
      <w:r>
        <w:rPr>
          <w:spacing w:val="-3"/>
          <w:sz w:val="24"/>
        </w:rPr>
        <w:t xml:space="preserve"> </w:t>
      </w:r>
      <w:r>
        <w:rPr>
          <w:sz w:val="24"/>
        </w:rPr>
        <w:t>time,</w:t>
      </w:r>
    </w:p>
    <w:p w14:paraId="7D14B740" w14:textId="77777777" w:rsidR="007B5FC1" w:rsidRDefault="002C4E60">
      <w:pPr>
        <w:pStyle w:val="BodyText"/>
        <w:spacing w:before="137"/>
        <w:ind w:left="522"/>
      </w:pPr>
      <w:r>
        <w:t>All</w:t>
      </w:r>
      <w:r>
        <w:rPr>
          <w:spacing w:val="-10"/>
        </w:rPr>
        <w:t xml:space="preserve"> </w:t>
      </w:r>
      <w:proofErr w:type="gramStart"/>
      <w:r>
        <w:t>this</w:t>
      </w:r>
      <w:r>
        <w:rPr>
          <w:spacing w:val="-3"/>
        </w:rPr>
        <w:t xml:space="preserve"> </w:t>
      </w:r>
      <w:r>
        <w:t>details</w:t>
      </w:r>
      <w:proofErr w:type="gramEnd"/>
      <w:r>
        <w:rPr>
          <w:spacing w:val="2"/>
        </w:rPr>
        <w:t xml:space="preserve"> </w:t>
      </w:r>
      <w:r>
        <w:t>helps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categories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usage</w:t>
      </w:r>
      <w:r>
        <w:rPr>
          <w:spacing w:val="3"/>
        </w:rPr>
        <w:t xml:space="preserve"> </w:t>
      </w:r>
      <w:r>
        <w:t>mining</w:t>
      </w:r>
    </w:p>
    <w:p w14:paraId="1EC6FB4D" w14:textId="77777777" w:rsidR="007B5FC1" w:rsidRDefault="007B5FC1">
      <w:pPr>
        <w:pStyle w:val="BodyText"/>
        <w:rPr>
          <w:sz w:val="26"/>
        </w:rPr>
      </w:pPr>
    </w:p>
    <w:p w14:paraId="52A385EC" w14:textId="77777777" w:rsidR="007B5FC1" w:rsidRDefault="007B5FC1">
      <w:pPr>
        <w:pStyle w:val="BodyText"/>
        <w:spacing w:before="3"/>
        <w:rPr>
          <w:sz w:val="22"/>
        </w:rPr>
      </w:pPr>
    </w:p>
    <w:p w14:paraId="66559D7A" w14:textId="77777777" w:rsidR="007B5FC1" w:rsidRDefault="002C4E60">
      <w:pPr>
        <w:pStyle w:val="Heading6"/>
        <w:numPr>
          <w:ilvl w:val="1"/>
          <w:numId w:val="2"/>
        </w:numPr>
        <w:tabs>
          <w:tab w:val="left" w:pos="720"/>
        </w:tabs>
      </w:pPr>
      <w:bookmarkStart w:id="15" w:name="5)_REPORT_MODULE"/>
      <w:bookmarkEnd w:id="15"/>
      <w:r>
        <w:t>REPORT</w:t>
      </w:r>
      <w:r>
        <w:rPr>
          <w:spacing w:val="-6"/>
        </w:rPr>
        <w:t xml:space="preserve"> </w:t>
      </w:r>
      <w:r>
        <w:t>MODULE</w:t>
      </w:r>
    </w:p>
    <w:p w14:paraId="7D873CFD" w14:textId="77777777" w:rsidR="007B5FC1" w:rsidRDefault="007B5FC1">
      <w:pPr>
        <w:pStyle w:val="BodyText"/>
        <w:rPr>
          <w:b/>
          <w:sz w:val="26"/>
        </w:rPr>
      </w:pPr>
    </w:p>
    <w:p w14:paraId="483BB6C9" w14:textId="77777777" w:rsidR="007B5FC1" w:rsidRDefault="007B5FC1">
      <w:pPr>
        <w:pStyle w:val="BodyText"/>
        <w:spacing w:before="9"/>
        <w:rPr>
          <w:b/>
          <w:sz w:val="21"/>
        </w:rPr>
      </w:pPr>
    </w:p>
    <w:p w14:paraId="35E0270B" w14:textId="77777777" w:rsidR="007B5FC1" w:rsidRDefault="002C4E60">
      <w:pPr>
        <w:pStyle w:val="BodyText"/>
        <w:spacing w:before="1" w:line="360" w:lineRule="auto"/>
        <w:ind w:left="460" w:right="562" w:firstLine="902"/>
        <w:jc w:val="both"/>
      </w:pPr>
      <w:r>
        <w:t xml:space="preserve">In this module the user details are </w:t>
      </w:r>
      <w:r>
        <w:t>sorted or separated on the basis of the type of there</w:t>
      </w:r>
      <w:r>
        <w:rPr>
          <w:spacing w:val="1"/>
        </w:rPr>
        <w:t xml:space="preserve"> </w:t>
      </w:r>
      <w:r>
        <w:t xml:space="preserve">usage and stored in admin. They are sorted in the manner that if they are a regular </w:t>
      </w:r>
      <w:proofErr w:type="gramStart"/>
      <w:r>
        <w:t>customer</w:t>
      </w:r>
      <w:proofErr w:type="gramEnd"/>
      <w:r>
        <w:t xml:space="preserve"> they</w:t>
      </w:r>
      <w:r>
        <w:rPr>
          <w:spacing w:val="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priority.</w:t>
      </w:r>
    </w:p>
    <w:p w14:paraId="7346ABA8" w14:textId="77777777" w:rsidR="007B5FC1" w:rsidRDefault="007B5FC1">
      <w:pPr>
        <w:spacing w:line="360" w:lineRule="auto"/>
        <w:jc w:val="both"/>
        <w:sectPr w:rsidR="007B5FC1">
          <w:pgSz w:w="12240" w:h="15840"/>
          <w:pgMar w:top="1500" w:right="880" w:bottom="920" w:left="980" w:header="0" w:footer="649" w:gutter="0"/>
          <w:cols w:space="720"/>
        </w:sectPr>
      </w:pPr>
    </w:p>
    <w:p w14:paraId="793443FD" w14:textId="77777777" w:rsidR="007B5FC1" w:rsidRDefault="007B5FC1">
      <w:pPr>
        <w:pStyle w:val="BodyText"/>
        <w:rPr>
          <w:sz w:val="20"/>
        </w:rPr>
      </w:pPr>
    </w:p>
    <w:p w14:paraId="652139C4" w14:textId="77777777" w:rsidR="007B5FC1" w:rsidRDefault="007B5FC1">
      <w:pPr>
        <w:pStyle w:val="BodyText"/>
        <w:spacing w:before="5"/>
        <w:rPr>
          <w:sz w:val="20"/>
        </w:rPr>
      </w:pPr>
    </w:p>
    <w:p w14:paraId="46B213F5" w14:textId="77777777" w:rsidR="007B5FC1" w:rsidRDefault="002C4E60">
      <w:pPr>
        <w:pStyle w:val="Heading2"/>
        <w:spacing w:before="88"/>
        <w:ind w:right="2478"/>
      </w:pPr>
      <w:bookmarkStart w:id="16" w:name="CHAPTER_4"/>
      <w:bookmarkEnd w:id="16"/>
      <w:r>
        <w:t>CHAPTER</w:t>
      </w:r>
      <w:r>
        <w:rPr>
          <w:spacing w:val="-5"/>
        </w:rPr>
        <w:t xml:space="preserve"> </w:t>
      </w:r>
      <w:r>
        <w:t>4</w:t>
      </w:r>
    </w:p>
    <w:p w14:paraId="38B46C3B" w14:textId="77777777" w:rsidR="007B5FC1" w:rsidRDefault="007B5FC1">
      <w:pPr>
        <w:pStyle w:val="BodyText"/>
        <w:rPr>
          <w:b/>
          <w:sz w:val="20"/>
        </w:rPr>
      </w:pPr>
    </w:p>
    <w:p w14:paraId="7CA8DF2F" w14:textId="77777777" w:rsidR="007B5FC1" w:rsidRDefault="007B5FC1">
      <w:pPr>
        <w:pStyle w:val="BodyText"/>
        <w:rPr>
          <w:b/>
          <w:sz w:val="20"/>
        </w:rPr>
      </w:pPr>
    </w:p>
    <w:p w14:paraId="75870069" w14:textId="77777777" w:rsidR="007B5FC1" w:rsidRDefault="007B5FC1">
      <w:pPr>
        <w:pStyle w:val="BodyText"/>
        <w:rPr>
          <w:b/>
          <w:sz w:val="20"/>
        </w:rPr>
      </w:pPr>
    </w:p>
    <w:p w14:paraId="5727C38A" w14:textId="77777777" w:rsidR="007B5FC1" w:rsidRDefault="007B5FC1">
      <w:pPr>
        <w:pStyle w:val="BodyText"/>
        <w:spacing w:before="7"/>
        <w:rPr>
          <w:b/>
          <w:sz w:val="18"/>
        </w:rPr>
      </w:pPr>
    </w:p>
    <w:p w14:paraId="2B8567AA" w14:textId="77777777" w:rsidR="007B5FC1" w:rsidRDefault="002C4E60">
      <w:pPr>
        <w:pStyle w:val="Heading6"/>
        <w:spacing w:before="90" w:line="535" w:lineRule="auto"/>
        <w:ind w:right="7071"/>
      </w:pPr>
      <w:bookmarkStart w:id="17" w:name="ABOUT_THE_SOFTWARE_WHAT_IS_“.NET”?"/>
      <w:bookmarkEnd w:id="17"/>
      <w:r>
        <w:t>ABOUT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SOFTWARE</w:t>
      </w:r>
      <w:r>
        <w:rPr>
          <w:spacing w:val="-57"/>
        </w:rPr>
        <w:t xml:space="preserve"> </w:t>
      </w:r>
      <w:r>
        <w:t>WHAT IS</w:t>
      </w:r>
      <w:r>
        <w:rPr>
          <w:spacing w:val="2"/>
        </w:rPr>
        <w:t xml:space="preserve"> </w:t>
      </w:r>
      <w:r>
        <w:t>“.NET”?</w:t>
      </w:r>
    </w:p>
    <w:p w14:paraId="37E6B921" w14:textId="77777777" w:rsidR="007B5FC1" w:rsidRDefault="002C4E60">
      <w:pPr>
        <w:pStyle w:val="BodyText"/>
        <w:spacing w:line="360" w:lineRule="auto"/>
        <w:ind w:left="460" w:right="552" w:firstLine="720"/>
        <w:jc w:val="both"/>
      </w:pPr>
      <w:r>
        <w:t>Microsoft</w:t>
      </w:r>
      <w:r>
        <w:rPr>
          <w:spacing w:val="1"/>
        </w:rPr>
        <w:t xml:space="preserve"> </w:t>
      </w:r>
      <w:r>
        <w:t>.net</w:t>
      </w:r>
      <w:r>
        <w:rPr>
          <w:spacing w:val="1"/>
        </w:rPr>
        <w:t xml:space="preserve"> </w:t>
      </w:r>
      <w:r>
        <w:t>is a set</w:t>
      </w:r>
      <w:r>
        <w:rPr>
          <w:spacing w:val="1"/>
        </w:rPr>
        <w:t xml:space="preserve"> </w:t>
      </w:r>
      <w:r>
        <w:t>of micro</w:t>
      </w:r>
      <w:r>
        <w:rPr>
          <w:spacing w:val="1"/>
        </w:rPr>
        <w:t xml:space="preserve"> </w:t>
      </w:r>
      <w:r>
        <w:t>soft</w:t>
      </w:r>
      <w:r>
        <w:rPr>
          <w:spacing w:val="1"/>
        </w:rPr>
        <w:t xml:space="preserve"> </w:t>
      </w:r>
      <w:r>
        <w:t>software technologies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rapidly building and</w:t>
      </w:r>
      <w:r>
        <w:rPr>
          <w:spacing w:val="1"/>
        </w:rPr>
        <w:t xml:space="preserve"> </w:t>
      </w:r>
      <w:r>
        <w:t>integrating xml web</w:t>
      </w:r>
      <w:r>
        <w:rPr>
          <w:spacing w:val="60"/>
        </w:rPr>
        <w:t xml:space="preserve"> </w:t>
      </w:r>
      <w:r>
        <w:t>services,</w:t>
      </w:r>
      <w:r>
        <w:rPr>
          <w:spacing w:val="60"/>
        </w:rPr>
        <w:t xml:space="preserve"> </w:t>
      </w:r>
      <w:r>
        <w:t>micro</w:t>
      </w:r>
      <w:r>
        <w:rPr>
          <w:spacing w:val="60"/>
        </w:rPr>
        <w:t xml:space="preserve"> </w:t>
      </w:r>
      <w:r>
        <w:t>soft</w:t>
      </w:r>
      <w:r>
        <w:rPr>
          <w:spacing w:val="60"/>
        </w:rPr>
        <w:t xml:space="preserve"> </w:t>
      </w:r>
      <w:r>
        <w:t>windows-based</w:t>
      </w:r>
      <w:r>
        <w:rPr>
          <w:spacing w:val="60"/>
        </w:rPr>
        <w:t xml:space="preserve"> </w:t>
      </w:r>
      <w:r>
        <w:t>applications,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web</w:t>
      </w:r>
      <w:r>
        <w:rPr>
          <w:spacing w:val="60"/>
        </w:rPr>
        <w:t xml:space="preserve"> </w:t>
      </w:r>
      <w:r>
        <w:t>solutions.</w:t>
      </w:r>
      <w:r>
        <w:rPr>
          <w:spacing w:val="1"/>
        </w:rPr>
        <w:t xml:space="preserve"> </w:t>
      </w:r>
      <w:r>
        <w:t xml:space="preserve">The .net framework is a language-neutral platform for writing programs that can </w:t>
      </w:r>
      <w:r>
        <w:t>easily and</w:t>
      </w:r>
      <w:r>
        <w:rPr>
          <w:spacing w:val="1"/>
        </w:rPr>
        <w:t xml:space="preserve"> </w:t>
      </w:r>
      <w:r>
        <w:t>securely</w:t>
      </w:r>
      <w:r>
        <w:rPr>
          <w:spacing w:val="1"/>
        </w:rPr>
        <w:t xml:space="preserve"> </w:t>
      </w:r>
      <w:r>
        <w:t>interoperate.</w:t>
      </w:r>
      <w:r>
        <w:rPr>
          <w:spacing w:val="1"/>
        </w:rPr>
        <w:t xml:space="preserve"> </w:t>
      </w:r>
      <w:r>
        <w:t>There’s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barrier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.net: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numerous</w:t>
      </w:r>
      <w:r>
        <w:rPr>
          <w:spacing w:val="1"/>
        </w:rPr>
        <w:t xml:space="preserve"> </w:t>
      </w:r>
      <w:r>
        <w:t>languages</w:t>
      </w:r>
      <w:r>
        <w:rPr>
          <w:spacing w:val="-57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developer</w:t>
      </w:r>
      <w:r>
        <w:rPr>
          <w:spacing w:val="6"/>
        </w:rPr>
        <w:t xml:space="preserve"> </w:t>
      </w:r>
      <w:r>
        <w:t>including</w:t>
      </w:r>
      <w:r>
        <w:rPr>
          <w:spacing w:val="3"/>
        </w:rPr>
        <w:t xml:space="preserve"> </w:t>
      </w:r>
      <w:r>
        <w:t>managed</w:t>
      </w:r>
      <w:r>
        <w:rPr>
          <w:spacing w:val="5"/>
        </w:rPr>
        <w:t xml:space="preserve"> </w:t>
      </w:r>
      <w:proofErr w:type="spellStart"/>
      <w:r>
        <w:t>c++</w:t>
      </w:r>
      <w:proofErr w:type="spellEnd"/>
      <w:r>
        <w:t>,</w:t>
      </w:r>
      <w:r>
        <w:rPr>
          <w:spacing w:val="3"/>
        </w:rPr>
        <w:t xml:space="preserve"> </w:t>
      </w:r>
      <w:r>
        <w:t>c#,</w:t>
      </w:r>
      <w:r>
        <w:rPr>
          <w:spacing w:val="2"/>
        </w:rPr>
        <w:t xml:space="preserve"> </w:t>
      </w:r>
      <w:r>
        <w:t>visual basic</w:t>
      </w:r>
      <w:r>
        <w:rPr>
          <w:spacing w:val="-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java script.</w:t>
      </w:r>
    </w:p>
    <w:p w14:paraId="2958EEB2" w14:textId="77777777" w:rsidR="007B5FC1" w:rsidRDefault="002C4E60">
      <w:pPr>
        <w:pStyle w:val="BodyText"/>
        <w:spacing w:before="195" w:line="360" w:lineRule="auto"/>
        <w:ind w:left="460" w:right="556" w:firstLine="720"/>
        <w:jc w:val="both"/>
      </w:pPr>
      <w:r>
        <w:t>The</w:t>
      </w:r>
      <w:r>
        <w:rPr>
          <w:spacing w:val="1"/>
        </w:rPr>
        <w:t xml:space="preserve"> </w:t>
      </w:r>
      <w:r>
        <w:t>.net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foundation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interact</w:t>
      </w:r>
      <w:r>
        <w:rPr>
          <w:spacing w:val="1"/>
        </w:rPr>
        <w:t xml:space="preserve"> </w:t>
      </w:r>
      <w:r>
        <w:t>seamlessly,</w:t>
      </w:r>
      <w:r>
        <w:rPr>
          <w:spacing w:val="-57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locally or</w:t>
      </w:r>
      <w:r>
        <w:rPr>
          <w:spacing w:val="1"/>
        </w:rPr>
        <w:t xml:space="preserve"> </w:t>
      </w:r>
      <w:r>
        <w:t>remotely on different</w:t>
      </w:r>
      <w:r>
        <w:rPr>
          <w:spacing w:val="1"/>
        </w:rPr>
        <w:t xml:space="preserve"> </w:t>
      </w:r>
      <w:r>
        <w:t>platforms.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standardizes common data types and</w:t>
      </w:r>
      <w:r>
        <w:rPr>
          <w:spacing w:val="1"/>
        </w:rPr>
        <w:t xml:space="preserve"> </w:t>
      </w:r>
      <w:r>
        <w:t>communications</w:t>
      </w:r>
      <w:r>
        <w:rPr>
          <w:spacing w:val="1"/>
        </w:rPr>
        <w:t xml:space="preserve"> </w:t>
      </w:r>
      <w:r>
        <w:t>protocols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languages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 xml:space="preserve">interoperate. “.net” is also the collective name given to </w:t>
      </w:r>
      <w:r>
        <w:t>various software components built upon</w:t>
      </w:r>
      <w:r>
        <w:rPr>
          <w:spacing w:val="1"/>
        </w:rPr>
        <w:t xml:space="preserve"> </w:t>
      </w:r>
      <w:r>
        <w:t>the .net platform. These will be both products (visual studio.net and windows.net server, for</w:t>
      </w:r>
      <w:r>
        <w:rPr>
          <w:spacing w:val="1"/>
        </w:rPr>
        <w:t xml:space="preserve"> </w:t>
      </w:r>
      <w:r>
        <w:t>instance)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(like</w:t>
      </w:r>
      <w:r>
        <w:rPr>
          <w:spacing w:val="3"/>
        </w:rPr>
        <w:t xml:space="preserve"> </w:t>
      </w:r>
      <w:r>
        <w:t>passport,</w:t>
      </w:r>
      <w:r>
        <w:rPr>
          <w:spacing w:val="1"/>
        </w:rPr>
        <w:t xml:space="preserve"> </w:t>
      </w:r>
      <w:r>
        <w:t>.net</w:t>
      </w:r>
      <w:r>
        <w:rPr>
          <w:spacing w:val="6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services,</w:t>
      </w:r>
      <w:r>
        <w:rPr>
          <w:spacing w:val="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so</w:t>
      </w:r>
      <w:r>
        <w:rPr>
          <w:spacing w:val="5"/>
        </w:rPr>
        <w:t xml:space="preserve"> </w:t>
      </w:r>
      <w:r>
        <w:t>on).</w:t>
      </w:r>
    </w:p>
    <w:p w14:paraId="53C9F5FC" w14:textId="77777777" w:rsidR="007B5FC1" w:rsidRDefault="007B5FC1">
      <w:pPr>
        <w:pStyle w:val="BodyText"/>
        <w:rPr>
          <w:sz w:val="26"/>
        </w:rPr>
      </w:pPr>
    </w:p>
    <w:p w14:paraId="05EE9DCA" w14:textId="77777777" w:rsidR="007B5FC1" w:rsidRDefault="007B5FC1">
      <w:pPr>
        <w:pStyle w:val="BodyText"/>
        <w:spacing w:before="8"/>
        <w:rPr>
          <w:sz w:val="27"/>
        </w:rPr>
      </w:pPr>
    </w:p>
    <w:p w14:paraId="2E280EAC" w14:textId="77777777" w:rsidR="007B5FC1" w:rsidRDefault="002C4E60">
      <w:pPr>
        <w:pStyle w:val="Heading6"/>
      </w:pPr>
      <w:bookmarkStart w:id="18" w:name="The_.NET_Framework"/>
      <w:bookmarkEnd w:id="18"/>
      <w:r>
        <w:t>The</w:t>
      </w:r>
      <w:r>
        <w:rPr>
          <w:spacing w:val="-5"/>
        </w:rPr>
        <w:t xml:space="preserve"> </w:t>
      </w:r>
      <w:r>
        <w:t>.NET</w:t>
      </w:r>
      <w:r>
        <w:rPr>
          <w:spacing w:val="-9"/>
        </w:rPr>
        <w:t xml:space="preserve"> </w:t>
      </w:r>
      <w:r>
        <w:t>Framework</w:t>
      </w:r>
    </w:p>
    <w:p w14:paraId="51C7B07A" w14:textId="77777777" w:rsidR="007B5FC1" w:rsidRDefault="002C4E60">
      <w:pPr>
        <w:pStyle w:val="BodyText"/>
        <w:spacing w:before="137" w:line="360" w:lineRule="auto"/>
        <w:ind w:left="460" w:right="495" w:firstLine="720"/>
        <w:jc w:val="both"/>
      </w:pPr>
      <w:r>
        <w:t>Microsoft designed C# from the gr</w:t>
      </w:r>
      <w:r>
        <w:t>ound up to take advantage of its new .NET Framework.</w:t>
      </w:r>
      <w:r>
        <w:rPr>
          <w:spacing w:val="-57"/>
        </w:rPr>
        <w:t xml:space="preserve"> </w:t>
      </w:r>
      <w:r>
        <w:t>Because C# is a player</w:t>
      </w:r>
      <w:r>
        <w:rPr>
          <w:spacing w:val="60"/>
        </w:rPr>
        <w:t xml:space="preserve"> </w:t>
      </w:r>
      <w:r>
        <w:t>in this new .NET world, you should have a good understanding of what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.NET</w:t>
      </w:r>
      <w:r>
        <w:rPr>
          <w:spacing w:val="-1"/>
        </w:rPr>
        <w:t xml:space="preserve"> </w:t>
      </w:r>
      <w:r>
        <w:t>Framework</w:t>
      </w:r>
      <w:r>
        <w:rPr>
          <w:spacing w:val="2"/>
        </w:rPr>
        <w:t xml:space="preserve"> </w:t>
      </w:r>
      <w:r>
        <w:t>provides</w:t>
      </w:r>
      <w:r>
        <w:rPr>
          <w:spacing w:val="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how it</w:t>
      </w:r>
      <w:r>
        <w:rPr>
          <w:spacing w:val="6"/>
        </w:rPr>
        <w:t xml:space="preserve"> </w:t>
      </w:r>
      <w:r>
        <w:t>increases</w:t>
      </w:r>
      <w:r>
        <w:rPr>
          <w:spacing w:val="5"/>
        </w:rPr>
        <w:t xml:space="preserve"> </w:t>
      </w:r>
      <w:r>
        <w:t>your</w:t>
      </w:r>
      <w:r>
        <w:rPr>
          <w:spacing w:val="7"/>
        </w:rPr>
        <w:t xml:space="preserve"> </w:t>
      </w:r>
      <w:r>
        <w:t>productivity.</w:t>
      </w:r>
    </w:p>
    <w:p w14:paraId="74CA29E9" w14:textId="77777777" w:rsidR="007B5FC1" w:rsidRDefault="007B5FC1">
      <w:pPr>
        <w:spacing w:line="360" w:lineRule="auto"/>
        <w:jc w:val="both"/>
        <w:sectPr w:rsidR="007B5FC1">
          <w:pgSz w:w="12240" w:h="15840"/>
          <w:pgMar w:top="1500" w:right="880" w:bottom="920" w:left="980" w:header="0" w:footer="649" w:gutter="0"/>
          <w:cols w:space="720"/>
        </w:sectPr>
      </w:pPr>
    </w:p>
    <w:p w14:paraId="0AB6B793" w14:textId="77777777" w:rsidR="007B5FC1" w:rsidRDefault="002C4E60">
      <w:pPr>
        <w:pStyle w:val="BodyText"/>
        <w:ind w:left="20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E1AF9B9" wp14:editId="4BEB03B3">
            <wp:extent cx="3705860" cy="247459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6430" cy="247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337C" w14:textId="77777777" w:rsidR="007B5FC1" w:rsidRDefault="007B5FC1">
      <w:pPr>
        <w:pStyle w:val="BodyText"/>
        <w:rPr>
          <w:sz w:val="20"/>
        </w:rPr>
      </w:pPr>
    </w:p>
    <w:p w14:paraId="759CCE8C" w14:textId="77777777" w:rsidR="007B5FC1" w:rsidRDefault="007B5FC1">
      <w:pPr>
        <w:pStyle w:val="BodyText"/>
        <w:spacing w:before="3"/>
        <w:rPr>
          <w:sz w:val="21"/>
        </w:rPr>
      </w:pPr>
    </w:p>
    <w:p w14:paraId="1BACBB09" w14:textId="77777777" w:rsidR="007B5FC1" w:rsidRDefault="002C4E60">
      <w:pPr>
        <w:pStyle w:val="BodyText"/>
        <w:spacing w:before="90" w:line="360" w:lineRule="auto"/>
        <w:ind w:left="460" w:right="497" w:firstLine="720"/>
        <w:jc w:val="both"/>
      </w:pPr>
      <w:r>
        <w:t xml:space="preserve">The .NET </w:t>
      </w:r>
      <w:r>
        <w:t>Framework is made up of four parts, as shown in the Common Language</w:t>
      </w:r>
      <w:r>
        <w:rPr>
          <w:spacing w:val="1"/>
        </w:rPr>
        <w:t xml:space="preserve"> </w:t>
      </w:r>
      <w:r>
        <w:t>Runtime, a set of class libraries, a set of programming languages, and the ASP.NET environment.</w:t>
      </w:r>
      <w:r>
        <w:rPr>
          <w:spacing w:val="-57"/>
        </w:rPr>
        <w:t xml:space="preserve"> </w:t>
      </w:r>
      <w:r>
        <w:t>The .NET Framework was designed with three goals in mind. First, it was intended to make</w:t>
      </w:r>
      <w:r>
        <w:rPr>
          <w:spacing w:val="1"/>
        </w:rPr>
        <w:t xml:space="preserve"> </w:t>
      </w:r>
      <w:r>
        <w:t>Win</w:t>
      </w:r>
      <w:r>
        <w:t>dows applications much more reliable, while also providing an application with a greater</w:t>
      </w:r>
      <w:r>
        <w:rPr>
          <w:spacing w:val="1"/>
        </w:rPr>
        <w:t xml:space="preserve"> </w:t>
      </w:r>
      <w:r>
        <w:t>degree of security. Second, it was intended to simplify the development of Web applications and</w:t>
      </w:r>
      <w:r>
        <w:rPr>
          <w:spacing w:val="1"/>
        </w:rPr>
        <w:t xml:space="preserve"> </w:t>
      </w:r>
      <w:r>
        <w:t>services that not only work in the traditional sense, but on mobile dev</w:t>
      </w:r>
      <w:r>
        <w:t>ices as well. Lastly, the</w:t>
      </w:r>
      <w:r>
        <w:rPr>
          <w:spacing w:val="1"/>
        </w:rPr>
        <w:t xml:space="preserve"> </w:t>
      </w:r>
      <w:r>
        <w:t>framework was designed to</w:t>
      </w:r>
      <w:r>
        <w:rPr>
          <w:spacing w:val="1"/>
        </w:rPr>
        <w:t xml:space="preserve"> </w:t>
      </w:r>
      <w:r>
        <w:t>provide a single set of libraries that</w:t>
      </w:r>
      <w:r>
        <w:rPr>
          <w:spacing w:val="1"/>
        </w:rPr>
        <w:t xml:space="preserve"> </w:t>
      </w:r>
      <w:r>
        <w:t>would work with multiple</w:t>
      </w:r>
      <w:r>
        <w:rPr>
          <w:spacing w:val="1"/>
        </w:rPr>
        <w:t xml:space="preserve"> </w:t>
      </w:r>
      <w:r>
        <w:t>languages.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following sections</w:t>
      </w:r>
      <w:r>
        <w:rPr>
          <w:spacing w:val="1"/>
        </w:rPr>
        <w:t xml:space="preserve"> </w:t>
      </w:r>
      <w:r>
        <w:t>examine</w:t>
      </w:r>
      <w:r>
        <w:rPr>
          <w:spacing w:val="-1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.NET</w:t>
      </w:r>
      <w:r>
        <w:rPr>
          <w:spacing w:val="3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components.</w:t>
      </w:r>
    </w:p>
    <w:p w14:paraId="4C900A95" w14:textId="77777777" w:rsidR="007B5FC1" w:rsidRDefault="007B5FC1">
      <w:pPr>
        <w:pStyle w:val="BodyText"/>
        <w:spacing w:before="5"/>
        <w:rPr>
          <w:sz w:val="36"/>
        </w:rPr>
      </w:pPr>
    </w:p>
    <w:p w14:paraId="4CF2C674" w14:textId="77777777" w:rsidR="007B5FC1" w:rsidRDefault="002C4E60">
      <w:pPr>
        <w:pStyle w:val="Heading6"/>
        <w:jc w:val="both"/>
      </w:pPr>
      <w:bookmarkStart w:id="19" w:name="Web_Development:"/>
      <w:bookmarkEnd w:id="19"/>
      <w:r>
        <w:t>Web</w:t>
      </w:r>
      <w:r>
        <w:rPr>
          <w:spacing w:val="-10"/>
        </w:rPr>
        <w:t xml:space="preserve"> </w:t>
      </w:r>
      <w:r>
        <w:t>Development:</w:t>
      </w:r>
    </w:p>
    <w:p w14:paraId="18B41F31" w14:textId="77777777" w:rsidR="007B5FC1" w:rsidRDefault="002C4E60">
      <w:pPr>
        <w:pStyle w:val="BodyText"/>
        <w:spacing w:before="132" w:line="360" w:lineRule="auto"/>
        <w:ind w:left="460" w:right="552" w:firstLine="422"/>
        <w:jc w:val="both"/>
      </w:pPr>
      <w:r>
        <w:t xml:space="preserve">The .NET Framework was designed with one </w:t>
      </w:r>
      <w:r>
        <w:t>thing in mind: to fuel Internet development.</w:t>
      </w:r>
      <w:r>
        <w:rPr>
          <w:spacing w:val="1"/>
        </w:rPr>
        <w:t xml:space="preserve"> </w:t>
      </w:r>
      <w:r>
        <w:t xml:space="preserve">This new fuel to add to Internet development is called </w:t>
      </w:r>
      <w:r>
        <w:rPr>
          <w:i/>
        </w:rPr>
        <w:t>Web Services</w:t>
      </w:r>
      <w:r>
        <w:t>. You can think of Web</w:t>
      </w:r>
      <w:r>
        <w:rPr>
          <w:spacing w:val="1"/>
        </w:rPr>
        <w:t xml:space="preserve"> </w:t>
      </w:r>
      <w:r>
        <w:t>Services as a Web site that interacts with programs,</w:t>
      </w:r>
      <w:r>
        <w:rPr>
          <w:spacing w:val="60"/>
        </w:rPr>
        <w:t xml:space="preserve"> </w:t>
      </w:r>
      <w:r>
        <w:t>rather than people. Instead of</w:t>
      </w:r>
      <w:r>
        <w:rPr>
          <w:spacing w:val="60"/>
        </w:rPr>
        <w:t xml:space="preserve"> </w:t>
      </w:r>
      <w:r>
        <w:t>delivering</w:t>
      </w:r>
      <w:r>
        <w:rPr>
          <w:spacing w:val="1"/>
        </w:rPr>
        <w:t xml:space="preserve"> </w:t>
      </w:r>
      <w:r>
        <w:t>Web pages, a Web Service t</w:t>
      </w:r>
      <w:r>
        <w:t>akes a request formatted as XML, performs a particular function, and</w:t>
      </w:r>
      <w:r>
        <w:rPr>
          <w:spacing w:val="-57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returns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response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 requester</w:t>
      </w:r>
      <w:r>
        <w:rPr>
          <w:spacing w:val="5"/>
        </w:rPr>
        <w:t xml:space="preserve"> </w:t>
      </w:r>
      <w:r>
        <w:t>as an</w:t>
      </w:r>
      <w:r>
        <w:rPr>
          <w:spacing w:val="-3"/>
        </w:rPr>
        <w:t xml:space="preserve"> </w:t>
      </w:r>
      <w:r>
        <w:t>XML</w:t>
      </w:r>
      <w:r>
        <w:rPr>
          <w:spacing w:val="4"/>
        </w:rPr>
        <w:t xml:space="preserve"> </w:t>
      </w:r>
      <w:r>
        <w:t>message.</w:t>
      </w:r>
    </w:p>
    <w:p w14:paraId="511D667A" w14:textId="77777777" w:rsidR="007B5FC1" w:rsidRDefault="007B5FC1">
      <w:pPr>
        <w:pStyle w:val="BodyText"/>
        <w:spacing w:before="3"/>
        <w:rPr>
          <w:sz w:val="36"/>
        </w:rPr>
      </w:pPr>
    </w:p>
    <w:p w14:paraId="6FF141B1" w14:textId="77777777" w:rsidR="007B5FC1" w:rsidRDefault="002C4E60">
      <w:pPr>
        <w:pStyle w:val="BodyText"/>
        <w:spacing w:line="360" w:lineRule="auto"/>
        <w:ind w:left="460" w:right="567" w:firstLine="720"/>
        <w:jc w:val="both"/>
      </w:pPr>
      <w:r>
        <w:t xml:space="preserve">Note XML or </w:t>
      </w:r>
      <w:proofErr w:type="spellStart"/>
      <w:r>
        <w:t>eXtensible</w:t>
      </w:r>
      <w:proofErr w:type="spellEnd"/>
      <w:r>
        <w:t xml:space="preserve"> Markup Language is a </w:t>
      </w:r>
      <w:proofErr w:type="spellStart"/>
      <w:r>
        <w:t>self describing</w:t>
      </w:r>
      <w:proofErr w:type="spellEnd"/>
      <w:r>
        <w:t xml:space="preserve"> language much like that</w:t>
      </w:r>
      <w:r>
        <w:rPr>
          <w:spacing w:val="1"/>
        </w:rPr>
        <w:t xml:space="preserve"> </w:t>
      </w:r>
      <w:r>
        <w:t xml:space="preserve">of HTML. XML on the other hand has no </w:t>
      </w:r>
      <w:r>
        <w:t>predefined tags thus allowing it great flexibility in</w:t>
      </w:r>
      <w:r>
        <w:rPr>
          <w:spacing w:val="1"/>
        </w:rPr>
        <w:t xml:space="preserve"> </w:t>
      </w:r>
      <w:r>
        <w:t>representing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</w:t>
      </w:r>
      <w:r>
        <w:rPr>
          <w:spacing w:val="6"/>
        </w:rPr>
        <w:t xml:space="preserve"> </w:t>
      </w:r>
      <w:r>
        <w:t>variety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objects.</w:t>
      </w:r>
    </w:p>
    <w:p w14:paraId="1572084F" w14:textId="77777777" w:rsidR="007B5FC1" w:rsidRDefault="007B5FC1">
      <w:pPr>
        <w:spacing w:line="360" w:lineRule="auto"/>
        <w:jc w:val="both"/>
        <w:sectPr w:rsidR="007B5FC1">
          <w:pgSz w:w="12240" w:h="15840"/>
          <w:pgMar w:top="1440" w:right="880" w:bottom="920" w:left="980" w:header="0" w:footer="649" w:gutter="0"/>
          <w:cols w:space="720"/>
        </w:sectPr>
      </w:pPr>
    </w:p>
    <w:p w14:paraId="52B56C7B" w14:textId="77777777" w:rsidR="007B5FC1" w:rsidRDefault="002C4E60">
      <w:pPr>
        <w:pStyle w:val="BodyText"/>
        <w:spacing w:before="77" w:line="360" w:lineRule="auto"/>
        <w:ind w:left="460" w:right="557" w:firstLine="302"/>
        <w:jc w:val="both"/>
      </w:pPr>
      <w:r>
        <w:lastRenderedPageBreak/>
        <w:t>A typical application for a Web Service would be to sit as a layer on top of a corporate billing</w:t>
      </w:r>
      <w:r>
        <w:rPr>
          <w:spacing w:val="-57"/>
        </w:rPr>
        <w:t xml:space="preserve"> </w:t>
      </w:r>
      <w:r>
        <w:t>system. When a user surfing the Web purchases product</w:t>
      </w:r>
      <w:r>
        <w:t>s from your Internet site, the purchase</w:t>
      </w:r>
      <w:r>
        <w:rPr>
          <w:spacing w:val="1"/>
        </w:rPr>
        <w:t xml:space="preserve"> </w:t>
      </w:r>
      <w:r>
        <w:t>information is then sent to the Web Services, which totals all the products, adds a record to the</w:t>
      </w:r>
      <w:r>
        <w:rPr>
          <w:spacing w:val="1"/>
        </w:rPr>
        <w:t xml:space="preserve"> </w:t>
      </w:r>
      <w:r>
        <w:t>accounts receivable database, and then returns a response with an order confirmation</w:t>
      </w:r>
      <w:r>
        <w:rPr>
          <w:spacing w:val="60"/>
        </w:rPr>
        <w:t xml:space="preserve"> </w:t>
      </w:r>
      <w:r>
        <w:t>number.</w:t>
      </w:r>
      <w:r>
        <w:rPr>
          <w:spacing w:val="1"/>
        </w:rPr>
        <w:t xml:space="preserve"> </w:t>
      </w:r>
      <w:r>
        <w:t>Not only can this Web Ser</w:t>
      </w:r>
      <w:r>
        <w:t>vice interact with Web pages, it can interact with other Web Services,</w:t>
      </w:r>
      <w:r>
        <w:rPr>
          <w:spacing w:val="1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 a</w:t>
      </w:r>
      <w:r>
        <w:rPr>
          <w:spacing w:val="1"/>
        </w:rPr>
        <w:t xml:space="preserve"> </w:t>
      </w:r>
      <w:r>
        <w:t>corporate</w:t>
      </w:r>
      <w:r>
        <w:rPr>
          <w:spacing w:val="-2"/>
        </w:rPr>
        <w:t xml:space="preserve"> </w:t>
      </w:r>
      <w:r>
        <w:t>accounts payable</w:t>
      </w:r>
      <w:r>
        <w:rPr>
          <w:spacing w:val="2"/>
        </w:rPr>
        <w:t xml:space="preserve"> </w:t>
      </w:r>
      <w:r>
        <w:t>system.</w:t>
      </w:r>
    </w:p>
    <w:p w14:paraId="150F83DA" w14:textId="77777777" w:rsidR="007B5FC1" w:rsidRDefault="007B5FC1">
      <w:pPr>
        <w:pStyle w:val="BodyText"/>
        <w:spacing w:before="4"/>
        <w:rPr>
          <w:sz w:val="35"/>
        </w:rPr>
      </w:pPr>
    </w:p>
    <w:p w14:paraId="0F41FB85" w14:textId="77777777" w:rsidR="007B5FC1" w:rsidRDefault="002C4E60">
      <w:pPr>
        <w:pStyle w:val="BodyText"/>
        <w:spacing w:line="360" w:lineRule="auto"/>
        <w:ind w:left="460" w:right="492" w:firstLine="480"/>
        <w:jc w:val="both"/>
      </w:pP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survive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evolution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 xml:space="preserve">languages, it must include much more than a simple </w:t>
      </w:r>
      <w:r>
        <w:t>interface to the Web.</w:t>
      </w:r>
      <w:r>
        <w:rPr>
          <w:spacing w:val="60"/>
        </w:rPr>
        <w:t xml:space="preserve"> </w:t>
      </w:r>
      <w:r>
        <w:t>The Web</w:t>
      </w:r>
      <w:r>
        <w:rPr>
          <w:spacing w:val="60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model also includes protocols that enable applications to find Web Services available across a</w:t>
      </w:r>
      <w:r>
        <w:rPr>
          <w:spacing w:val="1"/>
        </w:rPr>
        <w:t xml:space="preserve"> </w:t>
      </w:r>
      <w:r>
        <w:t>LAN or the Internet. This protocol also enables the application to explore the Web Service and</w:t>
      </w:r>
      <w:r>
        <w:rPr>
          <w:spacing w:val="1"/>
        </w:rPr>
        <w:t xml:space="preserve"> </w:t>
      </w:r>
      <w:r>
        <w:t>determine how to communicate</w:t>
      </w:r>
      <w:r>
        <w:t xml:space="preserve"> with it, as well as how to exchange information. To enable Web</w:t>
      </w:r>
      <w:r>
        <w:rPr>
          <w:spacing w:val="1"/>
        </w:rPr>
        <w:t xml:space="preserve"> </w:t>
      </w:r>
      <w:r>
        <w:t>Service discovery, the Universal Discovery, Description and Integration (UDDI) was established.</w:t>
      </w:r>
      <w:r>
        <w:rPr>
          <w:spacing w:val="1"/>
        </w:rPr>
        <w:t xml:space="preserve"> </w:t>
      </w:r>
      <w:r>
        <w:t>This allows Web Services to be registered and</w:t>
      </w:r>
      <w:r>
        <w:rPr>
          <w:spacing w:val="1"/>
        </w:rPr>
        <w:t xml:space="preserve"> </w:t>
      </w:r>
      <w:r>
        <w:t>searched, based on key information such as</w:t>
      </w:r>
      <w:r>
        <w:rPr>
          <w:spacing w:val="1"/>
        </w:rPr>
        <w:t xml:space="preserve"> </w:t>
      </w:r>
      <w:r>
        <w:t>company</w:t>
      </w:r>
      <w:r>
        <w:rPr>
          <w:spacing w:val="2"/>
        </w:rPr>
        <w:t xml:space="preserve"> </w:t>
      </w:r>
      <w:r>
        <w:t>name,</w:t>
      </w:r>
      <w:r>
        <w:rPr>
          <w:spacing w:val="4"/>
        </w:rPr>
        <w:t xml:space="preserve"> </w:t>
      </w:r>
      <w:r>
        <w:t>type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service,</w:t>
      </w:r>
      <w:r>
        <w:rPr>
          <w:spacing w:val="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geographic</w:t>
      </w:r>
      <w:r>
        <w:rPr>
          <w:spacing w:val="7"/>
        </w:rPr>
        <w:t xml:space="preserve"> </w:t>
      </w:r>
      <w:r>
        <w:t>location.</w:t>
      </w:r>
    </w:p>
    <w:p w14:paraId="715ACF11" w14:textId="77777777" w:rsidR="007B5FC1" w:rsidRDefault="007B5FC1">
      <w:pPr>
        <w:pStyle w:val="BodyText"/>
        <w:spacing w:before="5"/>
        <w:rPr>
          <w:sz w:val="36"/>
        </w:rPr>
      </w:pPr>
    </w:p>
    <w:p w14:paraId="43C6B064" w14:textId="77777777" w:rsidR="007B5FC1" w:rsidRDefault="002C4E60">
      <w:pPr>
        <w:pStyle w:val="Heading6"/>
        <w:jc w:val="both"/>
      </w:pPr>
      <w:bookmarkStart w:id="20" w:name="Application_Development"/>
      <w:bookmarkEnd w:id="20"/>
      <w:r>
        <w:rPr>
          <w:spacing w:val="-1"/>
        </w:rPr>
        <w:t>Application</w:t>
      </w:r>
      <w:r>
        <w:rPr>
          <w:spacing w:val="-7"/>
        </w:rPr>
        <w:t xml:space="preserve"> </w:t>
      </w:r>
      <w:r>
        <w:t>Development</w:t>
      </w:r>
    </w:p>
    <w:p w14:paraId="3869D7DA" w14:textId="77777777" w:rsidR="007B5FC1" w:rsidRDefault="002C4E60">
      <w:pPr>
        <w:pStyle w:val="BodyText"/>
        <w:spacing w:before="137" w:line="360" w:lineRule="auto"/>
        <w:ind w:left="460" w:right="558" w:firstLine="720"/>
        <w:jc w:val="both"/>
      </w:pPr>
      <w:r>
        <w:t>Aside from Web development, you can still build traditional Windows applications with</w:t>
      </w:r>
      <w:r>
        <w:rPr>
          <w:spacing w:val="1"/>
        </w:rPr>
        <w:t xml:space="preserve"> </w:t>
      </w:r>
      <w:r>
        <w:t>the .NET Framework. Windows applications created with the .NET Framework are based upon</w:t>
      </w:r>
      <w:r>
        <w:rPr>
          <w:spacing w:val="1"/>
        </w:rPr>
        <w:t xml:space="preserve"> </w:t>
      </w:r>
      <w:r>
        <w:rPr>
          <w:i/>
        </w:rPr>
        <w:t>Windows Forms</w:t>
      </w:r>
      <w:r>
        <w:t>. These Windows Forms are somewhat of a crossbreed between Visual Basic 6</w:t>
      </w:r>
      <w:r>
        <w:rPr>
          <w:spacing w:val="1"/>
        </w:rPr>
        <w:t xml:space="preserve"> </w:t>
      </w:r>
      <w:r>
        <w:t>forms and the forms of Visual C++. Though forms look the same as their predecessors, they are</w:t>
      </w:r>
      <w:r>
        <w:rPr>
          <w:spacing w:val="1"/>
        </w:rPr>
        <w:t xml:space="preserve"> </w:t>
      </w:r>
      <w:r>
        <w:t>completely object-oriented and class-based, much like form objects in the M</w:t>
      </w:r>
      <w:r>
        <w:t>icrosoft Foundation</w:t>
      </w:r>
      <w:r>
        <w:rPr>
          <w:spacing w:val="1"/>
        </w:rPr>
        <w:t xml:space="preserve"> </w:t>
      </w:r>
      <w:r>
        <w:t>Class. These new Windows Forms now support many classic controls found in Visual Studio,</w:t>
      </w:r>
      <w:r>
        <w:rPr>
          <w:spacing w:val="1"/>
        </w:rPr>
        <w:t xml:space="preserve"> </w:t>
      </w:r>
      <w:r>
        <w:t xml:space="preserve">such as the Button, </w:t>
      </w:r>
      <w:proofErr w:type="spellStart"/>
      <w:r>
        <w:t>TextBox</w:t>
      </w:r>
      <w:proofErr w:type="spellEnd"/>
      <w:r>
        <w:t>, and Label, as well as ActiveX controls. Aside from the traditional</w:t>
      </w:r>
      <w:r>
        <w:rPr>
          <w:spacing w:val="1"/>
        </w:rPr>
        <w:t xml:space="preserve"> </w:t>
      </w:r>
      <w:r>
        <w:t xml:space="preserve">controls, new components such as </w:t>
      </w:r>
      <w:proofErr w:type="spellStart"/>
      <w:r>
        <w:t>PrintPreview</w:t>
      </w:r>
      <w:proofErr w:type="spellEnd"/>
      <w:r>
        <w:t xml:space="preserve">, </w:t>
      </w:r>
      <w:proofErr w:type="spellStart"/>
      <w:r>
        <w:t>Link</w:t>
      </w:r>
      <w:r>
        <w:t>Label</w:t>
      </w:r>
      <w:proofErr w:type="spellEnd"/>
      <w:r>
        <w:t xml:space="preserve">, </w:t>
      </w:r>
      <w:proofErr w:type="spellStart"/>
      <w:r>
        <w:t>ColorDialog</w:t>
      </w:r>
      <w:proofErr w:type="spellEnd"/>
      <w:r>
        <w:t xml:space="preserve">, and </w:t>
      </w:r>
      <w:proofErr w:type="spellStart"/>
      <w:r>
        <w:t>OpenFileDialog</w:t>
      </w:r>
      <w:proofErr w:type="spellEnd"/>
      <w:r>
        <w:rPr>
          <w:spacing w:val="1"/>
        </w:rPr>
        <w:t xml:space="preserve"> </w:t>
      </w:r>
      <w:r>
        <w:t>are also</w:t>
      </w:r>
      <w:r>
        <w:rPr>
          <w:spacing w:val="6"/>
        </w:rPr>
        <w:t xml:space="preserve"> </w:t>
      </w:r>
      <w:r>
        <w:t>supported.</w:t>
      </w:r>
    </w:p>
    <w:p w14:paraId="4F8A92C5" w14:textId="77777777" w:rsidR="007B5FC1" w:rsidRDefault="007B5FC1">
      <w:pPr>
        <w:pStyle w:val="BodyText"/>
        <w:spacing w:before="11"/>
        <w:rPr>
          <w:sz w:val="35"/>
        </w:rPr>
      </w:pPr>
    </w:p>
    <w:p w14:paraId="122D81D6" w14:textId="77777777" w:rsidR="007B5FC1" w:rsidRDefault="002C4E60">
      <w:pPr>
        <w:pStyle w:val="BodyText"/>
        <w:spacing w:line="360" w:lineRule="auto"/>
        <w:ind w:left="460" w:right="545" w:firstLine="782"/>
        <w:jc w:val="both"/>
      </w:pPr>
      <w:r>
        <w:t>Building applications with .NET also provides you</w:t>
      </w:r>
      <w:r>
        <w:rPr>
          <w:spacing w:val="60"/>
        </w:rPr>
        <w:t xml:space="preserve"> </w:t>
      </w:r>
      <w:r>
        <w:t>with many enhancements not found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languages,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security.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read a</w:t>
      </w:r>
      <w:r>
        <w:rPr>
          <w:spacing w:val="-6"/>
        </w:rPr>
        <w:t xml:space="preserve"> </w:t>
      </w:r>
      <w:r>
        <w:t>disk</w:t>
      </w:r>
      <w:r>
        <w:rPr>
          <w:spacing w:val="4"/>
        </w:rPr>
        <w:t xml:space="preserve"> </w:t>
      </w:r>
      <w:r>
        <w:t>file.</w:t>
      </w:r>
      <w:r>
        <w:rPr>
          <w:spacing w:val="2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also</w:t>
      </w:r>
      <w:r>
        <w:rPr>
          <w:spacing w:val="4"/>
        </w:rPr>
        <w:t xml:space="preserve"> </w:t>
      </w:r>
      <w:r>
        <w:t>enable</w:t>
      </w:r>
      <w:r>
        <w:rPr>
          <w:spacing w:val="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embed</w:t>
      </w:r>
      <w:r>
        <w:rPr>
          <w:spacing w:val="-1"/>
        </w:rPr>
        <w:t xml:space="preserve"> </w:t>
      </w:r>
      <w:r>
        <w:t>digital</w:t>
      </w:r>
      <w:r>
        <w:rPr>
          <w:spacing w:val="-9"/>
        </w:rPr>
        <w:t xml:space="preserve"> </w:t>
      </w:r>
      <w:r>
        <w:t>signatures</w:t>
      </w:r>
      <w:r>
        <w:rPr>
          <w:spacing w:val="3"/>
        </w:rPr>
        <w:t xml:space="preserve"> </w:t>
      </w:r>
      <w:r>
        <w:t>into</w:t>
      </w:r>
    </w:p>
    <w:p w14:paraId="76DAA24A" w14:textId="77777777" w:rsidR="007B5FC1" w:rsidRDefault="007B5FC1">
      <w:pPr>
        <w:spacing w:line="360" w:lineRule="auto"/>
        <w:jc w:val="both"/>
        <w:sectPr w:rsidR="007B5FC1">
          <w:pgSz w:w="12240" w:h="15840"/>
          <w:pgMar w:top="1360" w:right="880" w:bottom="920" w:left="980" w:header="0" w:footer="649" w:gutter="0"/>
          <w:cols w:space="720"/>
        </w:sectPr>
      </w:pPr>
    </w:p>
    <w:p w14:paraId="3C90EFE3" w14:textId="77777777" w:rsidR="007B5FC1" w:rsidRDefault="002C4E60">
      <w:pPr>
        <w:pStyle w:val="BodyText"/>
        <w:spacing w:before="77" w:line="360" w:lineRule="auto"/>
        <w:ind w:left="460" w:right="552"/>
        <w:jc w:val="both"/>
      </w:pPr>
      <w:r>
        <w:lastRenderedPageBreak/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written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trusted</w:t>
      </w:r>
      <w:r>
        <w:rPr>
          <w:spacing w:val="1"/>
        </w:rPr>
        <w:t xml:space="preserve"> </w:t>
      </w:r>
      <w:r>
        <w:t>source.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.NET</w:t>
      </w:r>
      <w:r>
        <w:rPr>
          <w:spacing w:val="1"/>
        </w:rPr>
        <w:t xml:space="preserve"> </w:t>
      </w:r>
      <w:r>
        <w:t>Framework also enables you to embed component information, and version informatio</w:t>
      </w:r>
      <w:r>
        <w:t>n, within</w:t>
      </w:r>
      <w:r>
        <w:rPr>
          <w:spacing w:val="1"/>
        </w:rPr>
        <w:t xml:space="preserve"> </w:t>
      </w:r>
      <w:r>
        <w:t>the actual code. This makes it possible for software to install on demand, automatically, or with</w:t>
      </w:r>
      <w:r>
        <w:rPr>
          <w:spacing w:val="1"/>
        </w:rPr>
        <w:t xml:space="preserve"> </w:t>
      </w:r>
      <w:r>
        <w:t>no user intervention at all. Together, all of these features greatly reduce support costs within the</w:t>
      </w:r>
      <w:r>
        <w:rPr>
          <w:spacing w:val="1"/>
        </w:rPr>
        <w:t xml:space="preserve"> </w:t>
      </w:r>
      <w:r>
        <w:t>enterprise.</w:t>
      </w:r>
    </w:p>
    <w:p w14:paraId="1F4FACCF" w14:textId="77777777" w:rsidR="007B5FC1" w:rsidRDefault="007B5FC1">
      <w:pPr>
        <w:pStyle w:val="BodyText"/>
        <w:spacing w:before="10"/>
        <w:rPr>
          <w:sz w:val="35"/>
        </w:rPr>
      </w:pPr>
    </w:p>
    <w:p w14:paraId="4EA556C4" w14:textId="77777777" w:rsidR="007B5FC1" w:rsidRDefault="002C4E60">
      <w:pPr>
        <w:pStyle w:val="Heading6"/>
        <w:jc w:val="both"/>
      </w:pPr>
      <w:bookmarkStart w:id="21" w:name="Common_Language_Runtime"/>
      <w:bookmarkEnd w:id="21"/>
      <w:r>
        <w:t>Common</w:t>
      </w:r>
      <w:r>
        <w:rPr>
          <w:spacing w:val="-7"/>
        </w:rPr>
        <w:t xml:space="preserve"> </w:t>
      </w:r>
      <w:r>
        <w:t>Language</w:t>
      </w:r>
      <w:r>
        <w:rPr>
          <w:spacing w:val="-4"/>
        </w:rPr>
        <w:t xml:space="preserve"> </w:t>
      </w:r>
      <w:r>
        <w:t>Runtime</w:t>
      </w:r>
    </w:p>
    <w:p w14:paraId="37FE87AD" w14:textId="77777777" w:rsidR="007B5FC1" w:rsidRDefault="002C4E60">
      <w:pPr>
        <w:pStyle w:val="BodyText"/>
        <w:spacing w:before="132" w:line="360" w:lineRule="auto"/>
        <w:ind w:left="460" w:right="552"/>
        <w:jc w:val="both"/>
      </w:pPr>
      <w:r>
        <w:t>Programming languages usually consist of both a compiler and a runtime environment. The</w:t>
      </w:r>
      <w:r>
        <w:rPr>
          <w:spacing w:val="1"/>
        </w:rPr>
        <w:t xml:space="preserve"> </w:t>
      </w:r>
      <w:r>
        <w:t>compiler turns the code that you write into executable code that can be run by users. The runtime</w:t>
      </w:r>
      <w:r>
        <w:rPr>
          <w:spacing w:val="-57"/>
        </w:rPr>
        <w:t xml:space="preserve"> </w:t>
      </w:r>
      <w:r>
        <w:t>environment provides a set of operating system services to your execut</w:t>
      </w:r>
      <w:r>
        <w:t>able code. These services</w:t>
      </w:r>
      <w:r>
        <w:rPr>
          <w:spacing w:val="1"/>
        </w:rPr>
        <w:t xml:space="preserve"> </w:t>
      </w:r>
      <w:r>
        <w:t>are built into a runtime layer so that your code does not need to worry about the low-level details</w:t>
      </w:r>
      <w:r>
        <w:rPr>
          <w:spacing w:val="1"/>
        </w:rPr>
        <w:t xml:space="preserve"> </w:t>
      </w:r>
      <w:r>
        <w:t>of working with the operating system. Operations such as memory management and file I/O are</w:t>
      </w:r>
      <w:r>
        <w:rPr>
          <w:spacing w:val="1"/>
        </w:rPr>
        <w:t xml:space="preserve"> </w:t>
      </w:r>
      <w:r>
        <w:t>good examples of services that might b</w:t>
      </w:r>
      <w:r>
        <w:t>e provided by a runtime environment. Before .NET came</w:t>
      </w:r>
      <w:r>
        <w:rPr>
          <w:spacing w:val="1"/>
        </w:rPr>
        <w:t xml:space="preserve"> </w:t>
      </w:r>
      <w:r>
        <w:t>along, each language shipped with its own runtime environment. Visual Basic shipped with a</w:t>
      </w:r>
      <w:r>
        <w:rPr>
          <w:spacing w:val="1"/>
        </w:rPr>
        <w:t xml:space="preserve"> </w:t>
      </w:r>
      <w:r>
        <w:t>runtime called MSVBVM60.DLL. Visual C++ shipped with a DLL called MSVCRT.DLL. Each</w:t>
      </w:r>
      <w:r>
        <w:rPr>
          <w:spacing w:val="1"/>
        </w:rPr>
        <w:t xml:space="preserve"> </w:t>
      </w:r>
      <w:r>
        <w:t>of these runtime modules pro</w:t>
      </w:r>
      <w:r>
        <w:t>vided a set of low-level services to code that developers wrote.</w:t>
      </w:r>
      <w:r>
        <w:rPr>
          <w:spacing w:val="1"/>
        </w:rPr>
        <w:t xml:space="preserve"> </w:t>
      </w:r>
      <w:r>
        <w:t>Developers would write code and then build that code with the appropriate runtime in mind. The</w:t>
      </w:r>
      <w:r>
        <w:rPr>
          <w:spacing w:val="1"/>
        </w:rPr>
        <w:t xml:space="preserve"> </w:t>
      </w:r>
      <w:r>
        <w:t>executable code would ship with the runtime, which would be installed on a user's machine if it</w:t>
      </w:r>
      <w:r>
        <w:rPr>
          <w:spacing w:val="1"/>
        </w:rPr>
        <w:t xml:space="preserve"> </w:t>
      </w:r>
      <w:r>
        <w:t>weren't</w:t>
      </w:r>
      <w:r>
        <w:rPr>
          <w:spacing w:val="7"/>
        </w:rPr>
        <w:t xml:space="preserve"> </w:t>
      </w:r>
      <w:r>
        <w:t>already</w:t>
      </w:r>
      <w:r>
        <w:rPr>
          <w:spacing w:val="-3"/>
        </w:rPr>
        <w:t xml:space="preserve"> </w:t>
      </w:r>
      <w:r>
        <w:t>present.</w:t>
      </w:r>
    </w:p>
    <w:p w14:paraId="3AA7D5F5" w14:textId="77777777" w:rsidR="007B5FC1" w:rsidRDefault="007B5FC1">
      <w:pPr>
        <w:pStyle w:val="BodyText"/>
        <w:spacing w:before="1"/>
        <w:rPr>
          <w:sz w:val="36"/>
        </w:rPr>
      </w:pPr>
    </w:p>
    <w:p w14:paraId="53C7F73D" w14:textId="77777777" w:rsidR="007B5FC1" w:rsidRDefault="002C4E60">
      <w:pPr>
        <w:pStyle w:val="BodyText"/>
        <w:spacing w:line="360" w:lineRule="auto"/>
        <w:ind w:left="460" w:right="559" w:firstLine="720"/>
        <w:jc w:val="both"/>
      </w:pPr>
      <w:r>
        <w:t>The main problem with these runtime environments is that they were designed for use</w:t>
      </w:r>
      <w:r>
        <w:rPr>
          <w:spacing w:val="1"/>
        </w:rPr>
        <w:t xml:space="preserve"> </w:t>
      </w:r>
      <w:r>
        <w:t>with a single language. The Visual Basic runtime provided nice features for operations like</w:t>
      </w:r>
      <w:r>
        <w:rPr>
          <w:spacing w:val="1"/>
        </w:rPr>
        <w:t xml:space="preserve"> </w:t>
      </w:r>
      <w:r>
        <w:t>working with memory and launching COM objects, but the</w:t>
      </w:r>
      <w:r>
        <w:t>se features were only available to</w:t>
      </w:r>
      <w:r>
        <w:rPr>
          <w:spacing w:val="1"/>
        </w:rPr>
        <w:t xml:space="preserve"> </w:t>
      </w:r>
      <w:r>
        <w:t>Visual Basic users. Developers using Visual C++ could not use the features of the Visual Basic</w:t>
      </w:r>
      <w:r>
        <w:rPr>
          <w:spacing w:val="1"/>
        </w:rPr>
        <w:t xml:space="preserve"> </w:t>
      </w:r>
      <w:r>
        <w:t>runtime. Visual C++ users had their own runtime, with its own long list of features, but those</w:t>
      </w:r>
      <w:r>
        <w:rPr>
          <w:spacing w:val="1"/>
        </w:rPr>
        <w:t xml:space="preserve"> </w:t>
      </w:r>
      <w:r>
        <w:t>features were unavailable to Vi</w:t>
      </w:r>
      <w:r>
        <w:t>sual Basic users. This "separate runtime" approach prevented</w:t>
      </w:r>
      <w:r>
        <w:rPr>
          <w:spacing w:val="1"/>
        </w:rPr>
        <w:t xml:space="preserve"> </w:t>
      </w:r>
      <w:r>
        <w:t>languages</w:t>
      </w:r>
      <w:r>
        <w:rPr>
          <w:spacing w:val="4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working</w:t>
      </w:r>
      <w:r>
        <w:rPr>
          <w:spacing w:val="2"/>
        </w:rPr>
        <w:t xml:space="preserve"> </w:t>
      </w:r>
      <w:r>
        <w:t>together</w:t>
      </w:r>
      <w:r>
        <w:rPr>
          <w:spacing w:val="6"/>
        </w:rPr>
        <w:t xml:space="preserve"> </w:t>
      </w:r>
      <w:r>
        <w:t>seamlessly.</w:t>
      </w:r>
    </w:p>
    <w:p w14:paraId="3964B3D4" w14:textId="77777777" w:rsidR="007B5FC1" w:rsidRDefault="007B5FC1">
      <w:pPr>
        <w:pStyle w:val="BodyText"/>
        <w:spacing w:before="1"/>
        <w:rPr>
          <w:sz w:val="36"/>
        </w:rPr>
      </w:pPr>
    </w:p>
    <w:p w14:paraId="6753AF98" w14:textId="77777777" w:rsidR="007B5FC1" w:rsidRDefault="002C4E60">
      <w:pPr>
        <w:pStyle w:val="BodyText"/>
        <w:spacing w:line="360" w:lineRule="auto"/>
        <w:ind w:left="460" w:right="566" w:firstLine="720"/>
        <w:jc w:val="both"/>
      </w:pPr>
      <w:r>
        <w:t>It's not possible, for example, to grab some memory in a piece of Visual Basic code and</w:t>
      </w:r>
      <w:r>
        <w:rPr>
          <w:spacing w:val="1"/>
        </w:rPr>
        <w:t xml:space="preserve"> </w:t>
      </w:r>
      <w:r>
        <w:t>then hand it off to a piece of Visual C++ code, which frees th</w:t>
      </w:r>
      <w:r>
        <w:t>e memory. The different runtimes</w:t>
      </w:r>
      <w:r>
        <w:rPr>
          <w:spacing w:val="1"/>
        </w:rPr>
        <w:t xml:space="preserve"> </w:t>
      </w:r>
      <w:r>
        <w:t>implement</w:t>
      </w:r>
      <w:r>
        <w:rPr>
          <w:spacing w:val="21"/>
        </w:rPr>
        <w:t xml:space="preserve"> </w:t>
      </w:r>
      <w:r>
        <w:t>their</w:t>
      </w:r>
      <w:r>
        <w:rPr>
          <w:spacing w:val="21"/>
        </w:rPr>
        <w:t xml:space="preserve"> </w:t>
      </w:r>
      <w:r>
        <w:t>own</w:t>
      </w:r>
      <w:r>
        <w:rPr>
          <w:spacing w:val="19"/>
        </w:rPr>
        <w:t xml:space="preserve"> </w:t>
      </w:r>
      <w:r>
        <w:t>feature</w:t>
      </w:r>
      <w:r>
        <w:rPr>
          <w:spacing w:val="19"/>
        </w:rPr>
        <w:t xml:space="preserve"> </w:t>
      </w:r>
      <w:r>
        <w:t>set</w:t>
      </w:r>
      <w:r>
        <w:rPr>
          <w:spacing w:val="25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their</w:t>
      </w:r>
      <w:r>
        <w:rPr>
          <w:spacing w:val="21"/>
        </w:rPr>
        <w:t xml:space="preserve"> </w:t>
      </w:r>
      <w:r>
        <w:t>own</w:t>
      </w:r>
      <w:r>
        <w:rPr>
          <w:spacing w:val="19"/>
        </w:rPr>
        <w:t xml:space="preserve"> </w:t>
      </w:r>
      <w:r>
        <w:t>way.</w:t>
      </w:r>
      <w:r>
        <w:rPr>
          <w:spacing w:val="2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feature</w:t>
      </w:r>
      <w:r>
        <w:rPr>
          <w:spacing w:val="19"/>
        </w:rPr>
        <w:t xml:space="preserve"> </w:t>
      </w:r>
      <w:r>
        <w:t>sets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various</w:t>
      </w:r>
      <w:r>
        <w:rPr>
          <w:spacing w:val="17"/>
        </w:rPr>
        <w:t xml:space="preserve"> </w:t>
      </w:r>
      <w:r>
        <w:t>runtimes</w:t>
      </w:r>
      <w:r>
        <w:rPr>
          <w:spacing w:val="18"/>
        </w:rPr>
        <w:t xml:space="preserve"> </w:t>
      </w:r>
      <w:r>
        <w:t>are</w:t>
      </w:r>
    </w:p>
    <w:p w14:paraId="1084436C" w14:textId="77777777" w:rsidR="007B5FC1" w:rsidRDefault="007B5FC1">
      <w:pPr>
        <w:spacing w:line="360" w:lineRule="auto"/>
        <w:jc w:val="both"/>
        <w:sectPr w:rsidR="007B5FC1">
          <w:pgSz w:w="12240" w:h="15840"/>
          <w:pgMar w:top="1360" w:right="880" w:bottom="920" w:left="980" w:header="0" w:footer="649" w:gutter="0"/>
          <w:cols w:space="720"/>
        </w:sectPr>
      </w:pPr>
    </w:p>
    <w:p w14:paraId="3D1B3A9C" w14:textId="77777777" w:rsidR="007B5FC1" w:rsidRDefault="002C4E60">
      <w:pPr>
        <w:pStyle w:val="BodyText"/>
        <w:spacing w:before="77" w:line="355" w:lineRule="auto"/>
        <w:ind w:left="460" w:right="516"/>
        <w:jc w:val="both"/>
      </w:pPr>
      <w:r>
        <w:lastRenderedPageBreak/>
        <w:t>inconsistent. Even features that are found in more than one runtime are implemented in different</w:t>
      </w:r>
      <w:r>
        <w:rPr>
          <w:spacing w:val="1"/>
        </w:rPr>
        <w:t xml:space="preserve"> </w:t>
      </w:r>
      <w:r>
        <w:t xml:space="preserve">ways, </w:t>
      </w:r>
      <w:r>
        <w:t>making</w:t>
      </w:r>
      <w:r>
        <w:rPr>
          <w:spacing w:val="2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impossible</w:t>
      </w:r>
      <w:r>
        <w:rPr>
          <w:spacing w:val="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pieces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code</w:t>
      </w:r>
      <w:r>
        <w:rPr>
          <w:spacing w:val="-12"/>
        </w:rPr>
        <w:t xml:space="preserve"> </w:t>
      </w:r>
      <w:r>
        <w:t>written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languages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work</w:t>
      </w:r>
      <w:r>
        <w:rPr>
          <w:spacing w:val="-12"/>
        </w:rPr>
        <w:t xml:space="preserve"> </w:t>
      </w:r>
      <w:r>
        <w:t>together.</w:t>
      </w:r>
    </w:p>
    <w:p w14:paraId="58A44B3C" w14:textId="77777777" w:rsidR="007B5FC1" w:rsidRDefault="007B5FC1">
      <w:pPr>
        <w:pStyle w:val="BodyText"/>
        <w:spacing w:before="3"/>
        <w:rPr>
          <w:sz w:val="36"/>
        </w:rPr>
      </w:pPr>
    </w:p>
    <w:p w14:paraId="31E73176" w14:textId="77777777" w:rsidR="007B5FC1" w:rsidRDefault="002C4E60">
      <w:pPr>
        <w:pStyle w:val="BodyText"/>
        <w:spacing w:line="360" w:lineRule="auto"/>
        <w:ind w:left="460" w:right="549" w:firstLine="720"/>
        <w:jc w:val="both"/>
      </w:pPr>
      <w:r>
        <w:t>One of the design goals of the .NET Framework was to unify the runtime engines so that</w:t>
      </w:r>
      <w:r>
        <w:rPr>
          <w:spacing w:val="1"/>
        </w:rPr>
        <w:t xml:space="preserve"> </w:t>
      </w:r>
      <w:r>
        <w:t>all developers could work with a single set of runtime services. The .NET F</w:t>
      </w:r>
      <w:r>
        <w:t>ramework's solution</w:t>
      </w:r>
      <w:r>
        <w:rPr>
          <w:spacing w:val="1"/>
        </w:rPr>
        <w:t xml:space="preserve"> </w:t>
      </w:r>
      <w:r>
        <w:t xml:space="preserve">is called the </w:t>
      </w:r>
      <w:r>
        <w:rPr>
          <w:i/>
        </w:rPr>
        <w:t>Common Language Runtime (CLR)</w:t>
      </w:r>
      <w:r>
        <w:t>. The CLR provides capabilities such as memory</w:t>
      </w:r>
      <w:r>
        <w:rPr>
          <w:spacing w:val="1"/>
        </w:rPr>
        <w:t xml:space="preserve"> </w:t>
      </w:r>
      <w:r>
        <w:t>management, security, and robust error-handling to any language that works with the .NET</w:t>
      </w:r>
      <w:r>
        <w:rPr>
          <w:spacing w:val="1"/>
        </w:rPr>
        <w:t xml:space="preserve"> </w:t>
      </w:r>
      <w:r>
        <w:t>Framework.</w:t>
      </w:r>
      <w:r>
        <w:rPr>
          <w:spacing w:val="1"/>
        </w:rPr>
        <w:t xml:space="preserve"> </w:t>
      </w:r>
      <w:r>
        <w:t>Thanks to the CLR,</w:t>
      </w:r>
      <w:r>
        <w:rPr>
          <w:spacing w:val="1"/>
        </w:rPr>
        <w:t xml:space="preserve"> </w:t>
      </w:r>
      <w:r>
        <w:t>all .NET</w:t>
      </w:r>
      <w:r>
        <w:rPr>
          <w:spacing w:val="1"/>
        </w:rPr>
        <w:t xml:space="preserve"> </w:t>
      </w:r>
      <w:r>
        <w:t>languages can use</w:t>
      </w:r>
      <w:r>
        <w:rPr>
          <w:spacing w:val="60"/>
        </w:rPr>
        <w:t xml:space="preserve"> </w:t>
      </w:r>
      <w:r>
        <w:t>a variety of runtime services</w:t>
      </w:r>
      <w:r>
        <w:rPr>
          <w:spacing w:val="1"/>
        </w:rPr>
        <w:t xml:space="preserve"> </w:t>
      </w:r>
      <w:r>
        <w:t>without</w:t>
      </w:r>
      <w:r>
        <w:rPr>
          <w:spacing w:val="-5"/>
        </w:rPr>
        <w:t xml:space="preserve"> </w:t>
      </w:r>
      <w:r>
        <w:t>developers</w:t>
      </w:r>
      <w:r>
        <w:rPr>
          <w:spacing w:val="-4"/>
        </w:rPr>
        <w:t xml:space="preserve"> </w:t>
      </w:r>
      <w:r>
        <w:t>worrying</w:t>
      </w:r>
      <w:r>
        <w:rPr>
          <w:spacing w:val="-2"/>
        </w:rPr>
        <w:t xml:space="preserve"> </w:t>
      </w:r>
      <w:r>
        <w:t>about whether</w:t>
      </w:r>
      <w:r>
        <w:rPr>
          <w:spacing w:val="-5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particular</w:t>
      </w:r>
      <w:r>
        <w:rPr>
          <w:spacing w:val="5"/>
        </w:rPr>
        <w:t xml:space="preserve"> </w:t>
      </w:r>
      <w:r>
        <w:t>language</w:t>
      </w:r>
      <w:r>
        <w:rPr>
          <w:spacing w:val="-3"/>
        </w:rPr>
        <w:t xml:space="preserve"> </w:t>
      </w:r>
      <w:r>
        <w:t>supports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runtime</w:t>
      </w:r>
      <w:r>
        <w:rPr>
          <w:spacing w:val="2"/>
        </w:rPr>
        <w:t xml:space="preserve"> </w:t>
      </w:r>
      <w:r>
        <w:t>feature.</w:t>
      </w:r>
    </w:p>
    <w:p w14:paraId="0D614E97" w14:textId="77777777" w:rsidR="007B5FC1" w:rsidRDefault="002C4E60">
      <w:pPr>
        <w:pStyle w:val="BodyText"/>
        <w:spacing w:before="3" w:line="360" w:lineRule="auto"/>
        <w:ind w:left="460" w:right="494" w:firstLine="720"/>
      </w:pPr>
      <w:r>
        <w:t>The</w:t>
      </w:r>
      <w:r>
        <w:rPr>
          <w:spacing w:val="1"/>
        </w:rPr>
        <w:t xml:space="preserve"> </w:t>
      </w:r>
      <w:r>
        <w:t>CLR also enables languages to</w:t>
      </w:r>
      <w:r>
        <w:rPr>
          <w:spacing w:val="1"/>
        </w:rPr>
        <w:t xml:space="preserve"> </w:t>
      </w:r>
      <w:r>
        <w:t>interoperate</w:t>
      </w:r>
      <w:r>
        <w:rPr>
          <w:spacing w:val="1"/>
        </w:rPr>
        <w:t xml:space="preserve"> </w:t>
      </w:r>
      <w:r>
        <w:t>with one</w:t>
      </w:r>
      <w:r>
        <w:rPr>
          <w:spacing w:val="1"/>
        </w:rPr>
        <w:t xml:space="preserve"> </w:t>
      </w:r>
      <w:r>
        <w:t>another. Memory can be</w:t>
      </w:r>
      <w:r>
        <w:rPr>
          <w:spacing w:val="1"/>
        </w:rPr>
        <w:t xml:space="preserve"> </w:t>
      </w:r>
      <w:r>
        <w:t>allocated</w:t>
      </w:r>
      <w:r>
        <w:rPr>
          <w:spacing w:val="-2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written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t>language</w:t>
      </w:r>
      <w:r>
        <w:rPr>
          <w:spacing w:val="2"/>
        </w:rPr>
        <w:t xml:space="preserve"> </w:t>
      </w:r>
      <w:r>
        <w:t>—</w:t>
      </w:r>
      <w:r>
        <w:rPr>
          <w:spacing w:val="-1"/>
        </w:rPr>
        <w:t xml:space="preserve"> </w:t>
      </w:r>
      <w:r>
        <w:t>Visual</w:t>
      </w:r>
      <w:r>
        <w:rPr>
          <w:spacing w:val="-10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.NET,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instance</w:t>
      </w:r>
      <w:r>
        <w:rPr>
          <w:spacing w:val="3"/>
        </w:rPr>
        <w:t xml:space="preserve"> </w:t>
      </w:r>
      <w:r>
        <w:t>—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freed</w:t>
      </w:r>
      <w:r>
        <w:rPr>
          <w:spacing w:val="-57"/>
        </w:rPr>
        <w:t xml:space="preserve"> </w:t>
      </w:r>
      <w:r>
        <w:t>by code written in another language, say, C#. Similarly, errors can be raised in one language and</w:t>
      </w:r>
      <w:r>
        <w:rPr>
          <w:spacing w:val="1"/>
        </w:rPr>
        <w:t xml:space="preserve"> </w:t>
      </w:r>
      <w:r>
        <w:t>processed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another</w:t>
      </w:r>
      <w:r>
        <w:rPr>
          <w:spacing w:val="5"/>
        </w:rPr>
        <w:t xml:space="preserve"> </w:t>
      </w:r>
      <w:r>
        <w:t>language.</w:t>
      </w:r>
    </w:p>
    <w:p w14:paraId="6910BEB6" w14:textId="77777777" w:rsidR="007B5FC1" w:rsidRDefault="007B5FC1">
      <w:pPr>
        <w:pStyle w:val="BodyText"/>
        <w:spacing w:before="4"/>
        <w:rPr>
          <w:sz w:val="36"/>
        </w:rPr>
      </w:pPr>
    </w:p>
    <w:p w14:paraId="42712D60" w14:textId="77777777" w:rsidR="007B5FC1" w:rsidRDefault="002C4E60">
      <w:pPr>
        <w:pStyle w:val="Heading6"/>
        <w:spacing w:before="1"/>
        <w:jc w:val="both"/>
      </w:pPr>
      <w:bookmarkStart w:id="22" w:name=".NET_Class_Libraries"/>
      <w:bookmarkEnd w:id="22"/>
      <w:r>
        <w:t>.NET</w:t>
      </w:r>
      <w:r>
        <w:rPr>
          <w:spacing w:val="-9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Libraries</w:t>
      </w:r>
    </w:p>
    <w:p w14:paraId="0AE68CE0" w14:textId="77777777" w:rsidR="007B5FC1" w:rsidRDefault="002C4E60">
      <w:pPr>
        <w:pStyle w:val="BodyText"/>
        <w:spacing w:before="132" w:line="360" w:lineRule="auto"/>
        <w:ind w:left="460" w:right="547" w:firstLine="720"/>
        <w:jc w:val="both"/>
      </w:pPr>
      <w:r>
        <w:t>Developers like to work with code that has already bee</w:t>
      </w:r>
      <w:r>
        <w:t>n tested and shown to work, such</w:t>
      </w:r>
      <w:r>
        <w:rPr>
          <w:spacing w:val="1"/>
        </w:rPr>
        <w:t xml:space="preserve"> </w:t>
      </w:r>
      <w:r>
        <w:t>as the Win32 API and the MFC Class libraries.</w:t>
      </w:r>
      <w:r>
        <w:rPr>
          <w:spacing w:val="1"/>
        </w:rPr>
        <w:t xml:space="preserve"> </w:t>
      </w:r>
      <w:r>
        <w:t>Code re-use has long been the goal of the</w:t>
      </w:r>
      <w:r>
        <w:rPr>
          <w:spacing w:val="1"/>
        </w:rPr>
        <w:t xml:space="preserve"> </w:t>
      </w:r>
      <w:r>
        <w:t>software development community. However, the practicality of code re-use has not lived up to</w:t>
      </w:r>
      <w:r>
        <w:rPr>
          <w:spacing w:val="1"/>
        </w:rPr>
        <w:t xml:space="preserve"> </w:t>
      </w:r>
      <w:r>
        <w:t xml:space="preserve">expectations. Many languages have had </w:t>
      </w:r>
      <w:r>
        <w:t>access to bodies of pre-tested, ready-to-run code. Visual</w:t>
      </w:r>
      <w:r>
        <w:rPr>
          <w:spacing w:val="1"/>
        </w:rPr>
        <w:t xml:space="preserve"> </w:t>
      </w:r>
      <w:r>
        <w:t>C++ has benefited from class libraries such as the Microsoft Foundation Classes (MFC), which</w:t>
      </w:r>
      <w:r>
        <w:rPr>
          <w:spacing w:val="1"/>
        </w:rPr>
        <w:t xml:space="preserve"> </w:t>
      </w:r>
      <w:r>
        <w:t>enabled</w:t>
      </w:r>
      <w:r>
        <w:rPr>
          <w:spacing w:val="1"/>
        </w:rPr>
        <w:t xml:space="preserve"> </w:t>
      </w:r>
      <w:r>
        <w:t>C++</w:t>
      </w:r>
      <w:r>
        <w:rPr>
          <w:spacing w:val="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quickly,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Active</w:t>
      </w:r>
      <w:r>
        <w:rPr>
          <w:spacing w:val="61"/>
        </w:rPr>
        <w:t xml:space="preserve"> </w:t>
      </w:r>
      <w:r>
        <w:t>Template</w:t>
      </w:r>
      <w:r>
        <w:rPr>
          <w:spacing w:val="-57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(ATL),</w:t>
      </w:r>
      <w:r>
        <w:rPr>
          <w:spacing w:val="1"/>
        </w:rPr>
        <w:t xml:space="preserve"> </w:t>
      </w:r>
      <w:r>
        <w:t>whic</w:t>
      </w:r>
      <w:r>
        <w:t>h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objects.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languagespecific</w:t>
      </w:r>
      <w:proofErr w:type="spellEnd"/>
      <w:r>
        <w:rPr>
          <w:spacing w:val="-1"/>
        </w:rPr>
        <w:t xml:space="preserve"> </w:t>
      </w:r>
      <w:r>
        <w:t>nature</w:t>
      </w:r>
      <w:r>
        <w:rPr>
          <w:spacing w:val="-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these</w:t>
      </w:r>
      <w:r>
        <w:rPr>
          <w:spacing w:val="3"/>
        </w:rPr>
        <w:t xml:space="preserve"> </w:t>
      </w:r>
      <w:r>
        <w:t>libraries</w:t>
      </w:r>
      <w:r>
        <w:rPr>
          <w:spacing w:val="-4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them</w:t>
      </w:r>
      <w:r>
        <w:rPr>
          <w:spacing w:val="-10"/>
        </w:rPr>
        <w:t xml:space="preserve"> </w:t>
      </w:r>
      <w:r>
        <w:t>unavailable</w:t>
      </w:r>
      <w:r>
        <w:rPr>
          <w:spacing w:val="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languages.</w:t>
      </w:r>
    </w:p>
    <w:p w14:paraId="49B72E6A" w14:textId="77777777" w:rsidR="007B5FC1" w:rsidRDefault="007B5FC1">
      <w:pPr>
        <w:pStyle w:val="BodyText"/>
        <w:spacing w:before="5"/>
        <w:rPr>
          <w:sz w:val="36"/>
        </w:rPr>
      </w:pPr>
    </w:p>
    <w:p w14:paraId="137C6576" w14:textId="77777777" w:rsidR="007B5FC1" w:rsidRDefault="002C4E60">
      <w:pPr>
        <w:pStyle w:val="BodyText"/>
        <w:spacing w:line="360" w:lineRule="auto"/>
        <w:ind w:left="460" w:right="556" w:firstLine="720"/>
        <w:jc w:val="both"/>
      </w:pPr>
      <w:r>
        <w:t>Visual Basic developers are locked out of using ATL when building their COM objects.</w:t>
      </w:r>
      <w:r>
        <w:rPr>
          <w:spacing w:val="1"/>
        </w:rPr>
        <w:t xml:space="preserve"> </w:t>
      </w:r>
      <w:r>
        <w:t xml:space="preserve">The .NET </w:t>
      </w:r>
      <w:r>
        <w:t>Framework provides many classes that help developers re-use code. The .NET class</w:t>
      </w:r>
      <w:r>
        <w:rPr>
          <w:spacing w:val="1"/>
        </w:rPr>
        <w:t xml:space="preserve"> </w:t>
      </w:r>
      <w:r>
        <w:t>libraries contain code for programming topics such as threading, file I/O, database support, XML</w:t>
      </w:r>
      <w:r>
        <w:rPr>
          <w:spacing w:val="-57"/>
        </w:rPr>
        <w:t xml:space="preserve"> </w:t>
      </w:r>
      <w:r>
        <w:t>parsing, and data structures, such as stacks and queues. Best of all, this ent</w:t>
      </w:r>
      <w:r>
        <w:t>ire class library is</w:t>
      </w:r>
      <w:r>
        <w:rPr>
          <w:spacing w:val="1"/>
        </w:rPr>
        <w:t xml:space="preserve"> </w:t>
      </w:r>
      <w:r>
        <w:t>available to any programming language that supports the .NET Framework. Thanks to the CLR,</w:t>
      </w:r>
      <w:r>
        <w:rPr>
          <w:spacing w:val="1"/>
        </w:rPr>
        <w:t xml:space="preserve"> </w:t>
      </w:r>
      <w:r>
        <w:t>any .NET language can use any class in the .NET class library. Because all languages now</w:t>
      </w:r>
      <w:r>
        <w:rPr>
          <w:spacing w:val="1"/>
        </w:rPr>
        <w:t xml:space="preserve"> </w:t>
      </w:r>
      <w:r>
        <w:t>support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same</w:t>
      </w:r>
      <w:r>
        <w:rPr>
          <w:spacing w:val="14"/>
        </w:rPr>
        <w:t xml:space="preserve"> </w:t>
      </w:r>
      <w:r>
        <w:t>runtime,</w:t>
      </w:r>
      <w:r>
        <w:rPr>
          <w:spacing w:val="13"/>
        </w:rPr>
        <w:t xml:space="preserve"> </w:t>
      </w:r>
      <w:r>
        <w:t>they</w:t>
      </w:r>
      <w:r>
        <w:rPr>
          <w:spacing w:val="6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re-use</w:t>
      </w:r>
      <w:r>
        <w:rPr>
          <w:spacing w:val="13"/>
        </w:rPr>
        <w:t xml:space="preserve"> </w:t>
      </w:r>
      <w:r>
        <w:t>any</w:t>
      </w:r>
      <w:r>
        <w:rPr>
          <w:spacing w:val="5"/>
        </w:rPr>
        <w:t xml:space="preserve"> </w:t>
      </w:r>
      <w:r>
        <w:t>class</w:t>
      </w:r>
      <w:r>
        <w:rPr>
          <w:spacing w:val="13"/>
        </w:rPr>
        <w:t xml:space="preserve"> </w:t>
      </w:r>
      <w:r>
        <w:t>tha</w:t>
      </w:r>
      <w:r>
        <w:t>t</w:t>
      </w:r>
      <w:r>
        <w:rPr>
          <w:spacing w:val="14"/>
        </w:rPr>
        <w:t xml:space="preserve"> </w:t>
      </w:r>
      <w:r>
        <w:t>works</w:t>
      </w:r>
      <w:r>
        <w:rPr>
          <w:spacing w:val="13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.NET</w:t>
      </w:r>
      <w:r>
        <w:rPr>
          <w:spacing w:val="12"/>
        </w:rPr>
        <w:t xml:space="preserve"> </w:t>
      </w:r>
      <w:r>
        <w:t>Framework.</w:t>
      </w:r>
      <w:r>
        <w:rPr>
          <w:spacing w:val="13"/>
        </w:rPr>
        <w:t xml:space="preserve"> </w:t>
      </w:r>
      <w:r>
        <w:t>This</w:t>
      </w:r>
    </w:p>
    <w:p w14:paraId="264D2840" w14:textId="77777777" w:rsidR="007B5FC1" w:rsidRDefault="007B5FC1">
      <w:pPr>
        <w:spacing w:line="360" w:lineRule="auto"/>
        <w:jc w:val="both"/>
        <w:sectPr w:rsidR="007B5FC1">
          <w:pgSz w:w="12240" w:h="15840"/>
          <w:pgMar w:top="1360" w:right="880" w:bottom="920" w:left="980" w:header="0" w:footer="649" w:gutter="0"/>
          <w:cols w:space="720"/>
        </w:sectPr>
      </w:pPr>
    </w:p>
    <w:p w14:paraId="790DE48E" w14:textId="77777777" w:rsidR="007B5FC1" w:rsidRDefault="002C4E60">
      <w:pPr>
        <w:pStyle w:val="BodyText"/>
        <w:spacing w:before="77" w:line="355" w:lineRule="auto"/>
        <w:ind w:left="460" w:right="562"/>
        <w:jc w:val="both"/>
      </w:pPr>
      <w:r>
        <w:lastRenderedPageBreak/>
        <w:t>means that any functionality available to one language will also be available to any other .NET</w:t>
      </w:r>
      <w:r>
        <w:rPr>
          <w:spacing w:val="1"/>
        </w:rPr>
        <w:t xml:space="preserve"> </w:t>
      </w:r>
      <w:r>
        <w:t>language.</w:t>
      </w:r>
    </w:p>
    <w:p w14:paraId="25061C77" w14:textId="77777777" w:rsidR="007B5FC1" w:rsidRDefault="007B5FC1">
      <w:pPr>
        <w:pStyle w:val="BodyText"/>
        <w:spacing w:before="3"/>
        <w:rPr>
          <w:sz w:val="36"/>
        </w:rPr>
      </w:pPr>
    </w:p>
    <w:p w14:paraId="767EC4E3" w14:textId="77777777" w:rsidR="007B5FC1" w:rsidRDefault="002C4E60">
      <w:pPr>
        <w:pStyle w:val="BodyText"/>
        <w:spacing w:line="360" w:lineRule="auto"/>
        <w:ind w:left="460" w:right="548" w:firstLine="720"/>
        <w:jc w:val="both"/>
      </w:pPr>
      <w:r>
        <w:t>The</w:t>
      </w:r>
      <w:r>
        <w:rPr>
          <w:spacing w:val="27"/>
        </w:rPr>
        <w:t xml:space="preserve"> </w:t>
      </w:r>
      <w:r>
        <w:t>class</w:t>
      </w:r>
      <w:r>
        <w:rPr>
          <w:spacing w:val="30"/>
        </w:rPr>
        <w:t xml:space="preserve"> </w:t>
      </w:r>
      <w:r>
        <w:t>library</w:t>
      </w:r>
      <w:r>
        <w:rPr>
          <w:spacing w:val="18"/>
        </w:rPr>
        <w:t xml:space="preserve"> </w:t>
      </w:r>
      <w:r>
        <w:t>re-use</w:t>
      </w:r>
      <w:r>
        <w:rPr>
          <w:spacing w:val="28"/>
        </w:rPr>
        <w:t xml:space="preserve"> </w:t>
      </w:r>
      <w:r>
        <w:t>picture</w:t>
      </w:r>
      <w:r>
        <w:rPr>
          <w:spacing w:val="27"/>
        </w:rPr>
        <w:t xml:space="preserve"> </w:t>
      </w:r>
      <w:r>
        <w:t>painted</w:t>
      </w:r>
      <w:r>
        <w:rPr>
          <w:spacing w:val="27"/>
        </w:rPr>
        <w:t xml:space="preserve"> </w:t>
      </w:r>
      <w:r>
        <w:t>by</w:t>
      </w:r>
      <w:r>
        <w:rPr>
          <w:spacing w:val="19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.NET</w:t>
      </w:r>
      <w:r>
        <w:rPr>
          <w:spacing w:val="25"/>
        </w:rPr>
        <w:t xml:space="preserve"> </w:t>
      </w:r>
      <w:r>
        <w:t>Framework</w:t>
      </w:r>
      <w:r>
        <w:rPr>
          <w:spacing w:val="27"/>
        </w:rPr>
        <w:t xml:space="preserve"> </w:t>
      </w:r>
      <w:r>
        <w:t>gets</w:t>
      </w:r>
      <w:r>
        <w:rPr>
          <w:spacing w:val="22"/>
        </w:rPr>
        <w:t xml:space="preserve"> </w:t>
      </w:r>
      <w:r>
        <w:t>even</w:t>
      </w:r>
      <w:r>
        <w:rPr>
          <w:spacing w:val="23"/>
        </w:rPr>
        <w:t xml:space="preserve"> </w:t>
      </w:r>
      <w:r>
        <w:t>better</w:t>
      </w:r>
      <w:r>
        <w:rPr>
          <w:spacing w:val="24"/>
        </w:rPr>
        <w:t xml:space="preserve"> </w:t>
      </w:r>
      <w:r>
        <w:t>when</w:t>
      </w:r>
      <w:r>
        <w:rPr>
          <w:spacing w:val="-57"/>
        </w:rPr>
        <w:t xml:space="preserve"> </w:t>
      </w:r>
      <w:r>
        <w:t xml:space="preserve">you </w:t>
      </w:r>
      <w:r>
        <w:t>realize that re-use extends to your code, not just code that Microsoft ships with .NET. The</w:t>
      </w:r>
      <w:r>
        <w:rPr>
          <w:spacing w:val="1"/>
        </w:rPr>
        <w:t xml:space="preserve"> </w:t>
      </w:r>
      <w:r>
        <w:t>code that Microsoft ships in the .NET class library code base is architecturally no different from</w:t>
      </w:r>
      <w:r>
        <w:rPr>
          <w:spacing w:val="1"/>
        </w:rPr>
        <w:t xml:space="preserve"> </w:t>
      </w:r>
      <w:r>
        <w:t>the code you</w:t>
      </w:r>
      <w:r>
        <w:rPr>
          <w:spacing w:val="1"/>
        </w:rPr>
        <w:t xml:space="preserve"> </w:t>
      </w:r>
      <w:r>
        <w:t>write.</w:t>
      </w:r>
      <w:r>
        <w:rPr>
          <w:spacing w:val="1"/>
        </w:rPr>
        <w:t xml:space="preserve"> </w:t>
      </w:r>
      <w:r>
        <w:t>The Microsoft</w:t>
      </w:r>
      <w:r>
        <w:rPr>
          <w:spacing w:val="1"/>
        </w:rPr>
        <w:t xml:space="preserve"> </w:t>
      </w:r>
      <w:r>
        <w:t>code is simply code that</w:t>
      </w:r>
      <w:r>
        <w:rPr>
          <w:spacing w:val="1"/>
        </w:rPr>
        <w:t xml:space="preserve"> </w:t>
      </w:r>
      <w:r>
        <w:t>was wr</w:t>
      </w:r>
      <w:r>
        <w:t>itten using a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supported by .NET and built using a .NET development tool. This means that Microsoft is using</w:t>
      </w:r>
      <w:r>
        <w:rPr>
          <w:spacing w:val="1"/>
        </w:rPr>
        <w:t xml:space="preserve"> </w:t>
      </w:r>
      <w:r>
        <w:t>the same tools that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will use to</w:t>
      </w:r>
      <w:r>
        <w:rPr>
          <w:spacing w:val="1"/>
        </w:rPr>
        <w:t xml:space="preserve"> </w:t>
      </w:r>
      <w:r>
        <w:t>write</w:t>
      </w:r>
      <w:r>
        <w:rPr>
          <w:spacing w:val="1"/>
        </w:rPr>
        <w:t xml:space="preserve"> </w:t>
      </w:r>
      <w:r>
        <w:t>your</w:t>
      </w:r>
      <w:r>
        <w:rPr>
          <w:spacing w:val="60"/>
        </w:rPr>
        <w:t xml:space="preserve"> </w:t>
      </w:r>
      <w:r>
        <w:t>code. You can write code that</w:t>
      </w:r>
      <w:r>
        <w:rPr>
          <w:spacing w:val="60"/>
        </w:rPr>
        <w:t xml:space="preserve"> </w:t>
      </w:r>
      <w:r>
        <w:t>can be</w:t>
      </w:r>
      <w:r>
        <w:rPr>
          <w:spacing w:val="60"/>
        </w:rPr>
        <w:t xml:space="preserve"> </w:t>
      </w:r>
      <w:r>
        <w:t>used</w:t>
      </w:r>
      <w:r>
        <w:rPr>
          <w:spacing w:val="60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other .NET languages, just as Microsoft has wit</w:t>
      </w:r>
      <w:r>
        <w:t>h its class library. The .NET Framework enables</w:t>
      </w:r>
      <w:r>
        <w:rPr>
          <w:spacing w:val="1"/>
        </w:rPr>
        <w:t xml:space="preserve"> </w:t>
      </w:r>
      <w:r>
        <w:t>you to write code in C#, for example, and hand it off to Visual Basic .NET developers, who can</w:t>
      </w:r>
      <w:r>
        <w:rPr>
          <w:spacing w:val="1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t>your</w:t>
      </w:r>
      <w:r>
        <w:rPr>
          <w:spacing w:val="4"/>
        </w:rPr>
        <w:t xml:space="preserve"> </w:t>
      </w:r>
      <w:r>
        <w:t>compiled</w:t>
      </w:r>
      <w:r>
        <w:rPr>
          <w:spacing w:val="1"/>
        </w:rPr>
        <w:t xml:space="preserve"> </w:t>
      </w:r>
      <w:r>
        <w:t>code</w:t>
      </w:r>
      <w:r>
        <w:rPr>
          <w:spacing w:val="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their</w:t>
      </w:r>
      <w:r>
        <w:rPr>
          <w:spacing w:val="5"/>
        </w:rPr>
        <w:t xml:space="preserve"> </w:t>
      </w:r>
      <w:r>
        <w:t>applications.</w:t>
      </w:r>
    </w:p>
    <w:p w14:paraId="7854397D" w14:textId="77777777" w:rsidR="007B5FC1" w:rsidRDefault="007B5FC1">
      <w:pPr>
        <w:pStyle w:val="BodyText"/>
        <w:spacing w:before="2"/>
        <w:rPr>
          <w:sz w:val="37"/>
        </w:rPr>
      </w:pPr>
    </w:p>
    <w:p w14:paraId="522E6885" w14:textId="77777777" w:rsidR="007B5FC1" w:rsidRDefault="002C4E60">
      <w:pPr>
        <w:pStyle w:val="Heading6"/>
        <w:jc w:val="both"/>
      </w:pPr>
      <w:bookmarkStart w:id="23" w:name=".NET_Programming_Language"/>
      <w:bookmarkEnd w:id="23"/>
      <w:r>
        <w:t>.NET</w:t>
      </w:r>
      <w:r>
        <w:rPr>
          <w:spacing w:val="-11"/>
        </w:rPr>
        <w:t xml:space="preserve"> </w:t>
      </w:r>
      <w:r>
        <w:t>Programming</w:t>
      </w:r>
      <w:r>
        <w:rPr>
          <w:spacing w:val="-4"/>
        </w:rPr>
        <w:t xml:space="preserve"> </w:t>
      </w:r>
      <w:r>
        <w:t>Language</w:t>
      </w:r>
    </w:p>
    <w:p w14:paraId="596C96BF" w14:textId="77777777" w:rsidR="007B5FC1" w:rsidRDefault="002C4E60">
      <w:pPr>
        <w:pStyle w:val="BodyText"/>
        <w:spacing w:before="127"/>
        <w:ind w:left="1181"/>
        <w:jc w:val="both"/>
      </w:pPr>
      <w:r>
        <w:t>The</w:t>
      </w:r>
      <w:r>
        <w:rPr>
          <w:spacing w:val="-7"/>
        </w:rPr>
        <w:t xml:space="preserve"> </w:t>
      </w:r>
      <w:r>
        <w:t>.NET</w:t>
      </w:r>
      <w:r>
        <w:rPr>
          <w:spacing w:val="2"/>
        </w:rPr>
        <w:t xml:space="preserve"> </w:t>
      </w:r>
      <w:r>
        <w:t>Framework provides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too</w:t>
      </w:r>
      <w:r>
        <w:t>ls</w:t>
      </w:r>
      <w:r>
        <w:rPr>
          <w:spacing w:val="-7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help</w:t>
      </w:r>
      <w:r>
        <w:rPr>
          <w:spacing w:val="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works</w:t>
      </w:r>
      <w:r>
        <w:rPr>
          <w:spacing w:val="-7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</w:p>
    <w:p w14:paraId="35E014D3" w14:textId="77777777" w:rsidR="007B5FC1" w:rsidRDefault="002C4E60">
      <w:pPr>
        <w:pStyle w:val="BodyText"/>
        <w:spacing w:before="137" w:line="360" w:lineRule="auto"/>
        <w:ind w:left="460" w:right="545"/>
        <w:jc w:val="both"/>
      </w:pPr>
      <w:r>
        <w:t>.NET Framework. Microsoft provides a set of languages that are already ".NET-compatible". C#</w:t>
      </w:r>
      <w:r>
        <w:rPr>
          <w:spacing w:val="1"/>
        </w:rPr>
        <w:t xml:space="preserve"> </w:t>
      </w:r>
      <w:r>
        <w:t>is one of those languages. New versions of Visual Basic and Visual C++ have also been created</w:t>
      </w:r>
      <w:r>
        <w:rPr>
          <w:spacing w:val="1"/>
        </w:rPr>
        <w:t xml:space="preserve"> </w:t>
      </w:r>
      <w:r>
        <w:t xml:space="preserve">to take </w:t>
      </w:r>
      <w:r>
        <w:t>advantage of the .NET Framework, with a version of Jscript.NET on the way. The</w:t>
      </w:r>
      <w:r>
        <w:rPr>
          <w:spacing w:val="1"/>
        </w:rPr>
        <w:t xml:space="preserve"> </w:t>
      </w:r>
      <w:r>
        <w:t>development of .NET-compatible languages is not restricted to Microsoft. The .NET group at</w:t>
      </w:r>
      <w:r>
        <w:rPr>
          <w:spacing w:val="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published</w:t>
      </w:r>
      <w:r>
        <w:rPr>
          <w:spacing w:val="1"/>
        </w:rPr>
        <w:t xml:space="preserve"> </w:t>
      </w:r>
      <w:r>
        <w:t>documentation</w:t>
      </w:r>
      <w:r>
        <w:rPr>
          <w:spacing w:val="1"/>
        </w:rPr>
        <w:t xml:space="preserve"> </w:t>
      </w:r>
      <w:r>
        <w:t>showing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vendors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make</w:t>
      </w:r>
      <w:r>
        <w:rPr>
          <w:spacing w:val="6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lang</w:t>
      </w:r>
      <w:r>
        <w:t>uages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.NET,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vendors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languages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COBOL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Perl</w:t>
      </w:r>
      <w:r>
        <w:rPr>
          <w:spacing w:val="1"/>
        </w:rPr>
        <w:t xml:space="preserve"> </w:t>
      </w:r>
      <w:r>
        <w:t>compatible with the .NET Framework. There are currently 20 or more languages in the works</w:t>
      </w:r>
      <w:r>
        <w:rPr>
          <w:spacing w:val="1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third</w:t>
      </w:r>
      <w:r>
        <w:rPr>
          <w:spacing w:val="1"/>
        </w:rPr>
        <w:t xml:space="preserve"> </w:t>
      </w:r>
      <w:r>
        <w:t>party</w:t>
      </w:r>
      <w:r>
        <w:rPr>
          <w:spacing w:val="-7"/>
        </w:rPr>
        <w:t xml:space="preserve"> </w:t>
      </w:r>
      <w:r>
        <w:t>vendors and</w:t>
      </w:r>
      <w:r>
        <w:rPr>
          <w:spacing w:val="7"/>
        </w:rPr>
        <w:t xml:space="preserve"> </w:t>
      </w:r>
      <w:r>
        <w:t>institutions</w:t>
      </w:r>
      <w:r>
        <w:rPr>
          <w:spacing w:val="-4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plug</w:t>
      </w:r>
      <w:r>
        <w:rPr>
          <w:spacing w:val="2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 .NET</w:t>
      </w:r>
      <w:r>
        <w:rPr>
          <w:spacing w:val="1"/>
        </w:rPr>
        <w:t xml:space="preserve"> </w:t>
      </w:r>
      <w:r>
        <w:t>Framework.</w:t>
      </w:r>
    </w:p>
    <w:p w14:paraId="708BAAA8" w14:textId="77777777" w:rsidR="007B5FC1" w:rsidRDefault="007B5FC1">
      <w:pPr>
        <w:pStyle w:val="BodyText"/>
        <w:spacing w:before="5"/>
        <w:rPr>
          <w:sz w:val="36"/>
        </w:rPr>
      </w:pPr>
    </w:p>
    <w:p w14:paraId="391EDE3A" w14:textId="77777777" w:rsidR="007B5FC1" w:rsidRDefault="002C4E60">
      <w:pPr>
        <w:pStyle w:val="Heading6"/>
        <w:jc w:val="both"/>
      </w:pPr>
      <w:bookmarkStart w:id="24" w:name="Introducing_C#"/>
      <w:bookmarkEnd w:id="24"/>
      <w:r>
        <w:t>Introducing</w:t>
      </w:r>
      <w:r>
        <w:rPr>
          <w:spacing w:val="-12"/>
        </w:rPr>
        <w:t xml:space="preserve"> </w:t>
      </w:r>
      <w:r>
        <w:t>C#</w:t>
      </w:r>
    </w:p>
    <w:p w14:paraId="70401FD3" w14:textId="77777777" w:rsidR="007B5FC1" w:rsidRDefault="002C4E60">
      <w:pPr>
        <w:pStyle w:val="BodyText"/>
        <w:spacing w:before="137" w:line="360" w:lineRule="auto"/>
        <w:ind w:left="460" w:right="510" w:firstLine="720"/>
        <w:jc w:val="both"/>
      </w:pPr>
      <w:r>
        <w:t>C#, the new language introduced in the .NET Framework, is derived from C++. However,</w:t>
      </w:r>
      <w:r>
        <w:rPr>
          <w:spacing w:val="-57"/>
        </w:rPr>
        <w:t xml:space="preserve"> </w:t>
      </w:r>
      <w:r>
        <w:t>C#</w:t>
      </w:r>
      <w:r>
        <w:rPr>
          <w:spacing w:val="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modern,</w:t>
      </w:r>
      <w:r>
        <w:rPr>
          <w:spacing w:val="4"/>
        </w:rPr>
        <w:t xml:space="preserve"> </w:t>
      </w:r>
      <w:r>
        <w:t>objected-oriented</w:t>
      </w:r>
      <w:r>
        <w:rPr>
          <w:spacing w:val="1"/>
        </w:rPr>
        <w:t xml:space="preserve"> </w:t>
      </w:r>
      <w:r>
        <w:t>(from</w:t>
      </w:r>
      <w:r>
        <w:rPr>
          <w:spacing w:val="-6"/>
        </w:rPr>
        <w:t xml:space="preserve"> </w:t>
      </w:r>
      <w:r>
        <w:t>the ground</w:t>
      </w:r>
      <w:r>
        <w:rPr>
          <w:spacing w:val="2"/>
        </w:rPr>
        <w:t xml:space="preserve"> </w:t>
      </w:r>
      <w:r>
        <w:t>up)</w:t>
      </w:r>
      <w:r>
        <w:rPr>
          <w:spacing w:val="-2"/>
        </w:rPr>
        <w:t xml:space="preserve"> </w:t>
      </w:r>
      <w:r>
        <w:t>type-safe</w:t>
      </w:r>
      <w:r>
        <w:rPr>
          <w:spacing w:val="4"/>
        </w:rPr>
        <w:t xml:space="preserve"> </w:t>
      </w:r>
      <w:r>
        <w:t>language.</w:t>
      </w:r>
    </w:p>
    <w:p w14:paraId="6711C9CD" w14:textId="77777777" w:rsidR="007B5FC1" w:rsidRDefault="007B5FC1">
      <w:pPr>
        <w:spacing w:line="360" w:lineRule="auto"/>
        <w:jc w:val="both"/>
        <w:sectPr w:rsidR="007B5FC1">
          <w:pgSz w:w="12240" w:h="15840"/>
          <w:pgMar w:top="1360" w:right="880" w:bottom="920" w:left="980" w:header="0" w:footer="649" w:gutter="0"/>
          <w:cols w:space="720"/>
        </w:sectPr>
      </w:pPr>
    </w:p>
    <w:p w14:paraId="3077A9E5" w14:textId="77777777" w:rsidR="007B5FC1" w:rsidRDefault="002C4E60">
      <w:pPr>
        <w:pStyle w:val="Heading6"/>
        <w:spacing w:before="79"/>
        <w:ind w:left="561"/>
      </w:pPr>
      <w:bookmarkStart w:id="25" w:name="Language_features"/>
      <w:bookmarkEnd w:id="25"/>
      <w:r>
        <w:lastRenderedPageBreak/>
        <w:t>Language</w:t>
      </w:r>
      <w:r>
        <w:rPr>
          <w:spacing w:val="-13"/>
        </w:rPr>
        <w:t xml:space="preserve"> </w:t>
      </w:r>
      <w:r>
        <w:t>features</w:t>
      </w:r>
    </w:p>
    <w:p w14:paraId="79BD89A9" w14:textId="77777777" w:rsidR="007B5FC1" w:rsidRDefault="007B5FC1">
      <w:pPr>
        <w:pStyle w:val="BodyText"/>
        <w:rPr>
          <w:b/>
          <w:sz w:val="26"/>
        </w:rPr>
      </w:pPr>
    </w:p>
    <w:p w14:paraId="7756FF91" w14:textId="77777777" w:rsidR="007B5FC1" w:rsidRDefault="002C4E60">
      <w:pPr>
        <w:pStyle w:val="BodyText"/>
        <w:spacing w:before="232" w:line="360" w:lineRule="auto"/>
        <w:ind w:left="460" w:right="556" w:firstLine="720"/>
        <w:jc w:val="both"/>
      </w:pPr>
      <w:r>
        <w:t>The following sections take a quick look at some</w:t>
      </w:r>
      <w:r>
        <w:t xml:space="preserve"> of the features of the C# language. If</w:t>
      </w:r>
      <w:r>
        <w:rPr>
          <w:spacing w:val="1"/>
        </w:rPr>
        <w:t xml:space="preserve"> </w:t>
      </w:r>
      <w:r>
        <w:t>some of these concepts don't sound familiar to you, don't worry. All of them are covered in detail</w:t>
      </w:r>
      <w:r>
        <w:rPr>
          <w:spacing w:val="-5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later</w:t>
      </w:r>
      <w:r>
        <w:rPr>
          <w:spacing w:val="4"/>
        </w:rPr>
        <w:t xml:space="preserve"> </w:t>
      </w:r>
      <w:r>
        <w:t>chapters.</w:t>
      </w:r>
    </w:p>
    <w:p w14:paraId="5F976286" w14:textId="77777777" w:rsidR="007B5FC1" w:rsidRDefault="007B5FC1">
      <w:pPr>
        <w:pStyle w:val="BodyText"/>
        <w:rPr>
          <w:sz w:val="36"/>
        </w:rPr>
      </w:pPr>
    </w:p>
    <w:p w14:paraId="4DAB8A77" w14:textId="77777777" w:rsidR="007B5FC1" w:rsidRDefault="002C4E60">
      <w:pPr>
        <w:pStyle w:val="Heading6"/>
      </w:pPr>
      <w:bookmarkStart w:id="26" w:name="Classes"/>
      <w:bookmarkEnd w:id="26"/>
      <w:r>
        <w:t>Classes</w:t>
      </w:r>
    </w:p>
    <w:p w14:paraId="48EBE4A0" w14:textId="77777777" w:rsidR="007B5FC1" w:rsidRDefault="002C4E60">
      <w:pPr>
        <w:pStyle w:val="BodyText"/>
        <w:spacing w:before="133" w:line="360" w:lineRule="auto"/>
        <w:ind w:left="460" w:right="550" w:firstLine="720"/>
        <w:jc w:val="both"/>
      </w:pPr>
      <w:r>
        <w:t xml:space="preserve">All code and data in C# must be enclosed in a class. You can't define a variable </w:t>
      </w:r>
      <w:r>
        <w:t>outside of</w:t>
      </w:r>
      <w:r>
        <w:rPr>
          <w:spacing w:val="-57"/>
        </w:rPr>
        <w:t xml:space="preserve"> </w:t>
      </w:r>
      <w:r>
        <w:t xml:space="preserve">a class, and you can't write any code that's not in a class. Classes can have </w:t>
      </w:r>
      <w:r>
        <w:rPr>
          <w:i/>
        </w:rPr>
        <w:t xml:space="preserve">constructors, </w:t>
      </w:r>
      <w:r>
        <w:t>which</w:t>
      </w:r>
      <w:r>
        <w:rPr>
          <w:spacing w:val="1"/>
        </w:rPr>
        <w:t xml:space="preserve"> </w:t>
      </w:r>
      <w:r>
        <w:t xml:space="preserve">execute when an object of the class is created, and a </w:t>
      </w:r>
      <w:r>
        <w:rPr>
          <w:i/>
        </w:rPr>
        <w:t xml:space="preserve">destructor, </w:t>
      </w:r>
      <w:r>
        <w:t>which executes when an</w:t>
      </w:r>
      <w:r>
        <w:rPr>
          <w:spacing w:val="60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of the class is destroyed. Classes support single i</w:t>
      </w:r>
      <w:r>
        <w:t>nheritance, and all</w:t>
      </w:r>
      <w:r>
        <w:rPr>
          <w:spacing w:val="60"/>
        </w:rPr>
        <w:t xml:space="preserve"> </w:t>
      </w:r>
      <w:r>
        <w:t>classes ultimately derive</w:t>
      </w:r>
      <w:r>
        <w:rPr>
          <w:spacing w:val="1"/>
        </w:rPr>
        <w:t xml:space="preserve"> </w:t>
      </w:r>
      <w:r>
        <w:t xml:space="preserve">from a base class called </w:t>
      </w:r>
      <w:r>
        <w:rPr>
          <w:i/>
        </w:rPr>
        <w:t>object</w:t>
      </w:r>
      <w:r>
        <w:t>. C# supports versioning techniques to help your classes evolve</w:t>
      </w:r>
      <w:r>
        <w:rPr>
          <w:spacing w:val="1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while</w:t>
      </w:r>
      <w:r>
        <w:rPr>
          <w:spacing w:val="2"/>
        </w:rPr>
        <w:t xml:space="preserve"> </w:t>
      </w:r>
      <w:r>
        <w:t>maintaining compatibility</w:t>
      </w:r>
      <w:r>
        <w:rPr>
          <w:spacing w:val="-1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uses</w:t>
      </w:r>
      <w:r>
        <w:rPr>
          <w:spacing w:val="-3"/>
        </w:rPr>
        <w:t xml:space="preserve"> </w:t>
      </w:r>
      <w:r>
        <w:t>earlier versions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classes.</w:t>
      </w:r>
    </w:p>
    <w:p w14:paraId="1CAEAF76" w14:textId="77777777" w:rsidR="007B5FC1" w:rsidRDefault="002C4E60">
      <w:pPr>
        <w:pStyle w:val="Heading6"/>
        <w:spacing w:before="8"/>
        <w:jc w:val="both"/>
      </w:pPr>
      <w:bookmarkStart w:id="27" w:name="Data_types"/>
      <w:bookmarkEnd w:id="27"/>
      <w:r>
        <w:t>Data</w:t>
      </w:r>
      <w:r>
        <w:rPr>
          <w:spacing w:val="-3"/>
        </w:rPr>
        <w:t xml:space="preserve"> </w:t>
      </w:r>
      <w:r>
        <w:t>types</w:t>
      </w:r>
    </w:p>
    <w:p w14:paraId="748DF378" w14:textId="77777777" w:rsidR="007B5FC1" w:rsidRDefault="002C4E60">
      <w:pPr>
        <w:pStyle w:val="BodyText"/>
        <w:spacing w:before="132" w:line="360" w:lineRule="auto"/>
        <w:ind w:left="460" w:right="549" w:firstLine="720"/>
        <w:jc w:val="both"/>
      </w:pPr>
      <w:r>
        <w:t xml:space="preserve">C# </w:t>
      </w:r>
      <w:r>
        <w:t>lets</w:t>
      </w:r>
      <w:r>
        <w:rPr>
          <w:spacing w:val="1"/>
        </w:rPr>
        <w:t xml:space="preserve"> </w:t>
      </w:r>
      <w:r>
        <w:t>you work with two types of data:</w:t>
      </w:r>
      <w:r>
        <w:rPr>
          <w:spacing w:val="1"/>
        </w:rPr>
        <w:t xml:space="preserve"> </w:t>
      </w:r>
      <w:r>
        <w:t>value types and reference types.</w:t>
      </w:r>
      <w:r>
        <w:rPr>
          <w:spacing w:val="60"/>
        </w:rPr>
        <w:t xml:space="preserve"> </w:t>
      </w:r>
      <w:r>
        <w:rPr>
          <w:i/>
        </w:rPr>
        <w:t>Value types</w:t>
      </w:r>
      <w:r>
        <w:rPr>
          <w:i/>
          <w:spacing w:val="1"/>
        </w:rPr>
        <w:t xml:space="preserve"> </w:t>
      </w:r>
      <w:r>
        <w:t>hold actual values.</w:t>
      </w:r>
      <w:r>
        <w:rPr>
          <w:spacing w:val="1"/>
        </w:rPr>
        <w:t xml:space="preserve"> </w:t>
      </w:r>
      <w:r>
        <w:rPr>
          <w:i/>
        </w:rPr>
        <w:t>Reference</w:t>
      </w:r>
      <w:r>
        <w:rPr>
          <w:i/>
          <w:spacing w:val="1"/>
        </w:rPr>
        <w:t xml:space="preserve"> </w:t>
      </w:r>
      <w:r>
        <w:rPr>
          <w:i/>
        </w:rPr>
        <w:t xml:space="preserve">types </w:t>
      </w:r>
      <w:r>
        <w:t>hold references to values stored</w:t>
      </w:r>
      <w:r>
        <w:rPr>
          <w:spacing w:val="1"/>
        </w:rPr>
        <w:t xml:space="preserve"> </w:t>
      </w:r>
      <w:r>
        <w:t>elsewhere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memory.</w:t>
      </w:r>
      <w:r>
        <w:rPr>
          <w:spacing w:val="1"/>
        </w:rPr>
        <w:t xml:space="preserve"> </w:t>
      </w:r>
      <w:r>
        <w:t>Primitive types such as char, int and float, as well as enumerated values and struc</w:t>
      </w:r>
      <w:r>
        <w:t>tures, are value</w:t>
      </w:r>
      <w:r>
        <w:rPr>
          <w:spacing w:val="1"/>
        </w:rPr>
        <w:t xml:space="preserve"> </w:t>
      </w:r>
      <w:r>
        <w:t>types.</w:t>
      </w:r>
      <w:r>
        <w:rPr>
          <w:spacing w:val="1"/>
        </w:rPr>
        <w:t xml:space="preserve"> </w:t>
      </w:r>
      <w:r>
        <w:t>Reference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hold</w:t>
      </w:r>
      <w:r>
        <w:rPr>
          <w:spacing w:val="1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deal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arrays.</w:t>
      </w:r>
      <w:r>
        <w:rPr>
          <w:spacing w:val="1"/>
        </w:rPr>
        <w:t xml:space="preserve"> </w:t>
      </w:r>
      <w:r>
        <w:t>C#</w:t>
      </w:r>
      <w:r>
        <w:rPr>
          <w:spacing w:val="1"/>
        </w:rPr>
        <w:t xml:space="preserve"> </w:t>
      </w:r>
      <w:r>
        <w:t>comes</w:t>
      </w:r>
      <w:r>
        <w:rPr>
          <w:spacing w:val="6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predefined reference types (object and string), as well as predefined value types (</w:t>
      </w:r>
      <w:proofErr w:type="spellStart"/>
      <w:r>
        <w:t>sbyte</w:t>
      </w:r>
      <w:proofErr w:type="spellEnd"/>
      <w:r>
        <w:t>, short, int,</w:t>
      </w:r>
      <w:r>
        <w:rPr>
          <w:spacing w:val="-57"/>
        </w:rPr>
        <w:t xml:space="preserve"> </w:t>
      </w:r>
      <w:r>
        <w:t xml:space="preserve">long, byte, </w:t>
      </w:r>
      <w:proofErr w:type="spellStart"/>
      <w:r>
        <w:t>ushort</w:t>
      </w:r>
      <w:proofErr w:type="spellEnd"/>
      <w:r>
        <w:t xml:space="preserve">, </w:t>
      </w:r>
      <w:proofErr w:type="spellStart"/>
      <w:r>
        <w:t>uint</w:t>
      </w:r>
      <w:proofErr w:type="spellEnd"/>
      <w:r>
        <w:t xml:space="preserve">, </w:t>
      </w:r>
      <w:proofErr w:type="spellStart"/>
      <w:r>
        <w:t>ulong</w:t>
      </w:r>
      <w:proofErr w:type="spellEnd"/>
      <w:r>
        <w:t>, float, double, bo</w:t>
      </w:r>
      <w:r>
        <w:t>ol, char, and decimal). You can also define your</w:t>
      </w:r>
      <w:r>
        <w:rPr>
          <w:spacing w:val="1"/>
        </w:rPr>
        <w:t xml:space="preserve"> </w:t>
      </w:r>
      <w:r>
        <w:t>own value and reference types in your code. All value and reference types ultimately derive from</w:t>
      </w:r>
      <w:r>
        <w:rPr>
          <w:spacing w:val="-57"/>
        </w:rPr>
        <w:t xml:space="preserve"> </w:t>
      </w:r>
      <w:r>
        <w:t>a base</w:t>
      </w:r>
      <w:r>
        <w:rPr>
          <w:spacing w:val="2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called</w:t>
      </w:r>
      <w:r>
        <w:rPr>
          <w:spacing w:val="2"/>
        </w:rPr>
        <w:t xml:space="preserve"> </w:t>
      </w:r>
      <w:r>
        <w:t>object.</w:t>
      </w:r>
    </w:p>
    <w:p w14:paraId="04C225E1" w14:textId="77777777" w:rsidR="007B5FC1" w:rsidRDefault="007B5FC1">
      <w:pPr>
        <w:pStyle w:val="BodyText"/>
        <w:rPr>
          <w:sz w:val="36"/>
        </w:rPr>
      </w:pPr>
    </w:p>
    <w:p w14:paraId="2733CFC7" w14:textId="77777777" w:rsidR="007B5FC1" w:rsidRDefault="002C4E60">
      <w:pPr>
        <w:pStyle w:val="BodyText"/>
        <w:spacing w:line="360" w:lineRule="auto"/>
        <w:ind w:left="460" w:right="559" w:firstLine="720"/>
        <w:jc w:val="both"/>
      </w:pPr>
      <w:r>
        <w:t xml:space="preserve">C# allows you to convert a value of one type into a value of another type. You </w:t>
      </w:r>
      <w:r>
        <w:t>can work</w:t>
      </w:r>
      <w:r>
        <w:rPr>
          <w:spacing w:val="1"/>
        </w:rPr>
        <w:t xml:space="preserve"> </w:t>
      </w:r>
      <w:r>
        <w:t xml:space="preserve">with both </w:t>
      </w:r>
      <w:r>
        <w:rPr>
          <w:i/>
        </w:rPr>
        <w:t xml:space="preserve">implicit </w:t>
      </w:r>
      <w:r>
        <w:t xml:space="preserve">conversions and </w:t>
      </w:r>
      <w:r>
        <w:rPr>
          <w:i/>
        </w:rPr>
        <w:t xml:space="preserve">explicit </w:t>
      </w:r>
      <w:r>
        <w:t>conversions. Implicit conversions always succeed and</w:t>
      </w:r>
      <w:r>
        <w:rPr>
          <w:spacing w:val="-57"/>
        </w:rPr>
        <w:t xml:space="preserve"> </w:t>
      </w:r>
      <w:r>
        <w:t>don't lose any information (for example, you can convert an int to a long without losing any data</w:t>
      </w:r>
      <w:r>
        <w:rPr>
          <w:spacing w:val="1"/>
        </w:rPr>
        <w:t xml:space="preserve"> </w:t>
      </w:r>
      <w:r>
        <w:t>because a long is larger than an int). Explicit conv</w:t>
      </w:r>
      <w:r>
        <w:t>ersions may cause you to lose data (for</w:t>
      </w:r>
      <w:r>
        <w:rPr>
          <w:spacing w:val="1"/>
        </w:rPr>
        <w:t xml:space="preserve"> </w:t>
      </w:r>
      <w:r>
        <w:t>example, converting a long into an int may result in a loss of data because a long can hold larger</w:t>
      </w:r>
      <w:r>
        <w:rPr>
          <w:spacing w:val="1"/>
        </w:rPr>
        <w:t xml:space="preserve"> </w:t>
      </w:r>
      <w:r>
        <w:t>values than an int). You must write a cast operator into your code to make an explicit conversion</w:t>
      </w:r>
      <w:r>
        <w:rPr>
          <w:spacing w:val="1"/>
        </w:rPr>
        <w:t xml:space="preserve"> </w:t>
      </w:r>
      <w:r>
        <w:t>happen.</w:t>
      </w:r>
    </w:p>
    <w:p w14:paraId="09B6D120" w14:textId="77777777" w:rsidR="007B5FC1" w:rsidRDefault="007B5FC1">
      <w:pPr>
        <w:pStyle w:val="BodyText"/>
        <w:spacing w:before="7"/>
        <w:rPr>
          <w:sz w:val="35"/>
        </w:rPr>
      </w:pPr>
    </w:p>
    <w:p w14:paraId="45816535" w14:textId="77777777" w:rsidR="007B5FC1" w:rsidRDefault="002C4E60">
      <w:pPr>
        <w:pStyle w:val="BodyText"/>
        <w:spacing w:line="360" w:lineRule="auto"/>
        <w:ind w:left="460" w:right="499" w:firstLine="720"/>
        <w:jc w:val="both"/>
      </w:pP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wo</w:t>
      </w:r>
      <w:r>
        <w:t>rk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one-dimensional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multidimensional</w:t>
      </w:r>
      <w:r>
        <w:rPr>
          <w:spacing w:val="1"/>
        </w:rPr>
        <w:t xml:space="preserve"> </w:t>
      </w:r>
      <w:r>
        <w:t>arrays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C#.</w:t>
      </w:r>
      <w:r>
        <w:rPr>
          <w:spacing w:val="1"/>
        </w:rPr>
        <w:t xml:space="preserve"> </w:t>
      </w:r>
      <w:r>
        <w:t>Multidimensional</w:t>
      </w:r>
      <w:r>
        <w:rPr>
          <w:spacing w:val="-3"/>
        </w:rPr>
        <w:t xml:space="preserve"> </w:t>
      </w:r>
      <w:r>
        <w:t>arrays</w:t>
      </w:r>
      <w:r>
        <w:rPr>
          <w:spacing w:val="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rectangular,</w:t>
      </w:r>
      <w:r>
        <w:rPr>
          <w:spacing w:val="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arrays</w:t>
      </w:r>
      <w:r>
        <w:rPr>
          <w:spacing w:val="5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dimensions,</w:t>
      </w:r>
    </w:p>
    <w:p w14:paraId="10147F05" w14:textId="77777777" w:rsidR="007B5FC1" w:rsidRDefault="007B5FC1">
      <w:pPr>
        <w:spacing w:line="360" w:lineRule="auto"/>
        <w:jc w:val="both"/>
        <w:sectPr w:rsidR="007B5FC1">
          <w:pgSz w:w="12240" w:h="15840"/>
          <w:pgMar w:top="1300" w:right="880" w:bottom="880" w:left="980" w:header="0" w:footer="649" w:gutter="0"/>
          <w:cols w:space="720"/>
        </w:sectPr>
      </w:pPr>
    </w:p>
    <w:p w14:paraId="7D599158" w14:textId="77777777" w:rsidR="007B5FC1" w:rsidRDefault="002C4E60">
      <w:pPr>
        <w:pStyle w:val="BodyText"/>
        <w:spacing w:before="77" w:line="360" w:lineRule="auto"/>
        <w:ind w:left="460" w:right="553"/>
        <w:jc w:val="both"/>
      </w:pPr>
      <w:r>
        <w:lastRenderedPageBreak/>
        <w:t>or jagged, in which each of the arrays has different dimensions. Classes and stru</w:t>
      </w:r>
      <w:r>
        <w:t>ctures can have</w:t>
      </w:r>
      <w:r>
        <w:rPr>
          <w:spacing w:val="1"/>
        </w:rPr>
        <w:t xml:space="preserve"> </w:t>
      </w:r>
      <w:r>
        <w:t xml:space="preserve">data members called </w:t>
      </w:r>
      <w:r>
        <w:rPr>
          <w:i/>
        </w:rPr>
        <w:t xml:space="preserve">properties </w:t>
      </w:r>
      <w:r>
        <w:t xml:space="preserve">and </w:t>
      </w:r>
      <w:r>
        <w:rPr>
          <w:i/>
        </w:rPr>
        <w:t>fields</w:t>
      </w:r>
      <w:r>
        <w:t xml:space="preserve">. </w:t>
      </w:r>
      <w:r>
        <w:rPr>
          <w:i/>
        </w:rPr>
        <w:t xml:space="preserve">Fields </w:t>
      </w:r>
      <w:r>
        <w:t>are variables that</w:t>
      </w:r>
      <w:r>
        <w:rPr>
          <w:spacing w:val="1"/>
        </w:rPr>
        <w:t xml:space="preserve"> </w:t>
      </w:r>
      <w:r>
        <w:t>are associated with the</w:t>
      </w:r>
      <w:r>
        <w:rPr>
          <w:spacing w:val="1"/>
        </w:rPr>
        <w:t xml:space="preserve"> </w:t>
      </w:r>
      <w:r>
        <w:t>enclosing class or structure. You may define a structure called Employee, for example, that has a</w:t>
      </w:r>
      <w:r>
        <w:rPr>
          <w:spacing w:val="1"/>
        </w:rPr>
        <w:t xml:space="preserve"> </w:t>
      </w:r>
      <w:r>
        <w:t xml:space="preserve">field called Name. If you define a </w:t>
      </w:r>
      <w:r>
        <w:t xml:space="preserve">variable of type Employee called </w:t>
      </w:r>
      <w:proofErr w:type="spellStart"/>
      <w:r>
        <w:t>CurrentEmployee</w:t>
      </w:r>
      <w:proofErr w:type="spellEnd"/>
      <w:r>
        <w:t>, you can</w:t>
      </w:r>
      <w:r>
        <w:rPr>
          <w:spacing w:val="1"/>
        </w:rPr>
        <w:t xml:space="preserve"> </w:t>
      </w:r>
      <w:r>
        <w:t xml:space="preserve">retrieve the employee's name by writing </w:t>
      </w:r>
      <w:proofErr w:type="spellStart"/>
      <w:r>
        <w:t>CurrentEmployee.Name</w:t>
      </w:r>
      <w:proofErr w:type="spellEnd"/>
      <w:r>
        <w:t xml:space="preserve">. </w:t>
      </w:r>
      <w:r>
        <w:rPr>
          <w:i/>
        </w:rPr>
        <w:t xml:space="preserve">Properties </w:t>
      </w:r>
      <w:r>
        <w:t>are like fields, but</w:t>
      </w:r>
      <w:r>
        <w:rPr>
          <w:spacing w:val="1"/>
        </w:rPr>
        <w:t xml:space="preserve"> </w:t>
      </w:r>
      <w:r>
        <w:t>enable you to write code to specify what should happen when code accesses the value. If the</w:t>
      </w:r>
      <w:r>
        <w:rPr>
          <w:spacing w:val="1"/>
        </w:rPr>
        <w:t xml:space="preserve"> </w:t>
      </w:r>
      <w:r>
        <w:t>employee's n</w:t>
      </w:r>
      <w:r>
        <w:t>ame must be read from a database, for example, you can write code that says, "when</w:t>
      </w:r>
      <w:r>
        <w:rPr>
          <w:spacing w:val="-57"/>
        </w:rPr>
        <w:t xml:space="preserve"> </w:t>
      </w:r>
      <w:r>
        <w:t>someone asks for the value of the Name property, read the name from the database and return the</w:t>
      </w:r>
      <w:r>
        <w:rPr>
          <w:spacing w:val="-57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as a</w:t>
      </w:r>
      <w:r>
        <w:rPr>
          <w:spacing w:val="1"/>
        </w:rPr>
        <w:t xml:space="preserve"> </w:t>
      </w:r>
      <w:r>
        <w:t>string."</w:t>
      </w:r>
    </w:p>
    <w:p w14:paraId="7029D573" w14:textId="77777777" w:rsidR="007B5FC1" w:rsidRDefault="007B5FC1">
      <w:pPr>
        <w:pStyle w:val="BodyText"/>
        <w:rPr>
          <w:sz w:val="26"/>
        </w:rPr>
      </w:pPr>
    </w:p>
    <w:p w14:paraId="0FEE9FFB" w14:textId="77777777" w:rsidR="007B5FC1" w:rsidRDefault="007B5FC1">
      <w:pPr>
        <w:pStyle w:val="BodyText"/>
        <w:rPr>
          <w:sz w:val="26"/>
        </w:rPr>
      </w:pPr>
    </w:p>
    <w:p w14:paraId="507C15C2" w14:textId="77777777" w:rsidR="007B5FC1" w:rsidRDefault="002C4E60">
      <w:pPr>
        <w:pStyle w:val="Heading6"/>
        <w:spacing w:before="233"/>
      </w:pPr>
      <w:bookmarkStart w:id="28" w:name="Functions"/>
      <w:bookmarkEnd w:id="28"/>
      <w:r>
        <w:t>Functions</w:t>
      </w:r>
    </w:p>
    <w:p w14:paraId="435B8872" w14:textId="77777777" w:rsidR="007B5FC1" w:rsidRDefault="002C4E60">
      <w:pPr>
        <w:pStyle w:val="BodyText"/>
        <w:spacing w:before="132" w:line="360" w:lineRule="auto"/>
        <w:ind w:left="460" w:right="552" w:firstLine="720"/>
        <w:jc w:val="both"/>
      </w:pPr>
      <w:r>
        <w:t xml:space="preserve">A function is a callable piece of code </w:t>
      </w:r>
      <w:r>
        <w:t>that may or may not return a value to the code that</w:t>
      </w:r>
      <w:r>
        <w:rPr>
          <w:spacing w:val="1"/>
        </w:rPr>
        <w:t xml:space="preserve"> </w:t>
      </w:r>
      <w:r>
        <w:t xml:space="preserve">originally called it. An example of a function would be the </w:t>
      </w:r>
      <w:proofErr w:type="spellStart"/>
      <w:r>
        <w:t>FullName</w:t>
      </w:r>
      <w:proofErr w:type="spellEnd"/>
      <w:r>
        <w:t xml:space="preserve"> function shown earlier, in</w:t>
      </w:r>
      <w:r>
        <w:rPr>
          <w:spacing w:val="1"/>
        </w:rPr>
        <w:t xml:space="preserve"> </w:t>
      </w:r>
      <w:r>
        <w:t xml:space="preserve">this chapter, in the Family class. A </w:t>
      </w:r>
      <w:r>
        <w:rPr>
          <w:i/>
        </w:rPr>
        <w:t xml:space="preserve">function </w:t>
      </w:r>
      <w:r>
        <w:t>is generally associated to pieces of code that return</w:t>
      </w:r>
      <w:r>
        <w:rPr>
          <w:spacing w:val="1"/>
        </w:rPr>
        <w:t xml:space="preserve"> </w:t>
      </w:r>
      <w:r>
        <w:t>informat</w:t>
      </w:r>
      <w:r>
        <w:t xml:space="preserve">ion whereas a </w:t>
      </w:r>
      <w:r>
        <w:rPr>
          <w:i/>
        </w:rPr>
        <w:t xml:space="preserve">method </w:t>
      </w:r>
      <w:r>
        <w:t>generally does not return information. For our purposes however,</w:t>
      </w:r>
      <w:r>
        <w:rPr>
          <w:spacing w:val="1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generalize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refer</w:t>
      </w:r>
      <w:r>
        <w:rPr>
          <w:spacing w:val="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them</w:t>
      </w:r>
      <w:r>
        <w:rPr>
          <w:spacing w:val="-9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functions.</w:t>
      </w:r>
      <w:r>
        <w:rPr>
          <w:spacing w:val="1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four kinds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parameters:</w:t>
      </w:r>
    </w:p>
    <w:p w14:paraId="298E5681" w14:textId="77777777" w:rsidR="007B5FC1" w:rsidRDefault="007B5FC1">
      <w:pPr>
        <w:pStyle w:val="BodyText"/>
        <w:spacing w:before="10"/>
        <w:rPr>
          <w:sz w:val="35"/>
        </w:rPr>
      </w:pPr>
    </w:p>
    <w:p w14:paraId="54996B94" w14:textId="77777777" w:rsidR="007B5FC1" w:rsidRDefault="002C4E60">
      <w:pPr>
        <w:pStyle w:val="ListParagraph"/>
        <w:numPr>
          <w:ilvl w:val="0"/>
          <w:numId w:val="4"/>
        </w:numPr>
        <w:tabs>
          <w:tab w:val="left" w:pos="639"/>
        </w:tabs>
        <w:spacing w:line="360" w:lineRule="auto"/>
        <w:ind w:right="572" w:firstLine="0"/>
        <w:rPr>
          <w:sz w:val="24"/>
        </w:rPr>
      </w:pPr>
      <w:r>
        <w:rPr>
          <w:sz w:val="24"/>
        </w:rPr>
        <w:t>Input</w:t>
      </w:r>
      <w:r>
        <w:rPr>
          <w:spacing w:val="31"/>
          <w:sz w:val="24"/>
        </w:rPr>
        <w:t xml:space="preserve"> </w:t>
      </w:r>
      <w:r>
        <w:rPr>
          <w:sz w:val="24"/>
        </w:rPr>
        <w:t>parameters</w:t>
      </w:r>
      <w:r>
        <w:rPr>
          <w:spacing w:val="25"/>
          <w:sz w:val="24"/>
        </w:rPr>
        <w:t xml:space="preserve"> </w:t>
      </w:r>
      <w:r>
        <w:rPr>
          <w:sz w:val="24"/>
        </w:rPr>
        <w:t>have</w:t>
      </w:r>
      <w:r>
        <w:rPr>
          <w:spacing w:val="30"/>
          <w:sz w:val="24"/>
        </w:rPr>
        <w:t xml:space="preserve"> </w:t>
      </w:r>
      <w:r>
        <w:rPr>
          <w:sz w:val="24"/>
        </w:rPr>
        <w:t>values</w:t>
      </w:r>
      <w:r>
        <w:rPr>
          <w:spacing w:val="25"/>
          <w:sz w:val="24"/>
        </w:rPr>
        <w:t xml:space="preserve"> </w:t>
      </w:r>
      <w:r>
        <w:rPr>
          <w:sz w:val="24"/>
        </w:rPr>
        <w:t>that</w:t>
      </w:r>
      <w:r>
        <w:rPr>
          <w:spacing w:val="31"/>
          <w:sz w:val="24"/>
        </w:rPr>
        <w:t xml:space="preserve"> </w:t>
      </w:r>
      <w:r>
        <w:rPr>
          <w:sz w:val="24"/>
        </w:rPr>
        <w:t>are</w:t>
      </w:r>
      <w:r>
        <w:rPr>
          <w:spacing w:val="25"/>
          <w:sz w:val="24"/>
        </w:rPr>
        <w:t xml:space="preserve"> </w:t>
      </w:r>
      <w:r>
        <w:rPr>
          <w:sz w:val="24"/>
        </w:rPr>
        <w:t>sent</w:t>
      </w:r>
      <w:r>
        <w:rPr>
          <w:spacing w:val="31"/>
          <w:sz w:val="24"/>
        </w:rPr>
        <w:t xml:space="preserve"> </w:t>
      </w:r>
      <w:r>
        <w:rPr>
          <w:sz w:val="24"/>
        </w:rPr>
        <w:t>into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9"/>
          <w:sz w:val="24"/>
        </w:rPr>
        <w:t xml:space="preserve"> </w:t>
      </w:r>
      <w:r>
        <w:rPr>
          <w:sz w:val="24"/>
        </w:rPr>
        <w:t>function,</w:t>
      </w:r>
      <w:r>
        <w:rPr>
          <w:spacing w:val="29"/>
          <w:sz w:val="24"/>
        </w:rPr>
        <w:t xml:space="preserve"> </w:t>
      </w:r>
      <w:r>
        <w:rPr>
          <w:sz w:val="24"/>
        </w:rPr>
        <w:t>but</w:t>
      </w:r>
      <w:r>
        <w:rPr>
          <w:spacing w:val="31"/>
          <w:sz w:val="24"/>
        </w:rPr>
        <w:t xml:space="preserve"> </w:t>
      </w: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function</w:t>
      </w:r>
      <w:r>
        <w:rPr>
          <w:spacing w:val="22"/>
          <w:sz w:val="24"/>
        </w:rPr>
        <w:t xml:space="preserve"> </w:t>
      </w:r>
      <w:r>
        <w:rPr>
          <w:sz w:val="24"/>
        </w:rPr>
        <w:t>cannot</w:t>
      </w:r>
      <w:r>
        <w:rPr>
          <w:spacing w:val="32"/>
          <w:sz w:val="24"/>
        </w:rPr>
        <w:t xml:space="preserve"> </w:t>
      </w:r>
      <w:r>
        <w:rPr>
          <w:sz w:val="24"/>
        </w:rPr>
        <w:t>change</w:t>
      </w:r>
      <w:r>
        <w:rPr>
          <w:spacing w:val="-57"/>
          <w:sz w:val="24"/>
        </w:rPr>
        <w:t xml:space="preserve"> </w:t>
      </w:r>
      <w:r>
        <w:rPr>
          <w:sz w:val="24"/>
        </w:rPr>
        <w:t>those</w:t>
      </w:r>
      <w:r>
        <w:rPr>
          <w:spacing w:val="1"/>
          <w:sz w:val="24"/>
        </w:rPr>
        <w:t xml:space="preserve"> </w:t>
      </w:r>
      <w:r>
        <w:rPr>
          <w:sz w:val="24"/>
        </w:rPr>
        <w:t>values.</w:t>
      </w:r>
    </w:p>
    <w:p w14:paraId="1CC0E901" w14:textId="77777777" w:rsidR="007B5FC1" w:rsidRDefault="002C4E60">
      <w:pPr>
        <w:pStyle w:val="ListParagraph"/>
        <w:numPr>
          <w:ilvl w:val="0"/>
          <w:numId w:val="4"/>
        </w:numPr>
        <w:tabs>
          <w:tab w:val="left" w:pos="605"/>
        </w:tabs>
        <w:spacing w:line="362" w:lineRule="auto"/>
        <w:ind w:right="1474" w:firstLine="0"/>
        <w:rPr>
          <w:sz w:val="24"/>
        </w:rPr>
      </w:pPr>
      <w:r>
        <w:rPr>
          <w:sz w:val="24"/>
        </w:rPr>
        <w:t>Output</w:t>
      </w:r>
      <w:r>
        <w:rPr>
          <w:spacing w:val="-2"/>
          <w:sz w:val="24"/>
        </w:rPr>
        <w:t xml:space="preserve"> </w:t>
      </w:r>
      <w:r>
        <w:rPr>
          <w:sz w:val="24"/>
        </w:rPr>
        <w:t>parameters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no</w:t>
      </w:r>
      <w:r>
        <w:rPr>
          <w:spacing w:val="3"/>
          <w:sz w:val="24"/>
        </w:rPr>
        <w:t xml:space="preserve"> </w:t>
      </w:r>
      <w:r>
        <w:rPr>
          <w:sz w:val="24"/>
        </w:rPr>
        <w:t>value</w:t>
      </w:r>
      <w:r>
        <w:rPr>
          <w:spacing w:val="-3"/>
          <w:sz w:val="24"/>
        </w:rPr>
        <w:t xml:space="preserve"> </w:t>
      </w:r>
      <w:r>
        <w:rPr>
          <w:sz w:val="24"/>
        </w:rPr>
        <w:t>when</w:t>
      </w:r>
      <w:r>
        <w:rPr>
          <w:spacing w:val="-6"/>
          <w:sz w:val="24"/>
        </w:rPr>
        <w:t xml:space="preserve"> </w:t>
      </w:r>
      <w:r>
        <w:rPr>
          <w:sz w:val="24"/>
        </w:rPr>
        <w:t>they</w:t>
      </w:r>
      <w:r>
        <w:rPr>
          <w:spacing w:val="-1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sent</w:t>
      </w:r>
      <w:r>
        <w:rPr>
          <w:spacing w:val="3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function,</w:t>
      </w:r>
      <w:r>
        <w:rPr>
          <w:spacing w:val="1"/>
          <w:sz w:val="24"/>
        </w:rPr>
        <w:t xml:space="preserve"> </w:t>
      </w:r>
      <w:r>
        <w:rPr>
          <w:sz w:val="24"/>
        </w:rPr>
        <w:t>but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  <w:r>
        <w:rPr>
          <w:spacing w:val="-57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give</w:t>
      </w:r>
      <w:r>
        <w:rPr>
          <w:spacing w:val="2"/>
          <w:sz w:val="24"/>
        </w:rPr>
        <w:t xml:space="preserve"> </w:t>
      </w:r>
      <w:r>
        <w:rPr>
          <w:sz w:val="24"/>
        </w:rPr>
        <w:t>them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value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send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value</w:t>
      </w:r>
      <w:r>
        <w:rPr>
          <w:spacing w:val="3"/>
          <w:sz w:val="24"/>
        </w:rPr>
        <w:t xml:space="preserve"> </w:t>
      </w:r>
      <w:r>
        <w:rPr>
          <w:sz w:val="24"/>
        </w:rPr>
        <w:t>back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 caller.</w:t>
      </w:r>
    </w:p>
    <w:p w14:paraId="2FB795D8" w14:textId="77777777" w:rsidR="007B5FC1" w:rsidRDefault="002C4E60">
      <w:pPr>
        <w:pStyle w:val="ListParagraph"/>
        <w:numPr>
          <w:ilvl w:val="0"/>
          <w:numId w:val="4"/>
        </w:numPr>
        <w:tabs>
          <w:tab w:val="left" w:pos="605"/>
        </w:tabs>
        <w:spacing w:line="360" w:lineRule="auto"/>
        <w:ind w:right="1610" w:firstLine="0"/>
        <w:rPr>
          <w:sz w:val="24"/>
        </w:rPr>
      </w:pPr>
      <w:r>
        <w:rPr>
          <w:sz w:val="24"/>
        </w:rPr>
        <w:t>Reference</w:t>
      </w:r>
      <w:r>
        <w:rPr>
          <w:spacing w:val="-3"/>
          <w:sz w:val="24"/>
        </w:rPr>
        <w:t xml:space="preserve"> </w:t>
      </w:r>
      <w:r>
        <w:rPr>
          <w:sz w:val="24"/>
        </w:rPr>
        <w:t>parameters</w:t>
      </w:r>
      <w:r>
        <w:rPr>
          <w:spacing w:val="-4"/>
          <w:sz w:val="24"/>
        </w:rPr>
        <w:t xml:space="preserve"> </w:t>
      </w:r>
      <w:r>
        <w:rPr>
          <w:sz w:val="24"/>
        </w:rPr>
        <w:t>pass in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reference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another</w:t>
      </w:r>
      <w:r>
        <w:rPr>
          <w:spacing w:val="-1"/>
          <w:sz w:val="24"/>
        </w:rPr>
        <w:t xml:space="preserve"> </w:t>
      </w:r>
      <w:r>
        <w:rPr>
          <w:sz w:val="24"/>
        </w:rPr>
        <w:t>value.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value</w:t>
      </w:r>
      <w:r>
        <w:rPr>
          <w:spacing w:val="-3"/>
          <w:sz w:val="24"/>
        </w:rPr>
        <w:t xml:space="preserve"> </w:t>
      </w:r>
      <w:r>
        <w:rPr>
          <w:sz w:val="24"/>
        </w:rPr>
        <w:t>coming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 function,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5"/>
          <w:sz w:val="24"/>
        </w:rPr>
        <w:t xml:space="preserve"> </w:t>
      </w:r>
      <w:r>
        <w:rPr>
          <w:sz w:val="24"/>
        </w:rPr>
        <w:t>value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be changed</w:t>
      </w:r>
      <w:r>
        <w:rPr>
          <w:spacing w:val="4"/>
          <w:sz w:val="24"/>
        </w:rPr>
        <w:t xml:space="preserve"> </w:t>
      </w:r>
      <w:r>
        <w:rPr>
          <w:sz w:val="24"/>
        </w:rPr>
        <w:t>inside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function.</w:t>
      </w:r>
    </w:p>
    <w:p w14:paraId="30FC4813" w14:textId="77777777" w:rsidR="007B5FC1" w:rsidRDefault="002C4E60">
      <w:pPr>
        <w:pStyle w:val="ListParagraph"/>
        <w:numPr>
          <w:ilvl w:val="0"/>
          <w:numId w:val="4"/>
        </w:numPr>
        <w:tabs>
          <w:tab w:val="left" w:pos="605"/>
        </w:tabs>
        <w:spacing w:line="274" w:lineRule="exact"/>
        <w:ind w:left="604" w:hanging="145"/>
        <w:rPr>
          <w:sz w:val="24"/>
        </w:rPr>
      </w:pPr>
      <w:r>
        <w:rPr>
          <w:sz w:val="24"/>
        </w:rPr>
        <w:t>Params</w:t>
      </w:r>
      <w:r>
        <w:rPr>
          <w:spacing w:val="-4"/>
          <w:sz w:val="24"/>
        </w:rPr>
        <w:t xml:space="preserve"> </w:t>
      </w:r>
      <w:r>
        <w:rPr>
          <w:sz w:val="24"/>
        </w:rPr>
        <w:t>parameters</w:t>
      </w:r>
      <w:r>
        <w:rPr>
          <w:spacing w:val="-4"/>
          <w:sz w:val="24"/>
        </w:rPr>
        <w:t xml:space="preserve"> </w:t>
      </w:r>
      <w:r>
        <w:rPr>
          <w:sz w:val="24"/>
        </w:rPr>
        <w:t>define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variable</w:t>
      </w:r>
      <w:r>
        <w:rPr>
          <w:spacing w:val="1"/>
          <w:sz w:val="24"/>
        </w:rPr>
        <w:t xml:space="preserve"> </w:t>
      </w:r>
      <w:r>
        <w:rPr>
          <w:sz w:val="24"/>
        </w:rPr>
        <w:t>number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arguments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list.</w:t>
      </w:r>
    </w:p>
    <w:p w14:paraId="5965DB1D" w14:textId="77777777" w:rsidR="007B5FC1" w:rsidRDefault="007B5FC1">
      <w:pPr>
        <w:pStyle w:val="BodyText"/>
        <w:rPr>
          <w:sz w:val="26"/>
        </w:rPr>
      </w:pPr>
    </w:p>
    <w:p w14:paraId="3393DC0D" w14:textId="77777777" w:rsidR="007B5FC1" w:rsidRDefault="007B5FC1">
      <w:pPr>
        <w:pStyle w:val="BodyText"/>
        <w:spacing w:before="9"/>
        <w:rPr>
          <w:sz w:val="21"/>
        </w:rPr>
      </w:pPr>
    </w:p>
    <w:p w14:paraId="4A6DA382" w14:textId="77777777" w:rsidR="007B5FC1" w:rsidRDefault="002C4E60">
      <w:pPr>
        <w:pStyle w:val="BodyText"/>
        <w:spacing w:line="360" w:lineRule="auto"/>
        <w:ind w:left="460" w:right="558" w:firstLine="720"/>
        <w:jc w:val="both"/>
      </w:pPr>
      <w:r>
        <w:t>C# and the CLR work together to provide automatic memory management. You don't</w:t>
      </w:r>
      <w:r>
        <w:rPr>
          <w:spacing w:val="1"/>
        </w:rPr>
        <w:t xml:space="preserve"> </w:t>
      </w:r>
      <w:r>
        <w:t xml:space="preserve">need to </w:t>
      </w:r>
      <w:r>
        <w:t>write code that says "allocate enough memory for an integer" or "free the memory that</w:t>
      </w:r>
      <w:r>
        <w:rPr>
          <w:spacing w:val="1"/>
        </w:rPr>
        <w:t xml:space="preserve"> </w:t>
      </w:r>
      <w:r>
        <w:t>this object was using." The CLR monitors your memory usage and automatically retrieves more</w:t>
      </w:r>
      <w:r>
        <w:rPr>
          <w:spacing w:val="1"/>
        </w:rPr>
        <w:t xml:space="preserve"> </w:t>
      </w:r>
      <w:r>
        <w:t>when you need it. It also frees memory automatically when it detects that it i</w:t>
      </w:r>
      <w:r>
        <w:t>s no longer being</w:t>
      </w:r>
      <w:r>
        <w:rPr>
          <w:spacing w:val="1"/>
        </w:rPr>
        <w:t xml:space="preserve"> </w:t>
      </w:r>
      <w:r>
        <w:t>used</w:t>
      </w:r>
      <w:r>
        <w:rPr>
          <w:spacing w:val="18"/>
        </w:rPr>
        <w:t xml:space="preserve"> </w:t>
      </w:r>
      <w:r>
        <w:t>(this</w:t>
      </w:r>
      <w:r>
        <w:rPr>
          <w:spacing w:val="2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also</w:t>
      </w:r>
      <w:r>
        <w:rPr>
          <w:spacing w:val="22"/>
        </w:rPr>
        <w:t xml:space="preserve"> </w:t>
      </w:r>
      <w:r>
        <w:t>known</w:t>
      </w:r>
      <w:r>
        <w:rPr>
          <w:spacing w:val="13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Garbage</w:t>
      </w:r>
      <w:r>
        <w:rPr>
          <w:spacing w:val="13"/>
        </w:rPr>
        <w:t xml:space="preserve"> </w:t>
      </w:r>
      <w:r>
        <w:t>Collection).</w:t>
      </w:r>
      <w:r>
        <w:rPr>
          <w:spacing w:val="17"/>
        </w:rPr>
        <w:t xml:space="preserve"> </w:t>
      </w:r>
      <w:r>
        <w:t>C#</w:t>
      </w:r>
      <w:r>
        <w:rPr>
          <w:spacing w:val="17"/>
        </w:rPr>
        <w:t xml:space="preserve"> </w:t>
      </w:r>
      <w:r>
        <w:t>provides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variety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operators</w:t>
      </w:r>
      <w:r>
        <w:rPr>
          <w:spacing w:val="7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t>enable</w:t>
      </w:r>
    </w:p>
    <w:p w14:paraId="6B268253" w14:textId="77777777" w:rsidR="007B5FC1" w:rsidRDefault="007B5FC1">
      <w:pPr>
        <w:spacing w:line="360" w:lineRule="auto"/>
        <w:jc w:val="both"/>
        <w:sectPr w:rsidR="007B5FC1">
          <w:pgSz w:w="12240" w:h="15840"/>
          <w:pgMar w:top="1360" w:right="880" w:bottom="920" w:left="980" w:header="0" w:footer="649" w:gutter="0"/>
          <w:cols w:space="720"/>
        </w:sectPr>
      </w:pPr>
    </w:p>
    <w:p w14:paraId="3F628AA9" w14:textId="77777777" w:rsidR="007B5FC1" w:rsidRDefault="002C4E60">
      <w:pPr>
        <w:pStyle w:val="BodyText"/>
        <w:spacing w:before="77" w:line="355" w:lineRule="auto"/>
        <w:ind w:left="460"/>
      </w:pPr>
      <w:r>
        <w:lastRenderedPageBreak/>
        <w:t>you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write</w:t>
      </w:r>
      <w:r>
        <w:rPr>
          <w:spacing w:val="10"/>
        </w:rPr>
        <w:t xml:space="preserve"> </w:t>
      </w:r>
      <w:r>
        <w:t>mathematical and</w:t>
      </w:r>
      <w:r>
        <w:rPr>
          <w:spacing w:val="16"/>
        </w:rPr>
        <w:t xml:space="preserve"> </w:t>
      </w:r>
      <w:r>
        <w:t>bitwise</w:t>
      </w:r>
      <w:r>
        <w:rPr>
          <w:spacing w:val="7"/>
        </w:rPr>
        <w:t xml:space="preserve"> </w:t>
      </w:r>
      <w:r>
        <w:t>expressions.</w:t>
      </w:r>
      <w:r>
        <w:rPr>
          <w:spacing w:val="10"/>
        </w:rPr>
        <w:t xml:space="preserve"> </w:t>
      </w:r>
      <w:r>
        <w:t>Many</w:t>
      </w:r>
      <w:r>
        <w:rPr>
          <w:spacing w:val="8"/>
        </w:rPr>
        <w:t xml:space="preserve"> </w:t>
      </w:r>
      <w:r>
        <w:t>(but</w:t>
      </w:r>
      <w:r>
        <w:rPr>
          <w:spacing w:val="12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all)</w:t>
      </w:r>
      <w:r>
        <w:rPr>
          <w:spacing w:val="9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these</w:t>
      </w:r>
      <w:r>
        <w:rPr>
          <w:spacing w:val="12"/>
        </w:rPr>
        <w:t xml:space="preserve"> </w:t>
      </w:r>
      <w:r>
        <w:t>operators</w:t>
      </w:r>
      <w:r>
        <w:rPr>
          <w:spacing w:val="6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redefined,</w:t>
      </w:r>
      <w:r>
        <w:rPr>
          <w:spacing w:val="4"/>
        </w:rPr>
        <w:t xml:space="preserve"> </w:t>
      </w:r>
      <w:r>
        <w:t>enabling</w:t>
      </w:r>
      <w:r>
        <w:rPr>
          <w:spacing w:val="6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change</w:t>
      </w:r>
      <w:r>
        <w:rPr>
          <w:spacing w:val="7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operators</w:t>
      </w:r>
      <w:r>
        <w:rPr>
          <w:spacing w:val="-1"/>
        </w:rPr>
        <w:t xml:space="preserve"> </w:t>
      </w:r>
      <w:r>
        <w:t>work.</w:t>
      </w:r>
    </w:p>
    <w:p w14:paraId="426E4D6F" w14:textId="77777777" w:rsidR="007B5FC1" w:rsidRDefault="007B5FC1">
      <w:pPr>
        <w:pStyle w:val="BodyText"/>
        <w:spacing w:before="3"/>
        <w:rPr>
          <w:sz w:val="36"/>
        </w:rPr>
      </w:pPr>
    </w:p>
    <w:p w14:paraId="1C9D8593" w14:textId="77777777" w:rsidR="007B5FC1" w:rsidRDefault="002C4E60">
      <w:pPr>
        <w:pStyle w:val="BodyText"/>
        <w:spacing w:line="360" w:lineRule="auto"/>
        <w:ind w:left="460" w:right="540" w:firstLine="720"/>
        <w:jc w:val="both"/>
      </w:pPr>
      <w:r>
        <w:t>C# supports a long list of statements that enable you to define various execution paths</w:t>
      </w:r>
      <w:r>
        <w:rPr>
          <w:spacing w:val="1"/>
        </w:rPr>
        <w:t xml:space="preserve"> </w:t>
      </w:r>
      <w:r>
        <w:t>within your code. Flow control statements that use keywords such as if, switch, while, for, break</w:t>
      </w:r>
      <w:r>
        <w:rPr>
          <w:spacing w:val="1"/>
        </w:rPr>
        <w:t xml:space="preserve"> </w:t>
      </w:r>
      <w:r>
        <w:t xml:space="preserve">and continue enable your code to </w:t>
      </w:r>
      <w:r>
        <w:t>branch off into different paths, depending on the values of your</w:t>
      </w:r>
      <w:r>
        <w:rPr>
          <w:spacing w:val="-57"/>
        </w:rPr>
        <w:t xml:space="preserve"> </w:t>
      </w:r>
      <w:r>
        <w:t>variables.</w:t>
      </w:r>
      <w:r>
        <w:rPr>
          <w:spacing w:val="1"/>
        </w:rPr>
        <w:t xml:space="preserve"> </w:t>
      </w:r>
      <w:r>
        <w:t>Classes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contain code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Each class</w:t>
      </w:r>
      <w:r>
        <w:rPr>
          <w:spacing w:val="1"/>
        </w:rPr>
        <w:t xml:space="preserve"> </w:t>
      </w:r>
      <w:r>
        <w:t>member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something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rPr>
          <w:i/>
        </w:rPr>
        <w:t xml:space="preserve">accessibility scope, </w:t>
      </w:r>
      <w:r>
        <w:t>which defines the member's visibility to other objects. C# supports public,</w:t>
      </w:r>
      <w:r>
        <w:rPr>
          <w:spacing w:val="1"/>
        </w:rPr>
        <w:t xml:space="preserve"> </w:t>
      </w:r>
      <w:r>
        <w:t>protec</w:t>
      </w:r>
      <w:r>
        <w:t>ted,</w:t>
      </w:r>
      <w:r>
        <w:rPr>
          <w:spacing w:val="5"/>
        </w:rPr>
        <w:t xml:space="preserve"> </w:t>
      </w:r>
      <w:r>
        <w:t>internal,</w:t>
      </w:r>
      <w:r>
        <w:rPr>
          <w:spacing w:val="3"/>
        </w:rPr>
        <w:t xml:space="preserve"> </w:t>
      </w:r>
      <w:r>
        <w:t>protected</w:t>
      </w:r>
      <w:r>
        <w:rPr>
          <w:spacing w:val="3"/>
        </w:rPr>
        <w:t xml:space="preserve"> </w:t>
      </w:r>
      <w:r>
        <w:t>internal,</w:t>
      </w:r>
      <w:r>
        <w:rPr>
          <w:spacing w:val="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private accessibility</w:t>
      </w:r>
      <w:r>
        <w:rPr>
          <w:spacing w:val="-4"/>
        </w:rPr>
        <w:t xml:space="preserve"> </w:t>
      </w:r>
      <w:r>
        <w:t>scopes.</w:t>
      </w:r>
    </w:p>
    <w:p w14:paraId="621A219B" w14:textId="77777777" w:rsidR="007B5FC1" w:rsidRDefault="007B5FC1">
      <w:pPr>
        <w:pStyle w:val="BodyText"/>
        <w:rPr>
          <w:sz w:val="26"/>
        </w:rPr>
      </w:pPr>
    </w:p>
    <w:p w14:paraId="1F8822E8" w14:textId="77777777" w:rsidR="007B5FC1" w:rsidRDefault="007B5FC1">
      <w:pPr>
        <w:pStyle w:val="BodyText"/>
        <w:rPr>
          <w:sz w:val="26"/>
        </w:rPr>
      </w:pPr>
    </w:p>
    <w:p w14:paraId="44AFF1D4" w14:textId="77777777" w:rsidR="007B5FC1" w:rsidRDefault="007B5FC1">
      <w:pPr>
        <w:pStyle w:val="BodyText"/>
        <w:spacing w:before="11"/>
        <w:rPr>
          <w:sz w:val="20"/>
        </w:rPr>
      </w:pPr>
    </w:p>
    <w:p w14:paraId="2CDD19CC" w14:textId="77777777" w:rsidR="007B5FC1" w:rsidRDefault="002C4E60">
      <w:pPr>
        <w:pStyle w:val="Heading6"/>
      </w:pPr>
      <w:bookmarkStart w:id="29" w:name="Variables"/>
      <w:bookmarkEnd w:id="29"/>
      <w:r>
        <w:t>Variables</w:t>
      </w:r>
    </w:p>
    <w:p w14:paraId="39338166" w14:textId="77777777" w:rsidR="007B5FC1" w:rsidRDefault="002C4E60">
      <w:pPr>
        <w:pStyle w:val="BodyText"/>
        <w:spacing w:before="132" w:line="360" w:lineRule="auto"/>
        <w:ind w:left="460" w:right="553" w:firstLine="720"/>
        <w:jc w:val="both"/>
      </w:pPr>
      <w:r>
        <w:t xml:space="preserve">Variables can be defined as constants. </w:t>
      </w:r>
      <w:r>
        <w:rPr>
          <w:i/>
        </w:rPr>
        <w:t xml:space="preserve">Constants </w:t>
      </w:r>
      <w:r>
        <w:t>have values that cannot change during</w:t>
      </w:r>
      <w:r>
        <w:rPr>
          <w:spacing w:val="1"/>
        </w:rPr>
        <w:t xml:space="preserve"> </w:t>
      </w:r>
      <w:r>
        <w:t>the execution of your</w:t>
      </w:r>
      <w:r>
        <w:rPr>
          <w:spacing w:val="60"/>
        </w:rPr>
        <w:t xml:space="preserve"> </w:t>
      </w:r>
      <w:r>
        <w:t xml:space="preserve">code. The value of pi, for instance, is a good example of a </w:t>
      </w:r>
      <w:r>
        <w:t>constant,</w:t>
      </w:r>
      <w:r>
        <w:rPr>
          <w:spacing w:val="1"/>
        </w:rPr>
        <w:t xml:space="preserve"> </w:t>
      </w:r>
      <w:r>
        <w:t xml:space="preserve">because its value won't be changing as your code runs. </w:t>
      </w:r>
      <w:r>
        <w:rPr>
          <w:i/>
        </w:rPr>
        <w:t xml:space="preserve">Enum type declarations </w:t>
      </w:r>
      <w:r>
        <w:t>specify a type</w:t>
      </w:r>
      <w:r>
        <w:rPr>
          <w:spacing w:val="1"/>
        </w:rPr>
        <w:t xml:space="preserve"> </w:t>
      </w:r>
      <w:r>
        <w:t xml:space="preserve">name for a related group of constants. For example, you could define an </w:t>
      </w:r>
      <w:proofErr w:type="spellStart"/>
      <w:r>
        <w:t>enum</w:t>
      </w:r>
      <w:proofErr w:type="spellEnd"/>
      <w:r>
        <w:t xml:space="preserve"> of Planets with</w:t>
      </w:r>
      <w:r>
        <w:rPr>
          <w:spacing w:val="1"/>
        </w:rPr>
        <w:t xml:space="preserve"> </w:t>
      </w:r>
      <w:r>
        <w:t>values of Mercury, Venus, Earth, Mars, Jupiter, Saturn, Uran</w:t>
      </w:r>
      <w:r>
        <w:t>us, Neptune and Pluto, and</w:t>
      </w:r>
      <w:r>
        <w:rPr>
          <w:spacing w:val="60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 xml:space="preserve">those names in your code. Using the </w:t>
      </w:r>
      <w:proofErr w:type="spellStart"/>
      <w:r>
        <w:t>enum</w:t>
      </w:r>
      <w:proofErr w:type="spellEnd"/>
      <w:r>
        <w:t xml:space="preserve"> names in code makes code more readable than if you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number</w:t>
      </w:r>
      <w:r>
        <w:rPr>
          <w:spacing w:val="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represent</w:t>
      </w:r>
      <w:r>
        <w:rPr>
          <w:spacing w:val="7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planet.</w:t>
      </w:r>
    </w:p>
    <w:p w14:paraId="07F7FB2D" w14:textId="77777777" w:rsidR="007B5FC1" w:rsidRDefault="007B5FC1">
      <w:pPr>
        <w:pStyle w:val="BodyText"/>
        <w:spacing w:before="8"/>
        <w:rPr>
          <w:sz w:val="35"/>
        </w:rPr>
      </w:pPr>
    </w:p>
    <w:p w14:paraId="4F6BAE03" w14:textId="77777777" w:rsidR="007B5FC1" w:rsidRDefault="002C4E60">
      <w:pPr>
        <w:pStyle w:val="BodyText"/>
        <w:spacing w:line="360" w:lineRule="auto"/>
        <w:ind w:left="460" w:right="554" w:firstLine="720"/>
        <w:jc w:val="both"/>
      </w:pPr>
      <w:r>
        <w:t>C# provides a built-in mechanism for defining and handling events. If you write a class</w:t>
      </w:r>
      <w:r>
        <w:rPr>
          <w:spacing w:val="1"/>
        </w:rPr>
        <w:t xml:space="preserve"> </w:t>
      </w:r>
      <w:r>
        <w:t>that</w:t>
      </w:r>
      <w:r>
        <w:t xml:space="preserve"> performs a lengthy operation, you may want to invoke an event when the operation is</w:t>
      </w:r>
      <w:r>
        <w:rPr>
          <w:spacing w:val="1"/>
        </w:rPr>
        <w:t xml:space="preserve"> </w:t>
      </w:r>
      <w:r>
        <w:t>completed. Clients can subscribe to that event and catch the event in their code, which enables</w:t>
      </w:r>
      <w:r>
        <w:rPr>
          <w:spacing w:val="1"/>
        </w:rPr>
        <w:t xml:space="preserve"> </w:t>
      </w:r>
      <w:r>
        <w:t>them to</w:t>
      </w:r>
      <w:r>
        <w:rPr>
          <w:spacing w:val="1"/>
        </w:rPr>
        <w:t xml:space="preserve"> </w:t>
      </w:r>
      <w:r>
        <w:t>be notified when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have completed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lengthy operation.</w:t>
      </w:r>
      <w:r>
        <w:rPr>
          <w:spacing w:val="1"/>
        </w:rPr>
        <w:t xml:space="preserve"> </w:t>
      </w:r>
      <w:r>
        <w:t>The eve</w:t>
      </w:r>
      <w:r>
        <w:t>nt</w:t>
      </w:r>
      <w:r>
        <w:rPr>
          <w:spacing w:val="1"/>
        </w:rPr>
        <w:t xml:space="preserve"> </w:t>
      </w:r>
      <w:r>
        <w:t>handling</w:t>
      </w:r>
      <w:r>
        <w:rPr>
          <w:spacing w:val="1"/>
        </w:rPr>
        <w:t xml:space="preserve"> </w:t>
      </w:r>
      <w:r>
        <w:t xml:space="preserve">mechanism in C# uses </w:t>
      </w:r>
      <w:r>
        <w:rPr>
          <w:i/>
        </w:rPr>
        <w:t>delegates</w:t>
      </w:r>
      <w:r>
        <w:t>, which are variables that reference a function. Note An event</w:t>
      </w:r>
      <w:r>
        <w:rPr>
          <w:spacing w:val="1"/>
        </w:rPr>
        <w:t xml:space="preserve"> </w:t>
      </w:r>
      <w:r>
        <w:t>handler is a procedure in your code that determines the actions to be performed when an event</w:t>
      </w:r>
      <w:r>
        <w:rPr>
          <w:spacing w:val="1"/>
        </w:rPr>
        <w:t xml:space="preserve"> </w:t>
      </w:r>
      <w:r>
        <w:t>occurs, such</w:t>
      </w:r>
      <w:r>
        <w:rPr>
          <w:spacing w:val="-3"/>
        </w:rPr>
        <w:t xml:space="preserve"> </w:t>
      </w:r>
      <w:r>
        <w:t>as the</w:t>
      </w:r>
      <w:r>
        <w:rPr>
          <w:spacing w:val="2"/>
        </w:rPr>
        <w:t xml:space="preserve"> </w:t>
      </w:r>
      <w:r>
        <w:t>user</w:t>
      </w:r>
      <w:r>
        <w:rPr>
          <w:spacing w:val="4"/>
        </w:rPr>
        <w:t xml:space="preserve"> </w:t>
      </w:r>
      <w:r>
        <w:t>clicking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button.</w:t>
      </w:r>
    </w:p>
    <w:p w14:paraId="70FF798F" w14:textId="77777777" w:rsidR="007B5FC1" w:rsidRDefault="007B5FC1">
      <w:pPr>
        <w:pStyle w:val="BodyText"/>
        <w:spacing w:before="1"/>
        <w:rPr>
          <w:sz w:val="36"/>
        </w:rPr>
      </w:pPr>
    </w:p>
    <w:p w14:paraId="13E7664D" w14:textId="77777777" w:rsidR="007B5FC1" w:rsidRDefault="002C4E60">
      <w:pPr>
        <w:pStyle w:val="BodyText"/>
        <w:spacing w:line="360" w:lineRule="auto"/>
        <w:ind w:left="460" w:right="553" w:firstLine="720"/>
        <w:jc w:val="both"/>
      </w:pPr>
      <w:r>
        <w:t xml:space="preserve">If your </w:t>
      </w:r>
      <w:r>
        <w:t>class holds a set of values, clients may want to access the values as if your class</w:t>
      </w:r>
      <w:r>
        <w:rPr>
          <w:spacing w:val="1"/>
        </w:rPr>
        <w:t xml:space="preserve"> </w:t>
      </w:r>
      <w:r>
        <w:t xml:space="preserve">were an array. You can write a piece of code called an </w:t>
      </w:r>
      <w:r>
        <w:rPr>
          <w:i/>
        </w:rPr>
        <w:t xml:space="preserve">indexer </w:t>
      </w:r>
      <w:r>
        <w:t>to enable your class</w:t>
      </w:r>
      <w:r>
        <w:rPr>
          <w:spacing w:val="60"/>
        </w:rPr>
        <w:t xml:space="preserve"> </w:t>
      </w:r>
      <w:r>
        <w:t>to be</w:t>
      </w:r>
      <w:r>
        <w:rPr>
          <w:spacing w:val="1"/>
        </w:rPr>
        <w:t xml:space="preserve"> </w:t>
      </w:r>
      <w:r>
        <w:t>accessed</w:t>
      </w:r>
      <w:r>
        <w:rPr>
          <w:spacing w:val="36"/>
        </w:rPr>
        <w:t xml:space="preserve"> </w:t>
      </w:r>
      <w:r>
        <w:t>as</w:t>
      </w:r>
      <w:r>
        <w:rPr>
          <w:spacing w:val="33"/>
        </w:rPr>
        <w:t xml:space="preserve"> </w:t>
      </w:r>
      <w:r>
        <w:t>if</w:t>
      </w:r>
      <w:r>
        <w:rPr>
          <w:spacing w:val="27"/>
        </w:rPr>
        <w:t xml:space="preserve"> </w:t>
      </w:r>
      <w:r>
        <w:t>it</w:t>
      </w:r>
      <w:r>
        <w:rPr>
          <w:spacing w:val="36"/>
        </w:rPr>
        <w:t xml:space="preserve"> </w:t>
      </w:r>
      <w:r>
        <w:t>were</w:t>
      </w:r>
      <w:r>
        <w:rPr>
          <w:spacing w:val="36"/>
        </w:rPr>
        <w:t xml:space="preserve"> </w:t>
      </w:r>
      <w:r>
        <w:t>an</w:t>
      </w:r>
      <w:r>
        <w:rPr>
          <w:spacing w:val="26"/>
        </w:rPr>
        <w:t xml:space="preserve"> </w:t>
      </w:r>
      <w:r>
        <w:t>array.</w:t>
      </w:r>
      <w:r>
        <w:rPr>
          <w:spacing w:val="39"/>
        </w:rPr>
        <w:t xml:space="preserve"> </w:t>
      </w:r>
      <w:r>
        <w:t>Suppose</w:t>
      </w:r>
      <w:r>
        <w:rPr>
          <w:spacing w:val="30"/>
        </w:rPr>
        <w:t xml:space="preserve"> </w:t>
      </w:r>
      <w:r>
        <w:t>you</w:t>
      </w:r>
      <w:r>
        <w:rPr>
          <w:spacing w:val="36"/>
        </w:rPr>
        <w:t xml:space="preserve"> </w:t>
      </w:r>
      <w:r>
        <w:t>write</w:t>
      </w:r>
      <w:r>
        <w:rPr>
          <w:spacing w:val="31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class</w:t>
      </w:r>
      <w:r>
        <w:rPr>
          <w:spacing w:val="34"/>
        </w:rPr>
        <w:t xml:space="preserve"> </w:t>
      </w:r>
      <w:r>
        <w:t>called</w:t>
      </w:r>
      <w:r>
        <w:rPr>
          <w:spacing w:val="36"/>
        </w:rPr>
        <w:t xml:space="preserve"> </w:t>
      </w:r>
      <w:r>
        <w:t>Rainbow,</w:t>
      </w:r>
      <w:r>
        <w:rPr>
          <w:spacing w:val="35"/>
        </w:rPr>
        <w:t xml:space="preserve"> </w:t>
      </w:r>
      <w:r>
        <w:t>for</w:t>
      </w:r>
      <w:r>
        <w:rPr>
          <w:spacing w:val="37"/>
        </w:rPr>
        <w:t xml:space="preserve"> </w:t>
      </w:r>
      <w:r>
        <w:t>exa</w:t>
      </w:r>
      <w:r>
        <w:t>mple,</w:t>
      </w:r>
      <w:r>
        <w:rPr>
          <w:spacing w:val="34"/>
        </w:rPr>
        <w:t xml:space="preserve"> </w:t>
      </w:r>
      <w:r>
        <w:t>that</w:t>
      </w:r>
    </w:p>
    <w:p w14:paraId="2F4C5B7C" w14:textId="77777777" w:rsidR="007B5FC1" w:rsidRDefault="007B5FC1">
      <w:pPr>
        <w:spacing w:line="360" w:lineRule="auto"/>
        <w:jc w:val="both"/>
        <w:sectPr w:rsidR="007B5FC1">
          <w:pgSz w:w="12240" w:h="15840"/>
          <w:pgMar w:top="1360" w:right="880" w:bottom="920" w:left="980" w:header="0" w:footer="649" w:gutter="0"/>
          <w:cols w:space="720"/>
        </w:sectPr>
      </w:pPr>
    </w:p>
    <w:p w14:paraId="1F5E70C7" w14:textId="77777777" w:rsidR="007B5FC1" w:rsidRDefault="002C4E60">
      <w:pPr>
        <w:pStyle w:val="BodyText"/>
        <w:spacing w:before="77" w:line="357" w:lineRule="auto"/>
        <w:ind w:left="460" w:right="567"/>
        <w:jc w:val="both"/>
      </w:pPr>
      <w:r>
        <w:lastRenderedPageBreak/>
        <w:t xml:space="preserve">contains a set of the colors in the rainbow. Callers may want to write </w:t>
      </w:r>
      <w:proofErr w:type="spellStart"/>
      <w:proofErr w:type="gramStart"/>
      <w:r>
        <w:t>MyRainbow</w:t>
      </w:r>
      <w:proofErr w:type="spellEnd"/>
      <w:r>
        <w:t>[</w:t>
      </w:r>
      <w:proofErr w:type="gramEnd"/>
      <w:r>
        <w:t>0] to retrieve</w:t>
      </w:r>
      <w:r>
        <w:rPr>
          <w:spacing w:val="1"/>
        </w:rPr>
        <w:t xml:space="preserve"> </w:t>
      </w:r>
      <w:r>
        <w:t>the first color in the rainbow. You can write an indexer into your Rainbow class to define what</w:t>
      </w:r>
      <w:r>
        <w:rPr>
          <w:spacing w:val="1"/>
        </w:rPr>
        <w:t xml:space="preserve"> </w:t>
      </w:r>
      <w:r>
        <w:t>should</w:t>
      </w:r>
      <w:r>
        <w:rPr>
          <w:spacing w:val="6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returned</w:t>
      </w:r>
      <w:r>
        <w:rPr>
          <w:spacing w:val="1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the caller</w:t>
      </w:r>
      <w:r>
        <w:rPr>
          <w:spacing w:val="1"/>
        </w:rPr>
        <w:t xml:space="preserve"> </w:t>
      </w:r>
      <w:r>
        <w:t>acce</w:t>
      </w:r>
      <w:r>
        <w:t>sses</w:t>
      </w:r>
      <w:r>
        <w:rPr>
          <w:spacing w:val="4"/>
        </w:rPr>
        <w:t xml:space="preserve"> </w:t>
      </w:r>
      <w:r>
        <w:t>your</w:t>
      </w:r>
      <w:r>
        <w:rPr>
          <w:spacing w:val="7"/>
        </w:rPr>
        <w:t xml:space="preserve"> </w:t>
      </w:r>
      <w:r>
        <w:t>class,</w:t>
      </w:r>
      <w:r>
        <w:rPr>
          <w:spacing w:val="2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array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values.</w:t>
      </w:r>
    </w:p>
    <w:p w14:paraId="051935C6" w14:textId="77777777" w:rsidR="007B5FC1" w:rsidRDefault="007B5FC1">
      <w:pPr>
        <w:pStyle w:val="BodyText"/>
        <w:spacing w:before="4"/>
        <w:rPr>
          <w:sz w:val="36"/>
        </w:rPr>
      </w:pPr>
    </w:p>
    <w:p w14:paraId="3330983D" w14:textId="77777777" w:rsidR="007B5FC1" w:rsidRDefault="002C4E60">
      <w:pPr>
        <w:pStyle w:val="Heading6"/>
      </w:pPr>
      <w:bookmarkStart w:id="30" w:name="Interfaces"/>
      <w:bookmarkEnd w:id="30"/>
      <w:r>
        <w:t>Interfaces</w:t>
      </w:r>
    </w:p>
    <w:p w14:paraId="6A4D358C" w14:textId="77777777" w:rsidR="007B5FC1" w:rsidRDefault="002C4E60">
      <w:pPr>
        <w:pStyle w:val="BodyText"/>
        <w:spacing w:before="137" w:line="360" w:lineRule="auto"/>
        <w:ind w:left="460" w:right="536" w:firstLine="720"/>
        <w:jc w:val="both"/>
      </w:pPr>
      <w:r>
        <w:t xml:space="preserve">C# supports </w:t>
      </w:r>
      <w:r>
        <w:rPr>
          <w:i/>
        </w:rPr>
        <w:t>interfaces</w:t>
      </w:r>
      <w:r>
        <w:t>, which are groups of properties, methods, and events that specify a</w:t>
      </w:r>
      <w:r>
        <w:rPr>
          <w:spacing w:val="-57"/>
        </w:rPr>
        <w:t xml:space="preserve"> </w:t>
      </w:r>
      <w:r>
        <w:t xml:space="preserve">set of </w:t>
      </w:r>
      <w:proofErr w:type="gramStart"/>
      <w:r>
        <w:t>functionality</w:t>
      </w:r>
      <w:proofErr w:type="gramEnd"/>
      <w:r>
        <w:t xml:space="preserve">. C# classes can implement interfaces, which tells users that the class </w:t>
      </w:r>
      <w:r>
        <w:t>supports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proofErr w:type="gramStart"/>
      <w:r>
        <w:t>functionality</w:t>
      </w:r>
      <w:proofErr w:type="gramEnd"/>
      <w:r>
        <w:t xml:space="preserve"> documented</w:t>
      </w:r>
      <w:r>
        <w:rPr>
          <w:spacing w:val="1"/>
        </w:rPr>
        <w:t xml:space="preserve"> </w:t>
      </w:r>
      <w:r>
        <w:t>by the</w:t>
      </w:r>
      <w:r>
        <w:rPr>
          <w:spacing w:val="1"/>
        </w:rPr>
        <w:t xml:space="preserve"> </w:t>
      </w:r>
      <w:r>
        <w:t>interface.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implementations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interfaces without interfering with any existing code, which minimizes compatibility problems.</w:t>
      </w:r>
      <w:r>
        <w:rPr>
          <w:spacing w:val="1"/>
        </w:rPr>
        <w:t xml:space="preserve"> </w:t>
      </w:r>
      <w:proofErr w:type="spellStart"/>
      <w:r>
        <w:t>nce</w:t>
      </w:r>
      <w:proofErr w:type="spellEnd"/>
      <w:r>
        <w:rPr>
          <w:spacing w:val="-4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published, it</w:t>
      </w:r>
      <w:r>
        <w:rPr>
          <w:spacing w:val="-2"/>
        </w:rPr>
        <w:t xml:space="preserve"> </w:t>
      </w:r>
      <w:r>
        <w:t>cannot</w:t>
      </w:r>
      <w:r>
        <w:rPr>
          <w:spacing w:val="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changed,</w:t>
      </w:r>
      <w:r>
        <w:rPr>
          <w:spacing w:val="1"/>
        </w:rPr>
        <w:t xml:space="preserve"> </w:t>
      </w:r>
      <w:r>
        <w:t>but</w:t>
      </w:r>
      <w:r>
        <w:rPr>
          <w:spacing w:val="3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evolve</w:t>
      </w:r>
      <w:r>
        <w:rPr>
          <w:spacing w:val="-3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inheritance.</w:t>
      </w:r>
    </w:p>
    <w:p w14:paraId="2F0C3073" w14:textId="77777777" w:rsidR="007B5FC1" w:rsidRDefault="002C4E60">
      <w:pPr>
        <w:pStyle w:val="BodyText"/>
        <w:spacing w:line="360" w:lineRule="auto"/>
        <w:ind w:left="460" w:right="550" w:firstLine="720"/>
        <w:jc w:val="both"/>
      </w:pPr>
      <w:r>
        <w:t>C# classes can implement many interfaces, although the classes can only inherit from a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proofErr w:type="spellStart"/>
      <w:proofErr w:type="gramStart"/>
      <w:r>
        <w:t>class.Let's</w:t>
      </w:r>
      <w:proofErr w:type="spellEnd"/>
      <w:proofErr w:type="gramEnd"/>
      <w:r>
        <w:rPr>
          <w:spacing w:val="1"/>
        </w:rPr>
        <w:t xml:space="preserve"> </w:t>
      </w:r>
      <w:r>
        <w:t>look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real-world</w:t>
      </w:r>
      <w:r>
        <w:rPr>
          <w:spacing w:val="1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benefit</w:t>
      </w:r>
      <w:r>
        <w:rPr>
          <w:spacing w:val="1"/>
        </w:rPr>
        <w:t xml:space="preserve"> </w:t>
      </w:r>
      <w:r>
        <w:t>from interfaces</w:t>
      </w:r>
      <w:r>
        <w:rPr>
          <w:spacing w:val="6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 xml:space="preserve">illustrate its extremely positive role in </w:t>
      </w:r>
      <w:r>
        <w:t>C#. Many applications available today support add-ins.</w:t>
      </w:r>
      <w:r>
        <w:rPr>
          <w:spacing w:val="1"/>
        </w:rPr>
        <w:t xml:space="preserve"> </w:t>
      </w:r>
      <w:r>
        <w:t>Assume that you have created a code editor for writing applications. This code editor, when</w:t>
      </w:r>
      <w:r>
        <w:rPr>
          <w:spacing w:val="1"/>
        </w:rPr>
        <w:t xml:space="preserve"> </w:t>
      </w:r>
      <w:r>
        <w:t>executed, has the capability to load add-ins. To do this, the add-in must follow a few rules. The</w:t>
      </w:r>
      <w:r>
        <w:rPr>
          <w:spacing w:val="1"/>
        </w:rPr>
        <w:t xml:space="preserve"> </w:t>
      </w:r>
      <w:r>
        <w:t xml:space="preserve">DLL add-in </w:t>
      </w:r>
      <w:r>
        <w:t xml:space="preserve">must export a function called </w:t>
      </w:r>
      <w:proofErr w:type="spellStart"/>
      <w:r>
        <w:t>CEEntry</w:t>
      </w:r>
      <w:proofErr w:type="spellEnd"/>
      <w:r>
        <w:t>, and the name of the DLL must begin with</w:t>
      </w:r>
      <w:r>
        <w:rPr>
          <w:spacing w:val="1"/>
        </w:rPr>
        <w:t xml:space="preserve"> </w:t>
      </w:r>
      <w:proofErr w:type="spellStart"/>
      <w:r>
        <w:t>CEd</w:t>
      </w:r>
      <w:proofErr w:type="spellEnd"/>
      <w:r>
        <w:t>. When we run our code editor, it scans its working directory for all DLLs that begin with</w:t>
      </w:r>
      <w:r>
        <w:rPr>
          <w:spacing w:val="1"/>
        </w:rPr>
        <w:t xml:space="preserve"> </w:t>
      </w:r>
      <w:proofErr w:type="spellStart"/>
      <w:r>
        <w:t>CEd</w:t>
      </w:r>
      <w:proofErr w:type="spellEnd"/>
      <w:r>
        <w:t xml:space="preserve">. When it finds one, it is loaded; and then it uses the </w:t>
      </w:r>
      <w:proofErr w:type="spellStart"/>
      <w:r>
        <w:t>GetProcAddress</w:t>
      </w:r>
      <w:proofErr w:type="spellEnd"/>
      <w:r>
        <w:t xml:space="preserve"> to locate</w:t>
      </w:r>
      <w:r>
        <w:t xml:space="preserve"> the </w:t>
      </w:r>
      <w:proofErr w:type="spellStart"/>
      <w:r>
        <w:t>CEEntry</w:t>
      </w:r>
      <w:proofErr w:type="spellEnd"/>
      <w:r>
        <w:rPr>
          <w:spacing w:val="1"/>
        </w:rPr>
        <w:t xml:space="preserve"> </w:t>
      </w:r>
      <w:proofErr w:type="spellStart"/>
      <w:r>
        <w:t>functionwithin</w:t>
      </w:r>
      <w:proofErr w:type="spellEnd"/>
      <w:r>
        <w:t xml:space="preserve"> the DLL, thus verifying that you followed all the rules necessary to create an add-</w:t>
      </w:r>
      <w:r>
        <w:rPr>
          <w:spacing w:val="-57"/>
        </w:rPr>
        <w:t xml:space="preserve"> </w:t>
      </w:r>
      <w:r>
        <w:t>in.</w:t>
      </w:r>
    </w:p>
    <w:p w14:paraId="01AB7789" w14:textId="77777777" w:rsidR="007B5FC1" w:rsidRDefault="007B5FC1">
      <w:pPr>
        <w:pStyle w:val="BodyText"/>
        <w:spacing w:before="2"/>
        <w:rPr>
          <w:sz w:val="36"/>
        </w:rPr>
      </w:pPr>
    </w:p>
    <w:p w14:paraId="2A156863" w14:textId="77777777" w:rsidR="007B5FC1" w:rsidRDefault="002C4E60">
      <w:pPr>
        <w:pStyle w:val="BodyText"/>
        <w:spacing w:line="360" w:lineRule="auto"/>
        <w:ind w:left="460" w:right="553" w:firstLine="720"/>
        <w:jc w:val="both"/>
      </w:pPr>
      <w:r>
        <w:t>This method of creating and loading add-ins is very burdensome because it burdens the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editor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verification duties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necess</w:t>
      </w:r>
      <w:r>
        <w:t>ary.</w:t>
      </w:r>
      <w:r>
        <w:rPr>
          <w:spacing w:val="1"/>
        </w:rPr>
        <w:t xml:space="preserve"> </w:t>
      </w:r>
      <w:r>
        <w:t>If an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instance, your add-in DLL could have</w:t>
      </w:r>
      <w:r>
        <w:rPr>
          <w:spacing w:val="1"/>
        </w:rPr>
        <w:t xml:space="preserve"> </w:t>
      </w:r>
      <w:r>
        <w:t>implemented an interface, thus guaranteeing that all</w:t>
      </w:r>
      <w:r>
        <w:rPr>
          <w:spacing w:val="1"/>
        </w:rPr>
        <w:t xml:space="preserve"> </w:t>
      </w:r>
      <w:r>
        <w:t>necessary methods, properties, and events were present with the DLL itself, and functioning as</w:t>
      </w:r>
      <w:r>
        <w:rPr>
          <w:spacing w:val="1"/>
        </w:rPr>
        <w:t xml:space="preserve"> </w:t>
      </w:r>
      <w:r>
        <w:t>documentation</w:t>
      </w:r>
      <w:r>
        <w:rPr>
          <w:spacing w:val="-2"/>
        </w:rPr>
        <w:t xml:space="preserve"> </w:t>
      </w:r>
      <w:r>
        <w:t>specified.</w:t>
      </w:r>
    </w:p>
    <w:p w14:paraId="1252587D" w14:textId="77777777" w:rsidR="007B5FC1" w:rsidRDefault="007B5FC1">
      <w:pPr>
        <w:pStyle w:val="BodyText"/>
        <w:spacing w:before="4"/>
        <w:rPr>
          <w:sz w:val="36"/>
        </w:rPr>
      </w:pPr>
    </w:p>
    <w:p w14:paraId="7C197891" w14:textId="77777777" w:rsidR="007B5FC1" w:rsidRDefault="002C4E60">
      <w:pPr>
        <w:pStyle w:val="Heading6"/>
      </w:pPr>
      <w:bookmarkStart w:id="31" w:name="Attributes"/>
      <w:bookmarkEnd w:id="31"/>
      <w:r>
        <w:t>Attrib</w:t>
      </w:r>
      <w:r>
        <w:t>utes</w:t>
      </w:r>
    </w:p>
    <w:p w14:paraId="7833459D" w14:textId="77777777" w:rsidR="007B5FC1" w:rsidRDefault="002C4E60">
      <w:pPr>
        <w:pStyle w:val="BodyText"/>
        <w:spacing w:before="137" w:line="360" w:lineRule="auto"/>
        <w:ind w:left="460" w:right="556" w:firstLine="720"/>
        <w:jc w:val="both"/>
      </w:pPr>
      <w:r>
        <w:t>Attributes declare additional information about your class to the CLR. In the past, if you</w:t>
      </w:r>
      <w:r>
        <w:rPr>
          <w:spacing w:val="1"/>
        </w:rPr>
        <w:t xml:space="preserve"> </w:t>
      </w:r>
      <w:r>
        <w:t>wanted to make your class self-describing, you had to take a disconnected approach in which the</w:t>
      </w:r>
      <w:r>
        <w:rPr>
          <w:spacing w:val="1"/>
        </w:rPr>
        <w:t xml:space="preserve"> </w:t>
      </w:r>
      <w:r>
        <w:t>documentation</w:t>
      </w:r>
      <w:r>
        <w:rPr>
          <w:spacing w:val="-6"/>
        </w:rPr>
        <w:t xml:space="preserve"> </w:t>
      </w:r>
      <w:r>
        <w:t>was</w:t>
      </w:r>
      <w:r>
        <w:rPr>
          <w:spacing w:val="4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external</w:t>
      </w:r>
      <w:r>
        <w:rPr>
          <w:spacing w:val="1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IDL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files.</w:t>
      </w:r>
      <w:r>
        <w:rPr>
          <w:spacing w:val="7"/>
        </w:rPr>
        <w:t xml:space="preserve"> </w:t>
      </w:r>
      <w:r>
        <w:t>Attributes</w:t>
      </w:r>
      <w:r>
        <w:rPr>
          <w:spacing w:val="-1"/>
        </w:rPr>
        <w:t xml:space="preserve"> </w:t>
      </w:r>
      <w:r>
        <w:t>solve</w:t>
      </w:r>
      <w:r>
        <w:rPr>
          <w:spacing w:val="-2"/>
        </w:rPr>
        <w:t xml:space="preserve"> </w:t>
      </w:r>
      <w:r>
        <w:t>this</w:t>
      </w:r>
    </w:p>
    <w:p w14:paraId="62028A73" w14:textId="77777777" w:rsidR="007B5FC1" w:rsidRDefault="007B5FC1">
      <w:pPr>
        <w:spacing w:line="360" w:lineRule="auto"/>
        <w:jc w:val="both"/>
        <w:sectPr w:rsidR="007B5FC1">
          <w:pgSz w:w="12240" w:h="15840"/>
          <w:pgMar w:top="1360" w:right="880" w:bottom="920" w:left="980" w:header="0" w:footer="649" w:gutter="0"/>
          <w:cols w:space="720"/>
        </w:sectPr>
      </w:pPr>
    </w:p>
    <w:p w14:paraId="168645B5" w14:textId="77777777" w:rsidR="007B5FC1" w:rsidRDefault="002C4E60">
      <w:pPr>
        <w:pStyle w:val="BodyText"/>
        <w:spacing w:before="77" w:line="360" w:lineRule="auto"/>
        <w:ind w:left="460" w:right="536"/>
        <w:jc w:val="both"/>
      </w:pPr>
      <w:r>
        <w:lastRenderedPageBreak/>
        <w:t>problem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you,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developer,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bind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classes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kind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information. For example, you can use an attribute to embed documentation information into a</w:t>
      </w:r>
      <w:r>
        <w:rPr>
          <w:spacing w:val="1"/>
        </w:rPr>
        <w:t xml:space="preserve"> </w:t>
      </w:r>
      <w:r>
        <w:t>class. Attributes can als</w:t>
      </w:r>
      <w:r>
        <w:t>o be used to bind runtime information to a class, defining how it should</w:t>
      </w:r>
      <w:r>
        <w:rPr>
          <w:spacing w:val="1"/>
        </w:rPr>
        <w:t xml:space="preserve"> </w:t>
      </w:r>
      <w:r>
        <w:t>act when used. The possibilities are endless, which is why Microsoft includes many predefined</w:t>
      </w:r>
      <w:r>
        <w:rPr>
          <w:spacing w:val="1"/>
        </w:rPr>
        <w:t xml:space="preserve"> </w:t>
      </w:r>
      <w:r>
        <w:t>attributes within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.NET</w:t>
      </w:r>
      <w:r>
        <w:rPr>
          <w:spacing w:val="5"/>
        </w:rPr>
        <w:t xml:space="preserve"> </w:t>
      </w:r>
      <w:r>
        <w:t>Framework.</w:t>
      </w:r>
    </w:p>
    <w:p w14:paraId="382CE1C2" w14:textId="77777777" w:rsidR="007B5FC1" w:rsidRDefault="007B5FC1">
      <w:pPr>
        <w:pStyle w:val="BodyText"/>
        <w:spacing w:before="10"/>
        <w:rPr>
          <w:sz w:val="35"/>
        </w:rPr>
      </w:pPr>
    </w:p>
    <w:p w14:paraId="2CDDA160" w14:textId="77777777" w:rsidR="007B5FC1" w:rsidRDefault="002C4E60">
      <w:pPr>
        <w:pStyle w:val="Heading6"/>
        <w:jc w:val="both"/>
      </w:pPr>
      <w:bookmarkStart w:id="32" w:name="Compiling_C#"/>
      <w:bookmarkEnd w:id="32"/>
      <w:r>
        <w:t>Compiling</w:t>
      </w:r>
      <w:r>
        <w:rPr>
          <w:spacing w:val="-12"/>
        </w:rPr>
        <w:t xml:space="preserve"> </w:t>
      </w:r>
      <w:r>
        <w:t>C#</w:t>
      </w:r>
    </w:p>
    <w:p w14:paraId="4D84A7CE" w14:textId="77777777" w:rsidR="007B5FC1" w:rsidRDefault="002C4E60">
      <w:pPr>
        <w:pStyle w:val="BodyText"/>
        <w:spacing w:before="132" w:line="360" w:lineRule="auto"/>
        <w:ind w:left="460" w:right="536" w:firstLine="720"/>
        <w:jc w:val="both"/>
      </w:pPr>
      <w:r>
        <w:t>Running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C#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C#</w:t>
      </w:r>
      <w:r>
        <w:rPr>
          <w:spacing w:val="1"/>
        </w:rPr>
        <w:t xml:space="preserve"> </w:t>
      </w:r>
      <w:r>
        <w:t>compiler</w:t>
      </w:r>
      <w:r>
        <w:rPr>
          <w:spacing w:val="1"/>
        </w:rPr>
        <w:t xml:space="preserve"> </w:t>
      </w:r>
      <w:r>
        <w:t>produces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pieces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information: code and metadata. The following sections describe these two items and then finish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examining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binary</w:t>
      </w:r>
      <w:r>
        <w:rPr>
          <w:spacing w:val="-4"/>
        </w:rPr>
        <w:t xml:space="preserve"> </w:t>
      </w:r>
      <w:r>
        <w:t>building</w:t>
      </w:r>
      <w:r>
        <w:rPr>
          <w:spacing w:val="5"/>
        </w:rPr>
        <w:t xml:space="preserve"> </w:t>
      </w:r>
      <w:r>
        <w:t>block</w:t>
      </w:r>
      <w:r>
        <w:rPr>
          <w:spacing w:val="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.NET</w:t>
      </w:r>
      <w:r>
        <w:rPr>
          <w:spacing w:val="4"/>
        </w:rPr>
        <w:t xml:space="preserve"> </w:t>
      </w:r>
      <w:r>
        <w:t>code:</w:t>
      </w:r>
      <w:r>
        <w:rPr>
          <w:spacing w:val="-8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assembly.</w:t>
      </w:r>
    </w:p>
    <w:p w14:paraId="7526720F" w14:textId="77777777" w:rsidR="007B5FC1" w:rsidRDefault="002C4E60">
      <w:pPr>
        <w:pStyle w:val="Heading6"/>
        <w:spacing w:before="6"/>
        <w:jc w:val="both"/>
      </w:pPr>
      <w:bookmarkStart w:id="33" w:name="Microsoft_Intermediate_Language_(MSIL)"/>
      <w:bookmarkEnd w:id="33"/>
      <w:r>
        <w:t>Microsoft</w:t>
      </w:r>
      <w:r>
        <w:rPr>
          <w:spacing w:val="-8"/>
        </w:rPr>
        <w:t xml:space="preserve"> </w:t>
      </w:r>
      <w:r>
        <w:t>Intermediate</w:t>
      </w:r>
      <w:r>
        <w:rPr>
          <w:spacing w:val="-6"/>
        </w:rPr>
        <w:t xml:space="preserve"> </w:t>
      </w:r>
      <w:r>
        <w:t>Language</w:t>
      </w:r>
      <w:r>
        <w:rPr>
          <w:spacing w:val="-10"/>
        </w:rPr>
        <w:t xml:space="preserve"> </w:t>
      </w:r>
      <w:r>
        <w:t>(MSIL)</w:t>
      </w:r>
    </w:p>
    <w:p w14:paraId="5EF29CB0" w14:textId="77777777" w:rsidR="007B5FC1" w:rsidRDefault="007B5FC1">
      <w:pPr>
        <w:pStyle w:val="BodyText"/>
        <w:rPr>
          <w:b/>
          <w:sz w:val="26"/>
        </w:rPr>
      </w:pPr>
    </w:p>
    <w:p w14:paraId="1C71F3DE" w14:textId="77777777" w:rsidR="007B5FC1" w:rsidRDefault="007B5FC1">
      <w:pPr>
        <w:pStyle w:val="BodyText"/>
        <w:spacing w:before="5"/>
        <w:rPr>
          <w:b/>
          <w:sz w:val="21"/>
        </w:rPr>
      </w:pPr>
    </w:p>
    <w:p w14:paraId="5AA53CA6" w14:textId="77777777" w:rsidR="007B5FC1" w:rsidRDefault="002C4E60">
      <w:pPr>
        <w:pStyle w:val="BodyText"/>
        <w:spacing w:line="360" w:lineRule="auto"/>
        <w:ind w:left="460" w:right="551" w:firstLine="720"/>
        <w:jc w:val="both"/>
      </w:pPr>
      <w:r>
        <w:t>The cod</w:t>
      </w:r>
      <w:r>
        <w:t>e that is output by the C# compiler is written in a language called Microsoft</w:t>
      </w:r>
      <w:r>
        <w:rPr>
          <w:spacing w:val="1"/>
        </w:rPr>
        <w:t xml:space="preserve"> </w:t>
      </w:r>
      <w:r>
        <w:t>Intermediate Language, or MSIL. MSIL is made up of a specific set of instructions that specify</w:t>
      </w:r>
      <w:r>
        <w:rPr>
          <w:spacing w:val="1"/>
        </w:rPr>
        <w:t xml:space="preserve"> </w:t>
      </w:r>
      <w:r>
        <w:t>how your</w:t>
      </w:r>
      <w:r>
        <w:rPr>
          <w:spacing w:val="1"/>
        </w:rPr>
        <w:t xml:space="preserve"> </w:t>
      </w:r>
      <w:r>
        <w:t>code should be executed. It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instructions for operations such as v</w:t>
      </w:r>
      <w:r>
        <w:t>ariable</w:t>
      </w:r>
      <w:r>
        <w:rPr>
          <w:spacing w:val="1"/>
        </w:rPr>
        <w:t xml:space="preserve"> </w:t>
      </w:r>
      <w:r>
        <w:t>initialization, calling object methods, and error handling, just to name a few. C# is not the only</w:t>
      </w:r>
      <w:r>
        <w:rPr>
          <w:spacing w:val="1"/>
        </w:rPr>
        <w:t xml:space="preserve"> </w:t>
      </w:r>
      <w:r>
        <w:t>language in which source code changes into MSIL during the compilation process. All .NET-</w:t>
      </w:r>
      <w:r>
        <w:rPr>
          <w:spacing w:val="1"/>
        </w:rPr>
        <w:t xml:space="preserve"> </w:t>
      </w:r>
      <w:r>
        <w:t>compatible languages, including Visual Basic .NET and Manag</w:t>
      </w:r>
      <w:r>
        <w:t>ed C++, produce MSIL when</w:t>
      </w:r>
      <w:r>
        <w:rPr>
          <w:spacing w:val="1"/>
        </w:rPr>
        <w:t xml:space="preserve"> </w:t>
      </w:r>
      <w:r>
        <w:t>their source code is compiled. Because all of the .NET languages compile to the same MSIL</w:t>
      </w:r>
      <w:r>
        <w:rPr>
          <w:spacing w:val="1"/>
        </w:rPr>
        <w:t xml:space="preserve"> </w:t>
      </w:r>
      <w:r>
        <w:t>instruction set, and because all of the .NET languages use the same runtime, code from different</w:t>
      </w:r>
      <w:r>
        <w:rPr>
          <w:spacing w:val="1"/>
        </w:rPr>
        <w:t xml:space="preserve"> </w:t>
      </w:r>
      <w:r>
        <w:t>languages and</w:t>
      </w:r>
      <w:r>
        <w:rPr>
          <w:spacing w:val="2"/>
        </w:rPr>
        <w:t xml:space="preserve"> </w:t>
      </w:r>
      <w:r>
        <w:t>different</w:t>
      </w:r>
      <w:r>
        <w:rPr>
          <w:spacing w:val="8"/>
        </w:rPr>
        <w:t xml:space="preserve"> </w:t>
      </w:r>
      <w:r>
        <w:t>compilers can</w:t>
      </w:r>
      <w:r>
        <w:rPr>
          <w:spacing w:val="-2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together</w:t>
      </w:r>
      <w:r>
        <w:rPr>
          <w:spacing w:val="4"/>
        </w:rPr>
        <w:t xml:space="preserve"> </w:t>
      </w:r>
      <w:r>
        <w:t>easily.</w:t>
      </w:r>
    </w:p>
    <w:p w14:paraId="1014A491" w14:textId="77777777" w:rsidR="007B5FC1" w:rsidRDefault="007B5FC1">
      <w:pPr>
        <w:pStyle w:val="BodyText"/>
        <w:spacing w:before="4"/>
        <w:rPr>
          <w:sz w:val="36"/>
        </w:rPr>
      </w:pPr>
    </w:p>
    <w:p w14:paraId="02FA169C" w14:textId="77777777" w:rsidR="007B5FC1" w:rsidRDefault="002C4E60">
      <w:pPr>
        <w:pStyle w:val="BodyText"/>
        <w:spacing w:line="360" w:lineRule="auto"/>
        <w:ind w:left="460" w:right="547" w:firstLine="720"/>
        <w:jc w:val="both"/>
      </w:pPr>
      <w:r>
        <w:t>MSIL is not a specific instruction set for a physical CPU. It</w:t>
      </w:r>
      <w:r>
        <w:rPr>
          <w:spacing w:val="60"/>
        </w:rPr>
        <w:t xml:space="preserve"> </w:t>
      </w:r>
      <w:r>
        <w:t>knows nothing about the</w:t>
      </w:r>
      <w:r>
        <w:rPr>
          <w:spacing w:val="1"/>
        </w:rPr>
        <w:t xml:space="preserve"> </w:t>
      </w:r>
      <w:r>
        <w:t>CPU in your</w:t>
      </w:r>
      <w:r>
        <w:rPr>
          <w:spacing w:val="60"/>
        </w:rPr>
        <w:t xml:space="preserve"> </w:t>
      </w:r>
      <w:r>
        <w:t>machine,</w:t>
      </w:r>
      <w:r>
        <w:rPr>
          <w:spacing w:val="60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your</w:t>
      </w:r>
      <w:r>
        <w:rPr>
          <w:spacing w:val="60"/>
        </w:rPr>
        <w:t xml:space="preserve"> </w:t>
      </w:r>
      <w:r>
        <w:t>machine</w:t>
      </w:r>
      <w:r>
        <w:rPr>
          <w:spacing w:val="60"/>
        </w:rPr>
        <w:t xml:space="preserve"> </w:t>
      </w:r>
      <w:r>
        <w:t>knows</w:t>
      </w:r>
      <w:r>
        <w:rPr>
          <w:spacing w:val="60"/>
        </w:rPr>
        <w:t xml:space="preserve"> </w:t>
      </w:r>
      <w:r>
        <w:t>nothing</w:t>
      </w:r>
      <w:r>
        <w:rPr>
          <w:spacing w:val="60"/>
        </w:rPr>
        <w:t xml:space="preserve"> </w:t>
      </w:r>
      <w:r>
        <w:t>about</w:t>
      </w:r>
      <w:r>
        <w:rPr>
          <w:spacing w:val="60"/>
        </w:rPr>
        <w:t xml:space="preserve"> </w:t>
      </w:r>
      <w:r>
        <w:t>MSIL.</w:t>
      </w:r>
      <w:r>
        <w:rPr>
          <w:spacing w:val="60"/>
        </w:rPr>
        <w:t xml:space="preserve"> </w:t>
      </w:r>
      <w:r>
        <w:t>How,</w:t>
      </w:r>
      <w:r>
        <w:rPr>
          <w:spacing w:val="60"/>
        </w:rPr>
        <w:t xml:space="preserve"> </w:t>
      </w:r>
      <w:r>
        <w:t>then,</w:t>
      </w:r>
      <w:r>
        <w:rPr>
          <w:spacing w:val="60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 xml:space="preserve">your .NET code run at all, if your CPU can't read MSIL? The answer is </w:t>
      </w:r>
      <w:r>
        <w:t>that the MSIL code is</w:t>
      </w:r>
      <w:r>
        <w:rPr>
          <w:spacing w:val="1"/>
        </w:rPr>
        <w:t xml:space="preserve"> </w:t>
      </w:r>
      <w:r>
        <w:t>turned into CPU-specific code when the code is run for the first time. This process is called "just-</w:t>
      </w:r>
      <w:r>
        <w:rPr>
          <w:spacing w:val="-57"/>
        </w:rPr>
        <w:t xml:space="preserve"> </w:t>
      </w:r>
      <w:r>
        <w:t>in-time" compilation, or JIT. The job of a JIT compiler is to translate your generic MSIL code</w:t>
      </w:r>
      <w:r>
        <w:rPr>
          <w:spacing w:val="1"/>
        </w:rPr>
        <w:t xml:space="preserve"> </w:t>
      </w:r>
      <w:r>
        <w:t>into</w:t>
      </w:r>
    </w:p>
    <w:p w14:paraId="4F422089" w14:textId="77777777" w:rsidR="007B5FC1" w:rsidRDefault="002C4E60">
      <w:pPr>
        <w:pStyle w:val="BodyText"/>
        <w:spacing w:line="360" w:lineRule="auto"/>
        <w:ind w:left="460" w:right="554"/>
        <w:jc w:val="both"/>
      </w:pPr>
      <w:r>
        <w:t>machine code that can be executed</w:t>
      </w:r>
      <w:r>
        <w:t xml:space="preserve"> by your CPU. You may be wondering about what seems like</w:t>
      </w:r>
      <w:r>
        <w:rPr>
          <w:spacing w:val="1"/>
        </w:rPr>
        <w:t xml:space="preserve"> </w:t>
      </w:r>
      <w:r>
        <w:t>an extra step in the process. Why generate MSIL when a compiler could generate CPU-specific</w:t>
      </w:r>
      <w:r>
        <w:rPr>
          <w:spacing w:val="1"/>
        </w:rPr>
        <w:t xml:space="preserve"> </w:t>
      </w:r>
      <w:r>
        <w:t>code directly?</w:t>
      </w:r>
      <w:r>
        <w:rPr>
          <w:spacing w:val="2"/>
        </w:rPr>
        <w:t xml:space="preserve"> </w:t>
      </w:r>
      <w:r>
        <w:t>After</w:t>
      </w:r>
      <w:r>
        <w:rPr>
          <w:spacing w:val="3"/>
        </w:rPr>
        <w:t xml:space="preserve"> </w:t>
      </w:r>
      <w:r>
        <w:t>all,</w:t>
      </w:r>
      <w:r>
        <w:rPr>
          <w:spacing w:val="4"/>
        </w:rPr>
        <w:t xml:space="preserve"> </w:t>
      </w:r>
      <w:r>
        <w:t>compilers</w:t>
      </w:r>
      <w:r>
        <w:rPr>
          <w:spacing w:val="1"/>
        </w:rPr>
        <w:t xml:space="preserve"> </w:t>
      </w:r>
      <w:r>
        <w:t>have always</w:t>
      </w:r>
      <w:r>
        <w:rPr>
          <w:spacing w:val="6"/>
        </w:rPr>
        <w:t xml:space="preserve"> </w:t>
      </w:r>
      <w:r>
        <w:t>done this in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past.</w:t>
      </w:r>
    </w:p>
    <w:p w14:paraId="36E6F4A6" w14:textId="77777777" w:rsidR="007B5FC1" w:rsidRDefault="007B5FC1">
      <w:pPr>
        <w:spacing w:line="360" w:lineRule="auto"/>
        <w:jc w:val="both"/>
        <w:sectPr w:rsidR="007B5FC1">
          <w:pgSz w:w="12240" w:h="15840"/>
          <w:pgMar w:top="1360" w:right="880" w:bottom="920" w:left="980" w:header="0" w:footer="649" w:gutter="0"/>
          <w:cols w:space="720"/>
        </w:sectPr>
      </w:pPr>
    </w:p>
    <w:p w14:paraId="55445CB8" w14:textId="77777777" w:rsidR="007B5FC1" w:rsidRDefault="007B5FC1">
      <w:pPr>
        <w:pStyle w:val="BodyText"/>
        <w:spacing w:before="2"/>
        <w:rPr>
          <w:sz w:val="22"/>
        </w:rPr>
      </w:pPr>
    </w:p>
    <w:p w14:paraId="3AA5E592" w14:textId="77777777" w:rsidR="007B5FC1" w:rsidRDefault="002C4E60">
      <w:pPr>
        <w:pStyle w:val="BodyText"/>
        <w:spacing w:before="90" w:line="360" w:lineRule="auto"/>
        <w:ind w:left="460" w:right="548" w:firstLine="720"/>
        <w:jc w:val="both"/>
      </w:pPr>
      <w:r>
        <w:t>There are a couple of</w:t>
      </w:r>
      <w:r>
        <w:t xml:space="preserve"> reasons for this. First, MSIL enables your compiled code to be</w:t>
      </w:r>
      <w:r>
        <w:rPr>
          <w:spacing w:val="1"/>
        </w:rPr>
        <w:t xml:space="preserve"> </w:t>
      </w:r>
      <w:r>
        <w:t>easily moved to different</w:t>
      </w:r>
      <w:r>
        <w:rPr>
          <w:spacing w:val="1"/>
        </w:rPr>
        <w:t xml:space="preserve"> </w:t>
      </w:r>
      <w:r>
        <w:t>hardware. Suppose you've written some C# code and</w:t>
      </w:r>
      <w:r>
        <w:rPr>
          <w:spacing w:val="1"/>
        </w:rPr>
        <w:t xml:space="preserve"> </w:t>
      </w:r>
      <w:r>
        <w:t>you'd</w:t>
      </w:r>
      <w:r>
        <w:rPr>
          <w:spacing w:val="1"/>
        </w:rPr>
        <w:t xml:space="preserve"> </w:t>
      </w:r>
      <w:r>
        <w:t>like it</w:t>
      </w:r>
      <w:r>
        <w:rPr>
          <w:spacing w:val="6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run on both your desktop and a handheld device. It's very likely that those two devices have</w:t>
      </w:r>
      <w:r>
        <w:rPr>
          <w:spacing w:val="1"/>
        </w:rPr>
        <w:t xml:space="preserve"> </w:t>
      </w:r>
      <w:r>
        <w:t>differ</w:t>
      </w:r>
      <w:r>
        <w:t>ent types of CPUs. If you only had a C# compiler that targeted a specific CPU, then you'd</w:t>
      </w:r>
      <w:r>
        <w:rPr>
          <w:spacing w:val="1"/>
        </w:rPr>
        <w:t xml:space="preserve"> </w:t>
      </w:r>
      <w:r>
        <w:t>need two C# compilers: one that targeted your desktop CPU and another that targeted your</w:t>
      </w:r>
      <w:r>
        <w:rPr>
          <w:spacing w:val="1"/>
        </w:rPr>
        <w:t xml:space="preserve"> </w:t>
      </w:r>
      <w:r>
        <w:t>handheld CPU. You'd have to compile your code twice, ensuring that you put th</w:t>
      </w:r>
      <w:r>
        <w:t>e right code on</w:t>
      </w:r>
      <w:r>
        <w:rPr>
          <w:spacing w:val="1"/>
        </w:rPr>
        <w:t xml:space="preserve"> </w:t>
      </w:r>
      <w:r>
        <w:t>the right device. With MSIL, you compile once. Installing the .NET Framework on your desktop</w:t>
      </w:r>
      <w:r>
        <w:rPr>
          <w:spacing w:val="1"/>
        </w:rPr>
        <w:t xml:space="preserve"> </w:t>
      </w:r>
      <w:r>
        <w:t>machine includes a JIT compiler that translates your MSIL into CPU-specific code for your</w:t>
      </w:r>
      <w:r>
        <w:rPr>
          <w:spacing w:val="1"/>
        </w:rPr>
        <w:t xml:space="preserve"> </w:t>
      </w:r>
      <w:r>
        <w:t>desktop.</w:t>
      </w:r>
    </w:p>
    <w:p w14:paraId="0964ED01" w14:textId="77777777" w:rsidR="007B5FC1" w:rsidRDefault="002C4E60">
      <w:pPr>
        <w:pStyle w:val="BodyText"/>
        <w:spacing w:line="360" w:lineRule="auto"/>
        <w:ind w:left="460" w:right="562" w:firstLine="720"/>
        <w:jc w:val="both"/>
      </w:pPr>
      <w:r>
        <w:t xml:space="preserve">Installing the .NET Framework on your </w:t>
      </w:r>
      <w:r>
        <w:t>handheld includes a JIT compiler that translates</w:t>
      </w:r>
      <w:r>
        <w:rPr>
          <w:spacing w:val="1"/>
        </w:rPr>
        <w:t xml:space="preserve"> </w:t>
      </w:r>
      <w:r>
        <w:t>that same MSIL into CPU-specific code for your handheld. You now have a single MSIL code</w:t>
      </w:r>
      <w:r>
        <w:rPr>
          <w:spacing w:val="1"/>
        </w:rPr>
        <w:t xml:space="preserve"> </w:t>
      </w:r>
      <w:r>
        <w:t>base that can run on any device that has a .NET JIT compiler. The JIT compiler on that device</w:t>
      </w:r>
      <w:r>
        <w:rPr>
          <w:spacing w:val="1"/>
        </w:rPr>
        <w:t xml:space="preserve"> </w:t>
      </w:r>
      <w:r>
        <w:t>takes care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making</w:t>
      </w:r>
      <w:r>
        <w:rPr>
          <w:spacing w:val="6"/>
        </w:rPr>
        <w:t xml:space="preserve"> </w:t>
      </w:r>
      <w:r>
        <w:t>you</w:t>
      </w:r>
      <w:r>
        <w:t>r</w:t>
      </w:r>
      <w:r>
        <w:rPr>
          <w:spacing w:val="5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device.</w:t>
      </w:r>
    </w:p>
    <w:p w14:paraId="7FE50677" w14:textId="77777777" w:rsidR="007B5FC1" w:rsidRDefault="007B5FC1">
      <w:pPr>
        <w:pStyle w:val="BodyText"/>
        <w:rPr>
          <w:sz w:val="36"/>
        </w:rPr>
      </w:pPr>
    </w:p>
    <w:p w14:paraId="103611E6" w14:textId="77777777" w:rsidR="007B5FC1" w:rsidRDefault="002C4E60">
      <w:pPr>
        <w:pStyle w:val="BodyText"/>
        <w:spacing w:line="360" w:lineRule="auto"/>
        <w:ind w:left="460" w:right="545" w:firstLine="720"/>
        <w:jc w:val="both"/>
      </w:pPr>
      <w:r>
        <w:t>Another reason for the compiler's use of MSIL is that the instruction set</w:t>
      </w:r>
      <w:r>
        <w:rPr>
          <w:spacing w:val="60"/>
        </w:rPr>
        <w:t xml:space="preserve"> </w:t>
      </w:r>
      <w:r>
        <w:t>can be easily</w:t>
      </w:r>
      <w:r>
        <w:rPr>
          <w:spacing w:val="1"/>
        </w:rPr>
        <w:t xml:space="preserve"> </w:t>
      </w:r>
      <w:r>
        <w:t>read by a verification process. Part of the job of the JIT compiler is to verify your code to ensure</w:t>
      </w:r>
      <w:r>
        <w:rPr>
          <w:spacing w:val="1"/>
        </w:rPr>
        <w:t xml:space="preserve"> </w:t>
      </w:r>
      <w:r>
        <w:t xml:space="preserve">that it is as clean as </w:t>
      </w:r>
      <w:r>
        <w:t>possible. The verification process ensures that your code</w:t>
      </w:r>
      <w:r>
        <w:rPr>
          <w:spacing w:val="60"/>
        </w:rPr>
        <w:t xml:space="preserve"> </w:t>
      </w:r>
      <w:r>
        <w:t>is accessing</w:t>
      </w:r>
      <w:r>
        <w:rPr>
          <w:spacing w:val="1"/>
        </w:rPr>
        <w:t xml:space="preserve"> </w:t>
      </w:r>
      <w:r>
        <w:t>memory</w:t>
      </w:r>
      <w:r>
        <w:rPr>
          <w:spacing w:val="-4"/>
        </w:rPr>
        <w:t xml:space="preserve"> </w:t>
      </w:r>
      <w:r>
        <w:t>properly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using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correct</w:t>
      </w:r>
      <w:r>
        <w:rPr>
          <w:spacing w:val="10"/>
        </w:rPr>
        <w:t xml:space="preserve"> </w:t>
      </w:r>
      <w:r>
        <w:t>variable</w:t>
      </w:r>
      <w:r>
        <w:rPr>
          <w:spacing w:val="4"/>
        </w:rPr>
        <w:t xml:space="preserve"> </w:t>
      </w:r>
      <w:r>
        <w:t>types</w:t>
      </w:r>
      <w:r>
        <w:rPr>
          <w:spacing w:val="3"/>
        </w:rPr>
        <w:t xml:space="preserve"> </w:t>
      </w:r>
      <w:r>
        <w:t>when calling</w:t>
      </w:r>
      <w:r>
        <w:rPr>
          <w:spacing w:val="11"/>
        </w:rPr>
        <w:t xml:space="preserve"> </w:t>
      </w:r>
      <w:r>
        <w:t>methods</w:t>
      </w:r>
      <w:r>
        <w:rPr>
          <w:spacing w:val="3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expect</w:t>
      </w:r>
      <w:r>
        <w:rPr>
          <w:spacing w:val="-58"/>
        </w:rPr>
        <w:t xml:space="preserve"> </w:t>
      </w:r>
      <w:r>
        <w:t>a specific type. These checks ensure that your code doesn't execute any instructions tha</w:t>
      </w:r>
      <w:r>
        <w:t>t could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crash.</w:t>
      </w:r>
    </w:p>
    <w:p w14:paraId="0559520A" w14:textId="77777777" w:rsidR="007B5FC1" w:rsidRDefault="007B5FC1">
      <w:pPr>
        <w:pStyle w:val="BodyText"/>
        <w:spacing w:before="2"/>
        <w:rPr>
          <w:sz w:val="36"/>
        </w:rPr>
      </w:pPr>
    </w:p>
    <w:p w14:paraId="4EAD06EC" w14:textId="77777777" w:rsidR="007B5FC1" w:rsidRDefault="002C4E60">
      <w:pPr>
        <w:pStyle w:val="BodyText"/>
        <w:spacing w:line="360" w:lineRule="auto"/>
        <w:ind w:left="460" w:right="550" w:firstLine="720"/>
        <w:jc w:val="both"/>
      </w:pPr>
      <w:r>
        <w:t>The</w:t>
      </w:r>
      <w:r>
        <w:rPr>
          <w:spacing w:val="1"/>
        </w:rPr>
        <w:t xml:space="preserve"> </w:t>
      </w:r>
      <w:r>
        <w:t>MSIL</w:t>
      </w:r>
      <w:r>
        <w:rPr>
          <w:spacing w:val="1"/>
        </w:rPr>
        <w:t xml:space="preserve"> </w:t>
      </w:r>
      <w:r>
        <w:t>instruction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verification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relatively</w:t>
      </w:r>
      <w:r>
        <w:rPr>
          <w:spacing w:val="1"/>
        </w:rPr>
        <w:t xml:space="preserve"> </w:t>
      </w:r>
      <w:r>
        <w:t>straightforward. CPU-specific instruction sets are optimized for quick execution of the code, but</w:t>
      </w:r>
      <w:r>
        <w:rPr>
          <w:spacing w:val="1"/>
        </w:rPr>
        <w:t xml:space="preserve"> </w:t>
      </w:r>
      <w:r>
        <w:t xml:space="preserve">they produce code that can be hard to </w:t>
      </w:r>
      <w:r>
        <w:t>read and, therefore, hard to verify. Having a C# compiler</w:t>
      </w:r>
      <w:r>
        <w:rPr>
          <w:spacing w:val="1"/>
        </w:rPr>
        <w:t xml:space="preserve"> </w:t>
      </w:r>
      <w:r>
        <w:t>that directly outputs CPU-specific code can make code verification difficult or even impossible.</w:t>
      </w:r>
      <w:r>
        <w:rPr>
          <w:spacing w:val="1"/>
        </w:rPr>
        <w:t xml:space="preserve"> </w:t>
      </w:r>
      <w:r>
        <w:t>Allowing the .NET Framework JIT compiler to verify your code ensures that your code accesses</w:t>
      </w:r>
      <w:r>
        <w:rPr>
          <w:spacing w:val="1"/>
        </w:rPr>
        <w:t xml:space="preserve"> </w:t>
      </w:r>
      <w:r>
        <w:t>memory</w:t>
      </w:r>
      <w:r>
        <w:rPr>
          <w:spacing w:val="-3"/>
        </w:rPr>
        <w:t xml:space="preserve"> </w:t>
      </w:r>
      <w:r>
        <w:t>i</w:t>
      </w:r>
      <w:r>
        <w:t>n</w:t>
      </w:r>
      <w:r>
        <w:rPr>
          <w:spacing w:val="-4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bug-free</w:t>
      </w:r>
      <w:r>
        <w:rPr>
          <w:spacing w:val="1"/>
        </w:rPr>
        <w:t xml:space="preserve"> </w:t>
      </w:r>
      <w:r>
        <w:t>way</w:t>
      </w:r>
      <w:r>
        <w:rPr>
          <w:spacing w:val="-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variable types</w:t>
      </w:r>
      <w:r>
        <w:rPr>
          <w:spacing w:val="8"/>
        </w:rPr>
        <w:t xml:space="preserve"> </w:t>
      </w:r>
      <w:r>
        <w:t>are properly</w:t>
      </w:r>
      <w:r>
        <w:rPr>
          <w:spacing w:val="-3"/>
        </w:rPr>
        <w:t xml:space="preserve"> </w:t>
      </w:r>
      <w:r>
        <w:t>used.</w:t>
      </w:r>
    </w:p>
    <w:p w14:paraId="5EEF7BE7" w14:textId="77777777" w:rsidR="007B5FC1" w:rsidRDefault="007B5FC1">
      <w:pPr>
        <w:pStyle w:val="BodyText"/>
        <w:spacing w:before="7"/>
        <w:rPr>
          <w:sz w:val="36"/>
        </w:rPr>
      </w:pPr>
    </w:p>
    <w:p w14:paraId="24712389" w14:textId="77777777" w:rsidR="007B5FC1" w:rsidRDefault="002C4E60">
      <w:pPr>
        <w:pStyle w:val="Heading6"/>
      </w:pPr>
      <w:bookmarkStart w:id="34" w:name="Metadata"/>
      <w:bookmarkEnd w:id="34"/>
      <w:r>
        <w:t>Metadata</w:t>
      </w:r>
    </w:p>
    <w:p w14:paraId="236D17B6" w14:textId="77777777" w:rsidR="007B5FC1" w:rsidRDefault="007B5FC1">
      <w:pPr>
        <w:sectPr w:rsidR="007B5FC1">
          <w:pgSz w:w="12240" w:h="15840"/>
          <w:pgMar w:top="1500" w:right="880" w:bottom="920" w:left="980" w:header="0" w:footer="649" w:gutter="0"/>
          <w:cols w:space="720"/>
        </w:sectPr>
      </w:pPr>
    </w:p>
    <w:p w14:paraId="2B336BE6" w14:textId="77777777" w:rsidR="007B5FC1" w:rsidRDefault="002C4E60">
      <w:pPr>
        <w:pStyle w:val="BodyText"/>
        <w:spacing w:before="77" w:line="360" w:lineRule="auto"/>
        <w:ind w:left="460" w:right="551" w:firstLine="720"/>
        <w:jc w:val="both"/>
      </w:pPr>
      <w:r>
        <w:lastRenderedPageBreak/>
        <w:t>The compilation process also outputs metadata, which is an important piece of the .NET</w:t>
      </w:r>
      <w:r>
        <w:rPr>
          <w:spacing w:val="1"/>
        </w:rPr>
        <w:t xml:space="preserve"> </w:t>
      </w:r>
      <w:proofErr w:type="spellStart"/>
      <w:r>
        <w:t>codesharing</w:t>
      </w:r>
      <w:proofErr w:type="spellEnd"/>
      <w:r>
        <w:t xml:space="preserve"> story. Whether you use C# to build an end-user application or you use C# </w:t>
      </w:r>
      <w:r>
        <w:t>to build a</w:t>
      </w:r>
      <w:r>
        <w:rPr>
          <w:spacing w:val="1"/>
        </w:rPr>
        <w:t xml:space="preserve"> </w:t>
      </w:r>
      <w:r>
        <w:t>class library to be used by someone else's application, you're going to want to make use of some</w:t>
      </w:r>
      <w:r>
        <w:rPr>
          <w:spacing w:val="1"/>
        </w:rPr>
        <w:t xml:space="preserve"> </w:t>
      </w:r>
      <w:r>
        <w:t>already-compiled .NET code. That code may be supplied by Microsoft as a part of the .NET</w:t>
      </w:r>
      <w:r>
        <w:rPr>
          <w:spacing w:val="1"/>
        </w:rPr>
        <w:t xml:space="preserve"> </w:t>
      </w:r>
      <w:r>
        <w:t>Framework, or it may be supplied by a user over the Interne</w:t>
      </w:r>
      <w:r>
        <w:t>t. The key to using this external code</w:t>
      </w:r>
      <w:r>
        <w:rPr>
          <w:spacing w:val="1"/>
        </w:rPr>
        <w:t xml:space="preserve"> </w:t>
      </w:r>
      <w:r>
        <w:t>is letting the C# compiler know what classes and variables are in the other code base so that</w:t>
      </w:r>
      <w:r>
        <w:rPr>
          <w:spacing w:val="60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 match up the source code you write with the code found in the precompiled code base that</w:t>
      </w:r>
      <w:r>
        <w:rPr>
          <w:spacing w:val="1"/>
        </w:rPr>
        <w:t xml:space="preserve"> </w:t>
      </w:r>
      <w:r>
        <w:t>you're</w:t>
      </w:r>
      <w:r>
        <w:rPr>
          <w:spacing w:val="1"/>
        </w:rPr>
        <w:t xml:space="preserve"> </w:t>
      </w:r>
      <w:r>
        <w:t>working</w:t>
      </w:r>
      <w:r>
        <w:rPr>
          <w:spacing w:val="2"/>
        </w:rPr>
        <w:t xml:space="preserve"> </w:t>
      </w:r>
      <w:r>
        <w:t>with.</w:t>
      </w:r>
    </w:p>
    <w:p w14:paraId="6EBF14AB" w14:textId="77777777" w:rsidR="007B5FC1" w:rsidRDefault="007B5FC1">
      <w:pPr>
        <w:pStyle w:val="BodyText"/>
        <w:spacing w:before="6"/>
        <w:rPr>
          <w:sz w:val="35"/>
        </w:rPr>
      </w:pPr>
    </w:p>
    <w:p w14:paraId="3388D437" w14:textId="77777777" w:rsidR="007B5FC1" w:rsidRDefault="002C4E60">
      <w:pPr>
        <w:pStyle w:val="BodyText"/>
        <w:spacing w:before="1" w:line="360" w:lineRule="auto"/>
        <w:ind w:left="460" w:right="553" w:firstLine="720"/>
        <w:jc w:val="both"/>
      </w:pPr>
      <w:r>
        <w:t>Think</w:t>
      </w:r>
      <w:r>
        <w:t xml:space="preserve"> of metadata as a "table of contents" for your compiled code. The C# compiler</w:t>
      </w:r>
      <w:r>
        <w:rPr>
          <w:spacing w:val="1"/>
        </w:rPr>
        <w:t xml:space="preserve"> </w:t>
      </w:r>
      <w:r>
        <w:t>places metadata in the compiled code along with the generated MSIL. This metadata accurately</w:t>
      </w:r>
      <w:r>
        <w:rPr>
          <w:spacing w:val="1"/>
        </w:rPr>
        <w:t xml:space="preserve"> </w:t>
      </w:r>
      <w:r>
        <w:t xml:space="preserve">describes all the classes you wrote and how they are structured. All of the classes' </w:t>
      </w:r>
      <w:r>
        <w:t>methods and</w:t>
      </w:r>
      <w:r>
        <w:rPr>
          <w:spacing w:val="1"/>
        </w:rPr>
        <w:t xml:space="preserve"> </w:t>
      </w:r>
      <w:r>
        <w:t>variable information is fully described in the metadata, ready to be read by other applications.</w:t>
      </w:r>
      <w:r>
        <w:rPr>
          <w:spacing w:val="1"/>
        </w:rPr>
        <w:t xml:space="preserve"> </w:t>
      </w:r>
      <w:r>
        <w:t>Visual Basic .NET, for example,</w:t>
      </w:r>
      <w:r>
        <w:rPr>
          <w:spacing w:val="1"/>
        </w:rPr>
        <w:t xml:space="preserve"> </w:t>
      </w:r>
      <w:r>
        <w:t>may read the</w:t>
      </w:r>
      <w:r>
        <w:rPr>
          <w:spacing w:val="1"/>
        </w:rPr>
        <w:t xml:space="preserve"> </w:t>
      </w:r>
      <w:r>
        <w:t>metadata for a .NET library to</w:t>
      </w:r>
      <w:r>
        <w:rPr>
          <w:spacing w:val="1"/>
        </w:rPr>
        <w:t xml:space="preserve"> </w:t>
      </w:r>
      <w:r>
        <w:t>provide the</w:t>
      </w:r>
      <w:r>
        <w:rPr>
          <w:spacing w:val="1"/>
        </w:rPr>
        <w:t xml:space="preserve"> </w:t>
      </w:r>
      <w:r>
        <w:t xml:space="preserve">IntelliSense capability of listing all of the </w:t>
      </w:r>
      <w:r>
        <w:t>methods available for a particular class. If you've ever</w:t>
      </w:r>
      <w:r>
        <w:rPr>
          <w:spacing w:val="1"/>
        </w:rPr>
        <w:t xml:space="preserve"> </w:t>
      </w:r>
      <w:r>
        <w:t xml:space="preserve">worked with COM (Component Object Model), you may be familiar with </w:t>
      </w:r>
      <w:r>
        <w:rPr>
          <w:i/>
        </w:rPr>
        <w:t xml:space="preserve">type libraries. </w:t>
      </w:r>
      <w:r>
        <w:t>Type</w:t>
      </w:r>
      <w:r>
        <w:rPr>
          <w:spacing w:val="1"/>
        </w:rPr>
        <w:t xml:space="preserve"> </w:t>
      </w:r>
      <w:r>
        <w:t>libraries</w:t>
      </w:r>
      <w:r>
        <w:rPr>
          <w:spacing w:val="-1"/>
        </w:rPr>
        <w:t xml:space="preserve"> </w:t>
      </w:r>
      <w:r>
        <w:t>aimed</w:t>
      </w:r>
      <w:r>
        <w:rPr>
          <w:spacing w:val="1"/>
        </w:rPr>
        <w:t xml:space="preserve"> </w:t>
      </w:r>
      <w:r>
        <w:t>to provide</w:t>
      </w:r>
      <w:r>
        <w:rPr>
          <w:spacing w:val="1"/>
        </w:rPr>
        <w:t xml:space="preserve"> </w:t>
      </w:r>
      <w:r>
        <w:t>similar</w:t>
      </w:r>
      <w:r>
        <w:rPr>
          <w:spacing w:val="3"/>
        </w:rPr>
        <w:t xml:space="preserve"> </w:t>
      </w:r>
      <w:r>
        <w:t>"table of</w:t>
      </w:r>
      <w:r>
        <w:rPr>
          <w:spacing w:val="-8"/>
        </w:rPr>
        <w:t xml:space="preserve"> </w:t>
      </w:r>
      <w:r>
        <w:t>contents"</w:t>
      </w:r>
      <w:r>
        <w:rPr>
          <w:spacing w:val="4"/>
        </w:rPr>
        <w:t xml:space="preserve"> </w:t>
      </w:r>
      <w:r>
        <w:t>functionality</w:t>
      </w:r>
      <w:r>
        <w:rPr>
          <w:spacing w:val="-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COM</w:t>
      </w:r>
      <w:r>
        <w:rPr>
          <w:spacing w:val="-2"/>
        </w:rPr>
        <w:t xml:space="preserve"> </w:t>
      </w:r>
      <w:r>
        <w:t>objects.</w:t>
      </w:r>
    </w:p>
    <w:p w14:paraId="234211A2" w14:textId="77777777" w:rsidR="007B5FC1" w:rsidRDefault="007B5FC1">
      <w:pPr>
        <w:pStyle w:val="BodyText"/>
        <w:rPr>
          <w:sz w:val="36"/>
        </w:rPr>
      </w:pPr>
    </w:p>
    <w:p w14:paraId="38AB2A8D" w14:textId="77777777" w:rsidR="007B5FC1" w:rsidRDefault="002C4E60">
      <w:pPr>
        <w:pStyle w:val="BodyText"/>
        <w:spacing w:line="360" w:lineRule="auto"/>
        <w:ind w:left="460" w:right="553" w:firstLine="720"/>
        <w:jc w:val="both"/>
      </w:pPr>
      <w:r>
        <w:t>However, type</w:t>
      </w:r>
      <w:r>
        <w:rPr>
          <w:spacing w:val="1"/>
        </w:rPr>
        <w:t xml:space="preserve"> </w:t>
      </w:r>
      <w:r>
        <w:t xml:space="preserve">libraries </w:t>
      </w:r>
      <w:r>
        <w:t>suffered from some limitations,</w:t>
      </w:r>
      <w:r>
        <w:rPr>
          <w:spacing w:val="1"/>
        </w:rPr>
        <w:t xml:space="preserve"> </w:t>
      </w:r>
      <w:r>
        <w:t>not the least</w:t>
      </w:r>
      <w:r>
        <w:rPr>
          <w:spacing w:val="60"/>
        </w:rPr>
        <w:t xml:space="preserve"> </w:t>
      </w:r>
      <w:r>
        <w:t>of which was the</w:t>
      </w:r>
      <w:r>
        <w:rPr>
          <w:spacing w:val="1"/>
        </w:rPr>
        <w:t xml:space="preserve"> </w:t>
      </w:r>
      <w:r>
        <w:t>fact that not all of the data relevant to the object was put into the type library. Metadata in .NET</w:t>
      </w:r>
      <w:r>
        <w:rPr>
          <w:spacing w:val="1"/>
        </w:rPr>
        <w:t xml:space="preserve"> </w:t>
      </w:r>
      <w:r>
        <w:t>does not</w:t>
      </w:r>
      <w:r>
        <w:rPr>
          <w:spacing w:val="1"/>
        </w:rPr>
        <w:t xml:space="preserve"> </w:t>
      </w:r>
      <w:r>
        <w:t>have this shortcoming.</w:t>
      </w:r>
      <w:r>
        <w:rPr>
          <w:spacing w:val="1"/>
        </w:rPr>
        <w:t xml:space="preserve"> </w:t>
      </w:r>
      <w:r>
        <w:t>All of the</w:t>
      </w:r>
      <w:r>
        <w:rPr>
          <w:spacing w:val="1"/>
        </w:rPr>
        <w:t xml:space="preserve"> </w:t>
      </w:r>
      <w:r>
        <w:t>information needed to describe a class</w:t>
      </w:r>
      <w:r>
        <w:rPr>
          <w:spacing w:val="60"/>
        </w:rPr>
        <w:t xml:space="preserve"> </w:t>
      </w:r>
      <w:r>
        <w:t>in code is</w:t>
      </w:r>
      <w:r>
        <w:rPr>
          <w:spacing w:val="1"/>
        </w:rPr>
        <w:t xml:space="preserve"> </w:t>
      </w:r>
      <w:r>
        <w:t>placed into the metadata. You can think of metadata as having all of the benefits of COM type</w:t>
      </w:r>
      <w:r>
        <w:rPr>
          <w:spacing w:val="1"/>
        </w:rPr>
        <w:t xml:space="preserve"> </w:t>
      </w:r>
      <w:r>
        <w:t>libraries without</w:t>
      </w:r>
      <w:r>
        <w:rPr>
          <w:spacing w:val="-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limitations.</w:t>
      </w:r>
    </w:p>
    <w:p w14:paraId="198C2DA1" w14:textId="77777777" w:rsidR="007B5FC1" w:rsidRDefault="007B5FC1">
      <w:pPr>
        <w:pStyle w:val="BodyText"/>
        <w:spacing w:before="3"/>
        <w:rPr>
          <w:sz w:val="36"/>
        </w:rPr>
      </w:pPr>
    </w:p>
    <w:p w14:paraId="31BF3B20" w14:textId="77777777" w:rsidR="007B5FC1" w:rsidRDefault="002C4E60">
      <w:pPr>
        <w:pStyle w:val="Heading6"/>
      </w:pPr>
      <w:bookmarkStart w:id="35" w:name="Assemblies"/>
      <w:bookmarkEnd w:id="35"/>
      <w:r>
        <w:t>Assemblies</w:t>
      </w:r>
    </w:p>
    <w:p w14:paraId="104C18F7" w14:textId="77777777" w:rsidR="007B5FC1" w:rsidRDefault="002C4E60">
      <w:pPr>
        <w:pStyle w:val="BodyText"/>
        <w:spacing w:before="137" w:line="360" w:lineRule="auto"/>
        <w:ind w:left="460" w:right="556" w:firstLine="720"/>
        <w:jc w:val="both"/>
      </w:pPr>
      <w:r>
        <w:t>Sometimes, you will use C# to build an end-user application. These applications are</w:t>
      </w:r>
      <w:r>
        <w:rPr>
          <w:spacing w:val="1"/>
        </w:rPr>
        <w:t xml:space="preserve"> </w:t>
      </w:r>
      <w:r>
        <w:t xml:space="preserve">packaged as </w:t>
      </w:r>
      <w:r>
        <w:t>executable files with an extension of .EXE. Windows has always worked with .EXE</w:t>
      </w:r>
      <w:r>
        <w:rPr>
          <w:spacing w:val="-57"/>
        </w:rPr>
        <w:t xml:space="preserve"> </w:t>
      </w:r>
      <w:r>
        <w:t>files as application programs, and C# fully supports building .EXE files. However, there may be</w:t>
      </w:r>
      <w:r>
        <w:rPr>
          <w:spacing w:val="1"/>
        </w:rPr>
        <w:t xml:space="preserve"> </w:t>
      </w:r>
      <w:r>
        <w:t xml:space="preserve">times when you don't want to build an entire application. Instead, you may want </w:t>
      </w:r>
      <w:r>
        <w:t>to build a code</w:t>
      </w:r>
      <w:r>
        <w:rPr>
          <w:spacing w:val="1"/>
        </w:rPr>
        <w:t xml:space="preserve"> </w:t>
      </w:r>
      <w:r>
        <w:t>library that can be used by others. You may also want to build some utility classes in C#, 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and then</w:t>
      </w:r>
      <w:r>
        <w:rPr>
          <w:spacing w:val="-5"/>
        </w:rPr>
        <w:t xml:space="preserve"> </w:t>
      </w:r>
      <w:r>
        <w:t>hand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off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Visual</w:t>
      </w:r>
      <w:r>
        <w:rPr>
          <w:spacing w:val="-6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.NET</w:t>
      </w:r>
      <w:r>
        <w:rPr>
          <w:spacing w:val="-1"/>
        </w:rPr>
        <w:t xml:space="preserve"> </w:t>
      </w:r>
      <w:r>
        <w:t>developer,</w:t>
      </w:r>
      <w:r>
        <w:rPr>
          <w:spacing w:val="1"/>
        </w:rPr>
        <w:t xml:space="preserve"> </w:t>
      </w:r>
      <w:r>
        <w:t>who</w:t>
      </w:r>
      <w:r>
        <w:rPr>
          <w:spacing w:val="5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your</w:t>
      </w:r>
      <w:r>
        <w:rPr>
          <w:spacing w:val="6"/>
        </w:rPr>
        <w:t xml:space="preserve"> </w:t>
      </w:r>
      <w:r>
        <w:t>classes</w:t>
      </w:r>
    </w:p>
    <w:p w14:paraId="52666324" w14:textId="77777777" w:rsidR="007B5FC1" w:rsidRDefault="007B5FC1">
      <w:pPr>
        <w:spacing w:line="360" w:lineRule="auto"/>
        <w:jc w:val="both"/>
        <w:sectPr w:rsidR="007B5FC1">
          <w:pgSz w:w="12240" w:h="15840"/>
          <w:pgMar w:top="1360" w:right="880" w:bottom="920" w:left="980" w:header="0" w:footer="649" w:gutter="0"/>
          <w:cols w:space="720"/>
        </w:sectPr>
      </w:pPr>
    </w:p>
    <w:p w14:paraId="3CF64ABF" w14:textId="77777777" w:rsidR="007B5FC1" w:rsidRDefault="002C4E60">
      <w:pPr>
        <w:pStyle w:val="BodyText"/>
        <w:spacing w:before="77" w:line="355" w:lineRule="auto"/>
        <w:ind w:left="460"/>
      </w:pPr>
      <w:r>
        <w:lastRenderedPageBreak/>
        <w:t>in</w:t>
      </w:r>
      <w:r>
        <w:rPr>
          <w:spacing w:val="31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Visual</w:t>
      </w:r>
      <w:r>
        <w:rPr>
          <w:spacing w:val="36"/>
        </w:rPr>
        <w:t xml:space="preserve"> </w:t>
      </w:r>
      <w:r>
        <w:t>Basic</w:t>
      </w:r>
      <w:r>
        <w:rPr>
          <w:spacing w:val="40"/>
        </w:rPr>
        <w:t xml:space="preserve"> </w:t>
      </w:r>
      <w:r>
        <w:t>.NET</w:t>
      </w:r>
      <w:r>
        <w:rPr>
          <w:spacing w:val="33"/>
        </w:rPr>
        <w:t xml:space="preserve"> </w:t>
      </w:r>
      <w:r>
        <w:t>application.</w:t>
      </w:r>
      <w:r>
        <w:rPr>
          <w:spacing w:val="44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cases</w:t>
      </w:r>
      <w:r>
        <w:rPr>
          <w:spacing w:val="38"/>
        </w:rPr>
        <w:t xml:space="preserve"> </w:t>
      </w:r>
      <w:r>
        <w:t>like</w:t>
      </w:r>
      <w:r>
        <w:rPr>
          <w:spacing w:val="30"/>
        </w:rPr>
        <w:t xml:space="preserve"> </w:t>
      </w:r>
      <w:r>
        <w:t>this,</w:t>
      </w:r>
      <w:r>
        <w:rPr>
          <w:spacing w:val="42"/>
        </w:rPr>
        <w:t xml:space="preserve"> </w:t>
      </w:r>
      <w:r>
        <w:t>you</w:t>
      </w:r>
      <w:r>
        <w:rPr>
          <w:spacing w:val="41"/>
        </w:rPr>
        <w:t xml:space="preserve"> </w:t>
      </w:r>
      <w:r>
        <w:t>won't</w:t>
      </w:r>
      <w:r>
        <w:rPr>
          <w:spacing w:val="46"/>
        </w:rPr>
        <w:t xml:space="preserve"> </w:t>
      </w:r>
      <w:r>
        <w:t>be</w:t>
      </w:r>
      <w:r>
        <w:rPr>
          <w:spacing w:val="35"/>
        </w:rPr>
        <w:t xml:space="preserve"> </w:t>
      </w:r>
      <w:r>
        <w:t>building</w:t>
      </w:r>
      <w:r>
        <w:rPr>
          <w:spacing w:val="36"/>
        </w:rPr>
        <w:t xml:space="preserve"> </w:t>
      </w:r>
      <w:r>
        <w:t>an</w:t>
      </w:r>
      <w:r>
        <w:rPr>
          <w:spacing w:val="35"/>
        </w:rPr>
        <w:t xml:space="preserve"> </w:t>
      </w:r>
      <w:r>
        <w:t>application.</w:t>
      </w:r>
      <w:r>
        <w:rPr>
          <w:spacing w:val="-57"/>
        </w:rPr>
        <w:t xml:space="preserve"> </w:t>
      </w:r>
      <w:r>
        <w:t>Instead,</w:t>
      </w:r>
      <w:r>
        <w:rPr>
          <w:spacing w:val="9"/>
        </w:rPr>
        <w:t xml:space="preserve"> </w:t>
      </w:r>
      <w:r>
        <w:t>you'll</w:t>
      </w:r>
      <w:r>
        <w:rPr>
          <w:spacing w:val="2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building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rPr>
          <w:i/>
        </w:rPr>
        <w:t>assembly</w:t>
      </w:r>
      <w:r>
        <w:t>.</w:t>
      </w:r>
    </w:p>
    <w:p w14:paraId="4F9E6617" w14:textId="77777777" w:rsidR="007B5FC1" w:rsidRDefault="007B5FC1">
      <w:pPr>
        <w:pStyle w:val="BodyText"/>
        <w:spacing w:before="3"/>
        <w:rPr>
          <w:sz w:val="36"/>
        </w:rPr>
      </w:pPr>
    </w:p>
    <w:p w14:paraId="0ABF5EFE" w14:textId="77777777" w:rsidR="007B5FC1" w:rsidRDefault="002C4E60">
      <w:pPr>
        <w:pStyle w:val="BodyText"/>
        <w:spacing w:line="360" w:lineRule="auto"/>
        <w:ind w:left="460" w:right="560" w:firstLine="720"/>
        <w:jc w:val="both"/>
      </w:pPr>
      <w:r>
        <w:t>An assembly is a package of code and metadata. When you deploy a set of classes in an</w:t>
      </w:r>
      <w:r>
        <w:rPr>
          <w:spacing w:val="1"/>
        </w:rPr>
        <w:t xml:space="preserve"> </w:t>
      </w:r>
      <w:r>
        <w:t xml:space="preserve">assembly, you are deploying the classes as a unit; and </w:t>
      </w:r>
      <w:r>
        <w:t>those classes share the same level of</w:t>
      </w:r>
      <w:r>
        <w:rPr>
          <w:spacing w:val="1"/>
        </w:rPr>
        <w:t xml:space="preserve"> </w:t>
      </w:r>
      <w:r>
        <w:t>version control, security information, and activation requirements. Think of an assembly as a</w:t>
      </w:r>
      <w:r>
        <w:rPr>
          <w:spacing w:val="1"/>
        </w:rPr>
        <w:t xml:space="preserve"> </w:t>
      </w:r>
      <w:r>
        <w:t>"logical DLL." If you're familiar with Microsoft Transaction Server or COM+, you can think of</w:t>
      </w:r>
      <w:r>
        <w:rPr>
          <w:spacing w:val="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assembly</w:t>
      </w:r>
      <w:r>
        <w:rPr>
          <w:spacing w:val="-7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.NET equiva</w:t>
      </w:r>
      <w:r>
        <w:t>lent</w:t>
      </w:r>
      <w:r>
        <w:rPr>
          <w:spacing w:val="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package.</w:t>
      </w:r>
    </w:p>
    <w:p w14:paraId="6AABF98F" w14:textId="77777777" w:rsidR="007B5FC1" w:rsidRDefault="007B5FC1">
      <w:pPr>
        <w:pStyle w:val="BodyText"/>
        <w:rPr>
          <w:sz w:val="26"/>
        </w:rPr>
      </w:pPr>
    </w:p>
    <w:p w14:paraId="6291C122" w14:textId="77777777" w:rsidR="007B5FC1" w:rsidRDefault="007B5FC1">
      <w:pPr>
        <w:pStyle w:val="BodyText"/>
        <w:rPr>
          <w:sz w:val="26"/>
        </w:rPr>
      </w:pPr>
    </w:p>
    <w:p w14:paraId="0CAB1B8F" w14:textId="77777777" w:rsidR="007B5FC1" w:rsidRDefault="002C4E60">
      <w:pPr>
        <w:pStyle w:val="BodyText"/>
        <w:spacing w:before="232" w:line="360" w:lineRule="auto"/>
        <w:ind w:left="460" w:right="555" w:firstLine="720"/>
        <w:jc w:val="both"/>
      </w:pPr>
      <w:r>
        <w:t xml:space="preserve">There are two types of assemblies: </w:t>
      </w:r>
      <w:r>
        <w:rPr>
          <w:i/>
        </w:rPr>
        <w:t xml:space="preserve">private assemblies </w:t>
      </w:r>
      <w:r>
        <w:t xml:space="preserve">and </w:t>
      </w:r>
      <w:r>
        <w:rPr>
          <w:i/>
        </w:rPr>
        <w:t>global assemblies</w:t>
      </w:r>
      <w:r>
        <w:t>. When you</w:t>
      </w:r>
      <w:r>
        <w:rPr>
          <w:spacing w:val="1"/>
        </w:rPr>
        <w:t xml:space="preserve"> </w:t>
      </w:r>
      <w:r>
        <w:t>build your assembly, you don't need to specify whether you want to build a private or a global</w:t>
      </w:r>
      <w:r>
        <w:rPr>
          <w:spacing w:val="1"/>
        </w:rPr>
        <w:t xml:space="preserve"> </w:t>
      </w:r>
      <w:r>
        <w:t>assembly. The difference is apparent when you deploy y</w:t>
      </w:r>
      <w:r>
        <w:t>our assembly. With a private assembly,</w:t>
      </w:r>
      <w:r>
        <w:rPr>
          <w:spacing w:val="1"/>
        </w:rPr>
        <w:t xml:space="preserve"> </w:t>
      </w:r>
      <w:r>
        <w:t>you make your code available to a single application. Your assembly is packaged as a DLL, and</w:t>
      </w:r>
      <w:r>
        <w:rPr>
          <w:spacing w:val="1"/>
        </w:rPr>
        <w:t xml:space="preserve"> </w:t>
      </w:r>
      <w:r>
        <w:t>is installed into the same directory as the application using it. With a deployment of a private</w:t>
      </w:r>
      <w:r>
        <w:rPr>
          <w:spacing w:val="1"/>
        </w:rPr>
        <w:t xml:space="preserve"> </w:t>
      </w:r>
      <w:r>
        <w:t>assembly, the only applica</w:t>
      </w:r>
      <w:r>
        <w:t>tion that can use your code is the executable that lives in the same</w:t>
      </w:r>
      <w:r>
        <w:rPr>
          <w:spacing w:val="1"/>
        </w:rPr>
        <w:t xml:space="preserve"> </w:t>
      </w:r>
      <w:r>
        <w:t>directory</w:t>
      </w:r>
      <w:r>
        <w:rPr>
          <w:spacing w:val="-7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your</w:t>
      </w:r>
      <w:r>
        <w:rPr>
          <w:spacing w:val="4"/>
        </w:rPr>
        <w:t xml:space="preserve"> </w:t>
      </w:r>
      <w:r>
        <w:t>assembly.</w:t>
      </w:r>
    </w:p>
    <w:p w14:paraId="1B4CE723" w14:textId="77777777" w:rsidR="007B5FC1" w:rsidRDefault="007B5FC1">
      <w:pPr>
        <w:pStyle w:val="BodyText"/>
        <w:spacing w:before="1"/>
        <w:rPr>
          <w:sz w:val="36"/>
        </w:rPr>
      </w:pPr>
    </w:p>
    <w:p w14:paraId="704BE74E" w14:textId="77777777" w:rsidR="007B5FC1" w:rsidRDefault="002C4E60">
      <w:pPr>
        <w:pStyle w:val="BodyText"/>
        <w:spacing w:line="360" w:lineRule="auto"/>
        <w:ind w:left="460" w:right="556" w:firstLine="720"/>
        <w:jc w:val="both"/>
      </w:pPr>
      <w:r>
        <w:t>If you want to share your code among many applications, you might want to consider</w:t>
      </w:r>
      <w:r>
        <w:rPr>
          <w:spacing w:val="1"/>
        </w:rPr>
        <w:t xml:space="preserve"> </w:t>
      </w:r>
      <w:r>
        <w:t>deploying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assembly.</w:t>
      </w:r>
      <w:r>
        <w:rPr>
          <w:spacing w:val="1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assemblies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.NET</w:t>
      </w:r>
      <w:r>
        <w:rPr>
          <w:spacing w:val="1"/>
        </w:rPr>
        <w:t xml:space="preserve"> </w:t>
      </w:r>
      <w:r>
        <w:t>application on the system, regardless of the directory in which it is installed. Microsoft ships</w:t>
      </w:r>
      <w:r>
        <w:rPr>
          <w:spacing w:val="1"/>
        </w:rPr>
        <w:t xml:space="preserve"> </w:t>
      </w:r>
      <w:r>
        <w:t>assemblies as a part of the .NET Framework, and each of the Microsoft assemblies is installed as</w:t>
      </w:r>
      <w:r>
        <w:rPr>
          <w:spacing w:val="-57"/>
        </w:rPr>
        <w:t xml:space="preserve"> </w:t>
      </w:r>
      <w:r>
        <w:t xml:space="preserve">a global assembly. The .NET Framework </w:t>
      </w:r>
      <w:r>
        <w:t>contains a list of global assemblies in a facility called</w:t>
      </w:r>
      <w:r>
        <w:rPr>
          <w:spacing w:val="1"/>
        </w:rPr>
        <w:t xml:space="preserve"> </w:t>
      </w:r>
      <w:r>
        <w:t xml:space="preserve">the </w:t>
      </w:r>
      <w:r>
        <w:rPr>
          <w:i/>
        </w:rPr>
        <w:t xml:space="preserve">global assembly cache, </w:t>
      </w:r>
      <w:r>
        <w:t>and the .NET Microsoft Framework SDK includes utilities to both</w:t>
      </w:r>
      <w:r>
        <w:rPr>
          <w:spacing w:val="1"/>
        </w:rPr>
        <w:t xml:space="preserve"> </w:t>
      </w:r>
      <w:r>
        <w:t>install</w:t>
      </w:r>
      <w:r>
        <w:rPr>
          <w:spacing w:val="-7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remove</w:t>
      </w:r>
      <w:r>
        <w:rPr>
          <w:spacing w:val="2"/>
        </w:rPr>
        <w:t xml:space="preserve"> </w:t>
      </w:r>
      <w:r>
        <w:t>assemblies</w:t>
      </w:r>
      <w:r>
        <w:rPr>
          <w:spacing w:val="4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global</w:t>
      </w:r>
      <w:r>
        <w:rPr>
          <w:spacing w:val="-7"/>
        </w:rPr>
        <w:t xml:space="preserve"> </w:t>
      </w:r>
      <w:r>
        <w:t>assembly</w:t>
      </w:r>
      <w:r>
        <w:rPr>
          <w:spacing w:val="-8"/>
        </w:rPr>
        <w:t xml:space="preserve"> </w:t>
      </w:r>
      <w:r>
        <w:t>cache.</w:t>
      </w:r>
    </w:p>
    <w:p w14:paraId="2AF58104" w14:textId="77777777" w:rsidR="007B5FC1" w:rsidRDefault="007B5FC1">
      <w:pPr>
        <w:spacing w:line="360" w:lineRule="auto"/>
        <w:jc w:val="both"/>
        <w:sectPr w:rsidR="007B5FC1">
          <w:pgSz w:w="12240" w:h="15840"/>
          <w:pgMar w:top="1360" w:right="880" w:bottom="920" w:left="980" w:header="0" w:footer="649" w:gutter="0"/>
          <w:cols w:space="720"/>
        </w:sectPr>
      </w:pPr>
    </w:p>
    <w:p w14:paraId="27633CAA" w14:textId="77777777" w:rsidR="007B5FC1" w:rsidRDefault="007B5FC1">
      <w:pPr>
        <w:pStyle w:val="BodyText"/>
        <w:spacing w:before="4"/>
        <w:rPr>
          <w:sz w:val="20"/>
        </w:rPr>
      </w:pPr>
    </w:p>
    <w:p w14:paraId="251B00CE" w14:textId="77777777" w:rsidR="007B5FC1" w:rsidRDefault="002C4E60">
      <w:pPr>
        <w:pStyle w:val="BodyText"/>
        <w:ind w:left="2984"/>
        <w:rPr>
          <w:sz w:val="20"/>
        </w:rPr>
      </w:pPr>
      <w:r>
        <w:rPr>
          <w:noProof/>
          <w:sz w:val="20"/>
        </w:rPr>
        <w:drawing>
          <wp:inline distT="0" distB="0" distL="0" distR="0" wp14:anchorId="11F9CD89" wp14:editId="374EBCA3">
            <wp:extent cx="2597785" cy="334645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8376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9769" w14:textId="77777777" w:rsidR="007B5FC1" w:rsidRDefault="007B5FC1">
      <w:pPr>
        <w:pStyle w:val="BodyText"/>
        <w:rPr>
          <w:sz w:val="20"/>
        </w:rPr>
      </w:pPr>
    </w:p>
    <w:p w14:paraId="038F4FF2" w14:textId="77777777" w:rsidR="007B5FC1" w:rsidRDefault="007B5FC1">
      <w:pPr>
        <w:pStyle w:val="BodyText"/>
        <w:rPr>
          <w:sz w:val="20"/>
        </w:rPr>
      </w:pPr>
    </w:p>
    <w:p w14:paraId="2BFA9E41" w14:textId="77777777" w:rsidR="007B5FC1" w:rsidRDefault="007B5FC1">
      <w:pPr>
        <w:pStyle w:val="BodyText"/>
        <w:rPr>
          <w:sz w:val="20"/>
        </w:rPr>
      </w:pPr>
    </w:p>
    <w:p w14:paraId="4895E4F3" w14:textId="77777777" w:rsidR="007B5FC1" w:rsidRDefault="007B5FC1">
      <w:pPr>
        <w:pStyle w:val="BodyText"/>
        <w:rPr>
          <w:sz w:val="20"/>
        </w:rPr>
      </w:pPr>
    </w:p>
    <w:p w14:paraId="397D271A" w14:textId="77777777" w:rsidR="007B5FC1" w:rsidRDefault="007B5FC1">
      <w:pPr>
        <w:pStyle w:val="BodyText"/>
        <w:rPr>
          <w:sz w:val="20"/>
        </w:rPr>
      </w:pPr>
    </w:p>
    <w:p w14:paraId="1151EEB5" w14:textId="77777777" w:rsidR="007B5FC1" w:rsidRDefault="007B5FC1">
      <w:pPr>
        <w:pStyle w:val="BodyText"/>
        <w:rPr>
          <w:sz w:val="20"/>
        </w:rPr>
      </w:pPr>
    </w:p>
    <w:p w14:paraId="0F3F5C90" w14:textId="77777777" w:rsidR="007B5FC1" w:rsidRDefault="007B5FC1">
      <w:pPr>
        <w:pStyle w:val="BodyText"/>
        <w:rPr>
          <w:sz w:val="20"/>
        </w:rPr>
      </w:pPr>
    </w:p>
    <w:p w14:paraId="0CCECCBE" w14:textId="77777777" w:rsidR="007B5FC1" w:rsidRDefault="007B5FC1">
      <w:pPr>
        <w:pStyle w:val="BodyText"/>
        <w:rPr>
          <w:sz w:val="20"/>
        </w:rPr>
      </w:pPr>
    </w:p>
    <w:p w14:paraId="749152FC" w14:textId="77777777" w:rsidR="007B5FC1" w:rsidRDefault="007B5FC1">
      <w:pPr>
        <w:pStyle w:val="BodyText"/>
        <w:rPr>
          <w:sz w:val="20"/>
        </w:rPr>
      </w:pPr>
    </w:p>
    <w:p w14:paraId="06299612" w14:textId="77777777" w:rsidR="007B5FC1" w:rsidRDefault="007B5FC1">
      <w:pPr>
        <w:pStyle w:val="BodyText"/>
        <w:spacing w:before="7"/>
      </w:pPr>
    </w:p>
    <w:p w14:paraId="046EE238" w14:textId="77777777" w:rsidR="007B5FC1" w:rsidRDefault="002C4E60">
      <w:pPr>
        <w:spacing w:before="88"/>
        <w:ind w:left="460"/>
        <w:rPr>
          <w:b/>
          <w:i/>
          <w:sz w:val="26"/>
        </w:rPr>
      </w:pPr>
      <w:r>
        <w:rPr>
          <w:b/>
          <w:i/>
          <w:sz w:val="26"/>
        </w:rPr>
        <w:t>SQL</w:t>
      </w:r>
      <w:r>
        <w:rPr>
          <w:b/>
          <w:i/>
          <w:spacing w:val="-1"/>
          <w:sz w:val="26"/>
        </w:rPr>
        <w:t xml:space="preserve"> </w:t>
      </w:r>
      <w:r>
        <w:rPr>
          <w:b/>
          <w:i/>
          <w:sz w:val="26"/>
        </w:rPr>
        <w:t>Server</w:t>
      </w:r>
      <w:r>
        <w:rPr>
          <w:b/>
          <w:i/>
          <w:spacing w:val="-5"/>
          <w:sz w:val="26"/>
        </w:rPr>
        <w:t xml:space="preserve"> </w:t>
      </w:r>
      <w:r>
        <w:rPr>
          <w:b/>
          <w:i/>
          <w:sz w:val="26"/>
        </w:rPr>
        <w:t>2005</w:t>
      </w:r>
    </w:p>
    <w:p w14:paraId="2CE9423B" w14:textId="77777777" w:rsidR="007B5FC1" w:rsidRDefault="007B5FC1">
      <w:pPr>
        <w:pStyle w:val="BodyText"/>
        <w:spacing w:before="1"/>
        <w:rPr>
          <w:b/>
          <w:i/>
          <w:sz w:val="37"/>
        </w:rPr>
      </w:pPr>
    </w:p>
    <w:p w14:paraId="0B9E9AA4" w14:textId="77777777" w:rsidR="007B5FC1" w:rsidRDefault="002C4E60">
      <w:pPr>
        <w:spacing w:line="360" w:lineRule="auto"/>
        <w:ind w:left="460" w:right="550" w:firstLine="720"/>
        <w:jc w:val="both"/>
        <w:rPr>
          <w:sz w:val="26"/>
        </w:rPr>
      </w:pPr>
      <w:r>
        <w:rPr>
          <w:sz w:val="26"/>
        </w:rPr>
        <w:t>SQL Server 2005 is the successor to SQL Server 2000. It included native support</w:t>
      </w:r>
      <w:r>
        <w:rPr>
          <w:spacing w:val="1"/>
          <w:sz w:val="26"/>
        </w:rPr>
        <w:t xml:space="preserve"> </w:t>
      </w:r>
      <w:r>
        <w:rPr>
          <w:sz w:val="26"/>
        </w:rPr>
        <w:t>for managing XML data, in addition to relational data. For this purpose, it defined an xml</w:t>
      </w:r>
      <w:r>
        <w:rPr>
          <w:spacing w:val="-62"/>
          <w:sz w:val="26"/>
        </w:rPr>
        <w:t xml:space="preserve"> </w:t>
      </w:r>
      <w:r>
        <w:rPr>
          <w:sz w:val="26"/>
        </w:rPr>
        <w:t>data type that could be used either as a data type in database columns or as li</w:t>
      </w:r>
      <w:r>
        <w:rPr>
          <w:sz w:val="26"/>
        </w:rPr>
        <w:t>terals in</w:t>
      </w:r>
      <w:r>
        <w:rPr>
          <w:spacing w:val="1"/>
          <w:sz w:val="26"/>
        </w:rPr>
        <w:t xml:space="preserve"> </w:t>
      </w:r>
      <w:r>
        <w:rPr>
          <w:sz w:val="26"/>
        </w:rPr>
        <w:t>queries. XML columns can be associated with XSD schemas. XML data being stored is</w:t>
      </w:r>
      <w:r>
        <w:rPr>
          <w:spacing w:val="1"/>
          <w:sz w:val="26"/>
        </w:rPr>
        <w:t xml:space="preserve"> </w:t>
      </w:r>
      <w:r>
        <w:rPr>
          <w:sz w:val="26"/>
        </w:rPr>
        <w:t>verified</w:t>
      </w:r>
      <w:r>
        <w:rPr>
          <w:spacing w:val="43"/>
          <w:sz w:val="26"/>
        </w:rPr>
        <w:t xml:space="preserve"> </w:t>
      </w:r>
      <w:r>
        <w:rPr>
          <w:sz w:val="26"/>
        </w:rPr>
        <w:t>against</w:t>
      </w:r>
      <w:r>
        <w:rPr>
          <w:spacing w:val="42"/>
          <w:sz w:val="26"/>
        </w:rPr>
        <w:t xml:space="preserve"> </w:t>
      </w:r>
      <w:r>
        <w:rPr>
          <w:sz w:val="26"/>
        </w:rPr>
        <w:t>the</w:t>
      </w:r>
      <w:r>
        <w:rPr>
          <w:spacing w:val="44"/>
          <w:sz w:val="26"/>
        </w:rPr>
        <w:t xml:space="preserve"> </w:t>
      </w:r>
      <w:r>
        <w:rPr>
          <w:sz w:val="26"/>
        </w:rPr>
        <w:t>schema.</w:t>
      </w:r>
      <w:r>
        <w:rPr>
          <w:spacing w:val="45"/>
          <w:sz w:val="26"/>
        </w:rPr>
        <w:t xml:space="preserve"> </w:t>
      </w:r>
      <w:r>
        <w:rPr>
          <w:sz w:val="26"/>
        </w:rPr>
        <w:t>XML</w:t>
      </w:r>
      <w:r>
        <w:rPr>
          <w:spacing w:val="43"/>
          <w:sz w:val="26"/>
        </w:rPr>
        <w:t xml:space="preserve"> </w:t>
      </w:r>
      <w:r>
        <w:rPr>
          <w:sz w:val="26"/>
        </w:rPr>
        <w:t>is</w:t>
      </w:r>
      <w:r>
        <w:rPr>
          <w:spacing w:val="42"/>
          <w:sz w:val="26"/>
        </w:rPr>
        <w:t xml:space="preserve"> </w:t>
      </w:r>
      <w:r>
        <w:rPr>
          <w:sz w:val="26"/>
        </w:rPr>
        <w:t>converted</w:t>
      </w:r>
      <w:r>
        <w:rPr>
          <w:spacing w:val="44"/>
          <w:sz w:val="26"/>
        </w:rPr>
        <w:t xml:space="preserve"> </w:t>
      </w:r>
      <w:r>
        <w:rPr>
          <w:sz w:val="26"/>
        </w:rPr>
        <w:t>to</w:t>
      </w:r>
      <w:r>
        <w:rPr>
          <w:spacing w:val="42"/>
          <w:sz w:val="26"/>
        </w:rPr>
        <w:t xml:space="preserve"> </w:t>
      </w:r>
      <w:r>
        <w:rPr>
          <w:sz w:val="26"/>
        </w:rPr>
        <w:t>an</w:t>
      </w:r>
      <w:r>
        <w:rPr>
          <w:spacing w:val="43"/>
          <w:sz w:val="26"/>
        </w:rPr>
        <w:t xml:space="preserve"> </w:t>
      </w:r>
      <w:r>
        <w:rPr>
          <w:sz w:val="26"/>
        </w:rPr>
        <w:t>internal</w:t>
      </w:r>
      <w:r>
        <w:rPr>
          <w:spacing w:val="43"/>
          <w:sz w:val="26"/>
        </w:rPr>
        <w:t xml:space="preserve"> </w:t>
      </w:r>
      <w:r>
        <w:rPr>
          <w:sz w:val="26"/>
        </w:rPr>
        <w:t>binary</w:t>
      </w:r>
      <w:r>
        <w:rPr>
          <w:spacing w:val="44"/>
          <w:sz w:val="26"/>
        </w:rPr>
        <w:t xml:space="preserve"> </w:t>
      </w:r>
      <w:r>
        <w:rPr>
          <w:sz w:val="26"/>
        </w:rPr>
        <w:t>data</w:t>
      </w:r>
      <w:r>
        <w:rPr>
          <w:spacing w:val="42"/>
          <w:sz w:val="26"/>
        </w:rPr>
        <w:t xml:space="preserve"> </w:t>
      </w:r>
      <w:r>
        <w:rPr>
          <w:sz w:val="26"/>
        </w:rPr>
        <w:t>type</w:t>
      </w:r>
      <w:r>
        <w:rPr>
          <w:spacing w:val="44"/>
          <w:sz w:val="26"/>
        </w:rPr>
        <w:t xml:space="preserve"> </w:t>
      </w:r>
      <w:r>
        <w:rPr>
          <w:sz w:val="26"/>
        </w:rPr>
        <w:t>before</w:t>
      </w:r>
      <w:r>
        <w:rPr>
          <w:spacing w:val="-63"/>
          <w:sz w:val="26"/>
        </w:rPr>
        <w:t xml:space="preserve"> </w:t>
      </w:r>
      <w:r>
        <w:rPr>
          <w:sz w:val="26"/>
        </w:rPr>
        <w:t>being</w:t>
      </w:r>
      <w:r>
        <w:rPr>
          <w:spacing w:val="-3"/>
          <w:sz w:val="26"/>
        </w:rPr>
        <w:t xml:space="preserve"> </w:t>
      </w:r>
      <w:r>
        <w:rPr>
          <w:sz w:val="26"/>
        </w:rPr>
        <w:t>stored</w:t>
      </w:r>
      <w:r>
        <w:rPr>
          <w:spacing w:val="7"/>
          <w:sz w:val="26"/>
        </w:rPr>
        <w:t xml:space="preserve"> </w:t>
      </w:r>
      <w:r>
        <w:rPr>
          <w:sz w:val="26"/>
        </w:rPr>
        <w:t>in</w:t>
      </w:r>
      <w:r>
        <w:rPr>
          <w:spacing w:val="2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database.</w:t>
      </w:r>
    </w:p>
    <w:p w14:paraId="5E9F4ACF" w14:textId="77777777" w:rsidR="007B5FC1" w:rsidRDefault="007B5FC1">
      <w:pPr>
        <w:pStyle w:val="BodyText"/>
        <w:spacing w:before="5"/>
      </w:pPr>
    </w:p>
    <w:p w14:paraId="2005E11C" w14:textId="77777777" w:rsidR="007B5FC1" w:rsidRDefault="002C4E60">
      <w:pPr>
        <w:spacing w:line="360" w:lineRule="auto"/>
        <w:ind w:left="460" w:right="557" w:firstLine="720"/>
        <w:jc w:val="both"/>
        <w:rPr>
          <w:sz w:val="26"/>
        </w:rPr>
      </w:pPr>
      <w:r>
        <w:rPr>
          <w:sz w:val="26"/>
        </w:rPr>
        <w:t xml:space="preserve">Specialized indexing methods were made </w:t>
      </w:r>
      <w:r>
        <w:rPr>
          <w:sz w:val="26"/>
        </w:rPr>
        <w:t>available for XML data. XML data is</w:t>
      </w:r>
      <w:r>
        <w:rPr>
          <w:spacing w:val="1"/>
          <w:sz w:val="26"/>
        </w:rPr>
        <w:t xml:space="preserve"> </w:t>
      </w:r>
      <w:r>
        <w:rPr>
          <w:sz w:val="26"/>
        </w:rPr>
        <w:t>queried</w:t>
      </w:r>
      <w:r>
        <w:rPr>
          <w:spacing w:val="1"/>
          <w:sz w:val="26"/>
        </w:rPr>
        <w:t xml:space="preserve"> </w:t>
      </w:r>
      <w:r>
        <w:rPr>
          <w:sz w:val="26"/>
        </w:rPr>
        <w:t>using XQuery.</w:t>
      </w:r>
      <w:r>
        <w:rPr>
          <w:spacing w:val="1"/>
          <w:sz w:val="26"/>
        </w:rPr>
        <w:t xml:space="preserve"> </w:t>
      </w:r>
      <w:r>
        <w:rPr>
          <w:sz w:val="26"/>
        </w:rPr>
        <w:t>Common</w:t>
      </w:r>
      <w:r>
        <w:rPr>
          <w:spacing w:val="1"/>
          <w:sz w:val="26"/>
        </w:rPr>
        <w:t xml:space="preserve"> </w:t>
      </w:r>
      <w:r>
        <w:rPr>
          <w:sz w:val="26"/>
        </w:rPr>
        <w:t>Language</w:t>
      </w:r>
      <w:r>
        <w:rPr>
          <w:spacing w:val="1"/>
          <w:sz w:val="26"/>
        </w:rPr>
        <w:t xml:space="preserve"> </w:t>
      </w:r>
      <w:r>
        <w:rPr>
          <w:sz w:val="26"/>
        </w:rPr>
        <w:t>Runtime</w:t>
      </w:r>
      <w:r>
        <w:rPr>
          <w:spacing w:val="1"/>
          <w:sz w:val="26"/>
        </w:rPr>
        <w:t xml:space="preserve"> </w:t>
      </w:r>
      <w:r>
        <w:rPr>
          <w:sz w:val="26"/>
        </w:rPr>
        <w:t>(CLR)</w:t>
      </w:r>
      <w:r>
        <w:rPr>
          <w:spacing w:val="1"/>
          <w:sz w:val="26"/>
        </w:rPr>
        <w:t xml:space="preserve"> </w:t>
      </w:r>
      <w:r>
        <w:rPr>
          <w:sz w:val="26"/>
        </w:rPr>
        <w:t>integration</w:t>
      </w:r>
      <w:r>
        <w:rPr>
          <w:spacing w:val="1"/>
          <w:sz w:val="26"/>
        </w:rPr>
        <w:t xml:space="preserve"> </w:t>
      </w:r>
      <w:r>
        <w:rPr>
          <w:sz w:val="26"/>
        </w:rPr>
        <w:t>was</w:t>
      </w:r>
      <w:r>
        <w:rPr>
          <w:spacing w:val="1"/>
          <w:sz w:val="26"/>
        </w:rPr>
        <w:t xml:space="preserve"> </w:t>
      </w:r>
      <w:r>
        <w:rPr>
          <w:sz w:val="26"/>
        </w:rPr>
        <w:t>a</w:t>
      </w:r>
      <w:r>
        <w:rPr>
          <w:spacing w:val="66"/>
          <w:sz w:val="26"/>
        </w:rPr>
        <w:t xml:space="preserve"> </w:t>
      </w:r>
      <w:r>
        <w:rPr>
          <w:sz w:val="26"/>
        </w:rPr>
        <w:t>main</w:t>
      </w:r>
      <w:r>
        <w:rPr>
          <w:spacing w:val="1"/>
          <w:sz w:val="26"/>
        </w:rPr>
        <w:t xml:space="preserve"> </w:t>
      </w:r>
      <w:r>
        <w:rPr>
          <w:sz w:val="26"/>
        </w:rPr>
        <w:t>feature</w:t>
      </w:r>
      <w:r>
        <w:rPr>
          <w:spacing w:val="4"/>
          <w:sz w:val="26"/>
        </w:rPr>
        <w:t xml:space="preserve"> </w:t>
      </w:r>
      <w:r>
        <w:rPr>
          <w:sz w:val="26"/>
        </w:rPr>
        <w:t>with</w:t>
      </w:r>
      <w:r>
        <w:rPr>
          <w:spacing w:val="13"/>
          <w:sz w:val="26"/>
        </w:rPr>
        <w:t xml:space="preserve"> </w:t>
      </w:r>
      <w:r>
        <w:rPr>
          <w:sz w:val="26"/>
        </w:rPr>
        <w:t>this</w:t>
      </w:r>
      <w:r>
        <w:rPr>
          <w:spacing w:val="9"/>
          <w:sz w:val="26"/>
        </w:rPr>
        <w:t xml:space="preserve"> </w:t>
      </w:r>
      <w:r>
        <w:rPr>
          <w:sz w:val="26"/>
        </w:rPr>
        <w:t>edition,</w:t>
      </w:r>
      <w:r>
        <w:rPr>
          <w:spacing w:val="10"/>
          <w:sz w:val="26"/>
        </w:rPr>
        <w:t xml:space="preserve"> </w:t>
      </w:r>
      <w:r>
        <w:rPr>
          <w:sz w:val="26"/>
        </w:rPr>
        <w:t>enabling</w:t>
      </w:r>
      <w:r>
        <w:rPr>
          <w:spacing w:val="4"/>
          <w:sz w:val="26"/>
        </w:rPr>
        <w:t xml:space="preserve"> </w:t>
      </w:r>
      <w:r>
        <w:rPr>
          <w:sz w:val="26"/>
        </w:rPr>
        <w:t>one</w:t>
      </w:r>
      <w:r>
        <w:rPr>
          <w:spacing w:val="8"/>
          <w:sz w:val="26"/>
        </w:rPr>
        <w:t xml:space="preserve"> </w:t>
      </w:r>
      <w:r>
        <w:rPr>
          <w:sz w:val="26"/>
        </w:rPr>
        <w:t>to</w:t>
      </w:r>
      <w:r>
        <w:rPr>
          <w:spacing w:val="8"/>
          <w:sz w:val="26"/>
        </w:rPr>
        <w:t xml:space="preserve"> </w:t>
      </w:r>
      <w:r>
        <w:rPr>
          <w:sz w:val="26"/>
        </w:rPr>
        <w:t>write</w:t>
      </w:r>
      <w:r>
        <w:rPr>
          <w:spacing w:val="14"/>
          <w:sz w:val="26"/>
        </w:rPr>
        <w:t xml:space="preserve"> </w:t>
      </w:r>
      <w:r>
        <w:rPr>
          <w:sz w:val="26"/>
        </w:rPr>
        <w:t>SQL</w:t>
      </w:r>
      <w:r>
        <w:rPr>
          <w:spacing w:val="4"/>
          <w:sz w:val="26"/>
        </w:rPr>
        <w:t xml:space="preserve"> </w:t>
      </w:r>
      <w:r>
        <w:rPr>
          <w:sz w:val="26"/>
        </w:rPr>
        <w:t>code</w:t>
      </w:r>
      <w:r>
        <w:rPr>
          <w:spacing w:val="9"/>
          <w:sz w:val="26"/>
        </w:rPr>
        <w:t xml:space="preserve"> </w:t>
      </w:r>
      <w:r>
        <w:rPr>
          <w:sz w:val="26"/>
        </w:rPr>
        <w:t>as</w:t>
      </w:r>
      <w:r>
        <w:rPr>
          <w:spacing w:val="8"/>
          <w:sz w:val="26"/>
        </w:rPr>
        <w:t xml:space="preserve"> </w:t>
      </w:r>
      <w:r>
        <w:rPr>
          <w:sz w:val="26"/>
        </w:rPr>
        <w:t>Managed</w:t>
      </w:r>
      <w:r>
        <w:rPr>
          <w:spacing w:val="14"/>
          <w:sz w:val="26"/>
        </w:rPr>
        <w:t xml:space="preserve"> </w:t>
      </w:r>
      <w:r>
        <w:rPr>
          <w:sz w:val="26"/>
        </w:rPr>
        <w:t>Code</w:t>
      </w:r>
      <w:r>
        <w:rPr>
          <w:spacing w:val="12"/>
          <w:sz w:val="26"/>
        </w:rPr>
        <w:t xml:space="preserve"> </w:t>
      </w:r>
      <w:r>
        <w:rPr>
          <w:sz w:val="26"/>
        </w:rPr>
        <w:t>by</w:t>
      </w:r>
      <w:r>
        <w:rPr>
          <w:spacing w:val="9"/>
          <w:sz w:val="26"/>
        </w:rPr>
        <w:t xml:space="preserve"> </w:t>
      </w:r>
      <w:r>
        <w:rPr>
          <w:sz w:val="26"/>
        </w:rPr>
        <w:t>the</w:t>
      </w:r>
      <w:r>
        <w:rPr>
          <w:spacing w:val="9"/>
          <w:sz w:val="26"/>
        </w:rPr>
        <w:t xml:space="preserve"> </w:t>
      </w:r>
      <w:r>
        <w:rPr>
          <w:sz w:val="26"/>
        </w:rPr>
        <w:t>CLR.</w:t>
      </w:r>
    </w:p>
    <w:p w14:paraId="1C99B6F5" w14:textId="77777777" w:rsidR="007B5FC1" w:rsidRDefault="007B5FC1">
      <w:pPr>
        <w:spacing w:line="360" w:lineRule="auto"/>
        <w:jc w:val="both"/>
        <w:rPr>
          <w:sz w:val="26"/>
        </w:rPr>
        <w:sectPr w:rsidR="007B5FC1">
          <w:pgSz w:w="12240" w:h="15840"/>
          <w:pgMar w:top="1500" w:right="880" w:bottom="920" w:left="980" w:header="0" w:footer="649" w:gutter="0"/>
          <w:cols w:space="720"/>
        </w:sectPr>
      </w:pPr>
    </w:p>
    <w:p w14:paraId="500C88EE" w14:textId="77777777" w:rsidR="007B5FC1" w:rsidRDefault="002C4E60">
      <w:pPr>
        <w:spacing w:before="77" w:line="357" w:lineRule="auto"/>
        <w:ind w:left="460" w:right="557"/>
        <w:jc w:val="both"/>
        <w:rPr>
          <w:sz w:val="26"/>
        </w:rPr>
      </w:pPr>
      <w:r>
        <w:rPr>
          <w:sz w:val="26"/>
        </w:rPr>
        <w:lastRenderedPageBreak/>
        <w:t xml:space="preserve">SQL Server 2005 added some </w:t>
      </w:r>
      <w:r>
        <w:rPr>
          <w:sz w:val="26"/>
        </w:rPr>
        <w:t>extensions to the T-SQL language to allow embedding</w:t>
      </w:r>
      <w:r>
        <w:rPr>
          <w:spacing w:val="1"/>
          <w:sz w:val="26"/>
        </w:rPr>
        <w:t xml:space="preserve"> </w:t>
      </w:r>
      <w:r>
        <w:rPr>
          <w:sz w:val="26"/>
        </w:rPr>
        <w:t>XQuery queries in T-SQL. In addition, it also defines a new extension to XQuery, called</w:t>
      </w:r>
      <w:r>
        <w:rPr>
          <w:spacing w:val="1"/>
          <w:sz w:val="26"/>
        </w:rPr>
        <w:t xml:space="preserve"> </w:t>
      </w:r>
      <w:r>
        <w:rPr>
          <w:sz w:val="26"/>
        </w:rPr>
        <w:t>XML</w:t>
      </w:r>
      <w:r>
        <w:rPr>
          <w:spacing w:val="-4"/>
          <w:sz w:val="26"/>
        </w:rPr>
        <w:t xml:space="preserve"> </w:t>
      </w:r>
      <w:r>
        <w:rPr>
          <w:sz w:val="26"/>
        </w:rPr>
        <w:t>DML</w:t>
      </w:r>
      <w:r>
        <w:rPr>
          <w:spacing w:val="-3"/>
          <w:sz w:val="26"/>
        </w:rPr>
        <w:t xml:space="preserve"> </w:t>
      </w:r>
      <w:r>
        <w:rPr>
          <w:sz w:val="26"/>
        </w:rPr>
        <w:t>that</w:t>
      </w:r>
      <w:r>
        <w:rPr>
          <w:spacing w:val="2"/>
          <w:sz w:val="26"/>
        </w:rPr>
        <w:t xml:space="preserve"> </w:t>
      </w:r>
      <w:r>
        <w:rPr>
          <w:sz w:val="26"/>
        </w:rPr>
        <w:t>allows</w:t>
      </w:r>
      <w:r>
        <w:rPr>
          <w:spacing w:val="1"/>
          <w:sz w:val="26"/>
        </w:rPr>
        <w:t xml:space="preserve"> </w:t>
      </w:r>
      <w:r>
        <w:rPr>
          <w:sz w:val="26"/>
        </w:rPr>
        <w:t>query-based</w:t>
      </w:r>
      <w:r>
        <w:rPr>
          <w:spacing w:val="2"/>
          <w:sz w:val="26"/>
        </w:rPr>
        <w:t xml:space="preserve"> </w:t>
      </w:r>
      <w:r>
        <w:rPr>
          <w:sz w:val="26"/>
        </w:rPr>
        <w:t>modifications</w:t>
      </w:r>
      <w:r>
        <w:rPr>
          <w:spacing w:val="3"/>
          <w:sz w:val="26"/>
        </w:rPr>
        <w:t xml:space="preserve"> </w:t>
      </w:r>
      <w:r>
        <w:rPr>
          <w:sz w:val="26"/>
        </w:rPr>
        <w:t>to</w:t>
      </w:r>
      <w:r>
        <w:rPr>
          <w:spacing w:val="2"/>
          <w:sz w:val="26"/>
        </w:rPr>
        <w:t xml:space="preserve"> </w:t>
      </w:r>
      <w:r>
        <w:rPr>
          <w:sz w:val="26"/>
        </w:rPr>
        <w:t>XML</w:t>
      </w:r>
      <w:r>
        <w:rPr>
          <w:spacing w:val="-4"/>
          <w:sz w:val="26"/>
        </w:rPr>
        <w:t xml:space="preserve"> </w:t>
      </w:r>
      <w:r>
        <w:rPr>
          <w:sz w:val="26"/>
        </w:rPr>
        <w:t>data.</w:t>
      </w:r>
    </w:p>
    <w:p w14:paraId="0BEDE795" w14:textId="77777777" w:rsidR="007B5FC1" w:rsidRDefault="007B5FC1">
      <w:pPr>
        <w:pStyle w:val="BodyText"/>
        <w:spacing w:before="11"/>
      </w:pPr>
    </w:p>
    <w:p w14:paraId="40D9FFCB" w14:textId="77777777" w:rsidR="007B5FC1" w:rsidRDefault="002C4E60">
      <w:pPr>
        <w:spacing w:line="360" w:lineRule="auto"/>
        <w:ind w:left="460" w:right="554" w:firstLine="720"/>
        <w:jc w:val="both"/>
        <w:rPr>
          <w:sz w:val="26"/>
        </w:rPr>
      </w:pPr>
      <w:r>
        <w:rPr>
          <w:sz w:val="26"/>
        </w:rPr>
        <w:t xml:space="preserve">SQL Server 2005 also allows a database server to be </w:t>
      </w:r>
      <w:r>
        <w:rPr>
          <w:sz w:val="26"/>
        </w:rPr>
        <w:t>exposed over web services</w:t>
      </w:r>
      <w:r>
        <w:rPr>
          <w:spacing w:val="1"/>
          <w:sz w:val="26"/>
        </w:rPr>
        <w:t xml:space="preserve"> </w:t>
      </w:r>
      <w:r>
        <w:rPr>
          <w:sz w:val="26"/>
        </w:rPr>
        <w:t>using Tabular Data Stream (TDS) packets encapsulated within SOAP (protocol) requests.</w:t>
      </w:r>
      <w:r>
        <w:rPr>
          <w:spacing w:val="-62"/>
          <w:sz w:val="26"/>
        </w:rPr>
        <w:t xml:space="preserve"> </w:t>
      </w:r>
      <w:r>
        <w:rPr>
          <w:sz w:val="26"/>
        </w:rPr>
        <w:t xml:space="preserve">When the data is accessed over web services, results are returned as </w:t>
      </w:r>
      <w:proofErr w:type="spellStart"/>
      <w:r>
        <w:rPr>
          <w:sz w:val="26"/>
        </w:rPr>
        <w:t>XML.For</w:t>
      </w:r>
      <w:proofErr w:type="spellEnd"/>
      <w:r>
        <w:rPr>
          <w:sz w:val="26"/>
        </w:rPr>
        <w:t xml:space="preserve"> relational</w:t>
      </w:r>
      <w:r>
        <w:rPr>
          <w:spacing w:val="1"/>
          <w:sz w:val="26"/>
        </w:rPr>
        <w:t xml:space="preserve"> </w:t>
      </w:r>
      <w:r>
        <w:rPr>
          <w:sz w:val="26"/>
        </w:rPr>
        <w:t>data, T-SQL has been augmented with error handling featu</w:t>
      </w:r>
      <w:r>
        <w:rPr>
          <w:sz w:val="26"/>
        </w:rPr>
        <w:t>res (try/catch) and support for</w:t>
      </w:r>
      <w:r>
        <w:rPr>
          <w:spacing w:val="1"/>
          <w:sz w:val="26"/>
        </w:rPr>
        <w:t xml:space="preserve"> </w:t>
      </w:r>
      <w:r>
        <w:rPr>
          <w:sz w:val="26"/>
        </w:rPr>
        <w:t>recursive queries with CTEs (Common Table Expressions). SQL Server 2005 has also</w:t>
      </w:r>
      <w:r>
        <w:rPr>
          <w:spacing w:val="1"/>
          <w:sz w:val="26"/>
        </w:rPr>
        <w:t xml:space="preserve"> </w:t>
      </w:r>
      <w:r>
        <w:rPr>
          <w:sz w:val="26"/>
        </w:rPr>
        <w:t>been</w:t>
      </w:r>
      <w:r>
        <w:rPr>
          <w:spacing w:val="-5"/>
          <w:sz w:val="26"/>
        </w:rPr>
        <w:t xml:space="preserve"> </w:t>
      </w:r>
      <w:r>
        <w:rPr>
          <w:sz w:val="26"/>
        </w:rPr>
        <w:t>enhanced</w:t>
      </w:r>
      <w:r>
        <w:rPr>
          <w:spacing w:val="-1"/>
          <w:sz w:val="26"/>
        </w:rPr>
        <w:t xml:space="preserve"> </w:t>
      </w:r>
      <w:r>
        <w:rPr>
          <w:sz w:val="26"/>
        </w:rPr>
        <w:t>with</w:t>
      </w:r>
      <w:r>
        <w:rPr>
          <w:spacing w:val="-1"/>
          <w:sz w:val="26"/>
        </w:rPr>
        <w:t xml:space="preserve"> </w:t>
      </w:r>
      <w:r>
        <w:rPr>
          <w:sz w:val="26"/>
        </w:rPr>
        <w:t>new indexing</w:t>
      </w:r>
      <w:r>
        <w:rPr>
          <w:spacing w:val="-7"/>
          <w:sz w:val="26"/>
        </w:rPr>
        <w:t xml:space="preserve"> </w:t>
      </w:r>
      <w:r>
        <w:rPr>
          <w:sz w:val="26"/>
        </w:rPr>
        <w:t>algorithms,</w:t>
      </w:r>
      <w:r>
        <w:rPr>
          <w:spacing w:val="5"/>
          <w:sz w:val="26"/>
        </w:rPr>
        <w:t xml:space="preserve"> </w:t>
      </w:r>
      <w:r>
        <w:rPr>
          <w:sz w:val="26"/>
        </w:rPr>
        <w:t>syntax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better</w:t>
      </w:r>
      <w:r>
        <w:rPr>
          <w:spacing w:val="-4"/>
          <w:sz w:val="26"/>
        </w:rPr>
        <w:t xml:space="preserve"> </w:t>
      </w:r>
      <w:r>
        <w:rPr>
          <w:sz w:val="26"/>
        </w:rPr>
        <w:t>error recovery systems.</w:t>
      </w:r>
    </w:p>
    <w:p w14:paraId="0636DF39" w14:textId="77777777" w:rsidR="007B5FC1" w:rsidRDefault="007B5FC1">
      <w:pPr>
        <w:pStyle w:val="BodyText"/>
        <w:spacing w:before="5"/>
      </w:pPr>
    </w:p>
    <w:p w14:paraId="021E4455" w14:textId="77777777" w:rsidR="007B5FC1" w:rsidRDefault="002C4E60">
      <w:pPr>
        <w:spacing w:line="360" w:lineRule="auto"/>
        <w:ind w:left="460" w:right="555" w:firstLine="720"/>
        <w:jc w:val="both"/>
        <w:rPr>
          <w:sz w:val="26"/>
        </w:rPr>
      </w:pPr>
      <w:r>
        <w:rPr>
          <w:sz w:val="26"/>
        </w:rPr>
        <w:t>Data</w:t>
      </w:r>
      <w:r>
        <w:rPr>
          <w:spacing w:val="1"/>
          <w:sz w:val="26"/>
        </w:rPr>
        <w:t xml:space="preserve"> </w:t>
      </w:r>
      <w:r>
        <w:rPr>
          <w:sz w:val="26"/>
        </w:rPr>
        <w:t>pages</w:t>
      </w:r>
      <w:r>
        <w:rPr>
          <w:spacing w:val="1"/>
          <w:sz w:val="26"/>
        </w:rPr>
        <w:t xml:space="preserve"> </w:t>
      </w:r>
      <w:r>
        <w:rPr>
          <w:sz w:val="26"/>
        </w:rPr>
        <w:t>are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checksummed</w:t>
      </w:r>
      <w:proofErr w:type="spellEnd"/>
      <w:r>
        <w:rPr>
          <w:spacing w:val="1"/>
          <w:sz w:val="26"/>
        </w:rPr>
        <w:t xml:space="preserve"> </w:t>
      </w:r>
      <w:r>
        <w:rPr>
          <w:sz w:val="26"/>
        </w:rPr>
        <w:t>for</w:t>
      </w:r>
      <w:r>
        <w:rPr>
          <w:spacing w:val="1"/>
          <w:sz w:val="26"/>
        </w:rPr>
        <w:t xml:space="preserve"> </w:t>
      </w:r>
      <w:r>
        <w:rPr>
          <w:sz w:val="26"/>
        </w:rPr>
        <w:t>better</w:t>
      </w:r>
      <w:r>
        <w:rPr>
          <w:spacing w:val="1"/>
          <w:sz w:val="26"/>
        </w:rPr>
        <w:t xml:space="preserve"> </w:t>
      </w:r>
      <w:r>
        <w:rPr>
          <w:sz w:val="26"/>
        </w:rPr>
        <w:t>error</w:t>
      </w:r>
      <w:r>
        <w:rPr>
          <w:spacing w:val="1"/>
          <w:sz w:val="26"/>
        </w:rPr>
        <w:t xml:space="preserve"> </w:t>
      </w:r>
      <w:r>
        <w:rPr>
          <w:sz w:val="26"/>
        </w:rPr>
        <w:t>resiliency,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optimistic</w:t>
      </w:r>
      <w:r>
        <w:rPr>
          <w:spacing w:val="1"/>
          <w:sz w:val="26"/>
        </w:rPr>
        <w:t xml:space="preserve"> </w:t>
      </w:r>
      <w:r>
        <w:rPr>
          <w:sz w:val="26"/>
        </w:rPr>
        <w:t>concurrency support</w:t>
      </w:r>
      <w:r>
        <w:rPr>
          <w:spacing w:val="1"/>
          <w:sz w:val="26"/>
        </w:rPr>
        <w:t xml:space="preserve"> </w:t>
      </w:r>
      <w:r>
        <w:rPr>
          <w:sz w:val="26"/>
        </w:rPr>
        <w:t>has</w:t>
      </w:r>
      <w:r>
        <w:rPr>
          <w:spacing w:val="1"/>
          <w:sz w:val="26"/>
        </w:rPr>
        <w:t xml:space="preserve"> </w:t>
      </w:r>
      <w:r>
        <w:rPr>
          <w:sz w:val="26"/>
        </w:rPr>
        <w:t>been</w:t>
      </w:r>
      <w:r>
        <w:rPr>
          <w:spacing w:val="1"/>
          <w:sz w:val="26"/>
        </w:rPr>
        <w:t xml:space="preserve"> </w:t>
      </w:r>
      <w:r>
        <w:rPr>
          <w:sz w:val="26"/>
        </w:rPr>
        <w:t>added</w:t>
      </w:r>
      <w:r>
        <w:rPr>
          <w:spacing w:val="1"/>
          <w:sz w:val="26"/>
        </w:rPr>
        <w:t xml:space="preserve"> </w:t>
      </w:r>
      <w:r>
        <w:rPr>
          <w:sz w:val="26"/>
        </w:rPr>
        <w:t>for better</w:t>
      </w:r>
      <w:r>
        <w:rPr>
          <w:spacing w:val="1"/>
          <w:sz w:val="26"/>
        </w:rPr>
        <w:t xml:space="preserve"> </w:t>
      </w:r>
      <w:r>
        <w:rPr>
          <w:sz w:val="26"/>
        </w:rPr>
        <w:t>performance.</w:t>
      </w:r>
      <w:r>
        <w:rPr>
          <w:spacing w:val="1"/>
          <w:sz w:val="26"/>
        </w:rPr>
        <w:t xml:space="preserve"> </w:t>
      </w:r>
      <w:r>
        <w:rPr>
          <w:sz w:val="26"/>
        </w:rPr>
        <w:t>Permissions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access</w:t>
      </w:r>
      <w:r>
        <w:rPr>
          <w:spacing w:val="1"/>
          <w:sz w:val="26"/>
        </w:rPr>
        <w:t xml:space="preserve"> </w:t>
      </w:r>
      <w:r>
        <w:rPr>
          <w:sz w:val="26"/>
        </w:rPr>
        <w:t>control</w:t>
      </w:r>
      <w:r>
        <w:rPr>
          <w:spacing w:val="1"/>
          <w:sz w:val="26"/>
        </w:rPr>
        <w:t xml:space="preserve"> </w:t>
      </w:r>
      <w:r>
        <w:rPr>
          <w:sz w:val="26"/>
        </w:rPr>
        <w:t>have</w:t>
      </w:r>
      <w:r>
        <w:rPr>
          <w:spacing w:val="1"/>
          <w:sz w:val="26"/>
        </w:rPr>
        <w:t xml:space="preserve"> </w:t>
      </w:r>
      <w:r>
        <w:rPr>
          <w:sz w:val="26"/>
        </w:rPr>
        <w:t>been</w:t>
      </w:r>
      <w:r>
        <w:rPr>
          <w:spacing w:val="1"/>
          <w:sz w:val="26"/>
        </w:rPr>
        <w:t xml:space="preserve"> </w:t>
      </w:r>
      <w:r>
        <w:rPr>
          <w:sz w:val="26"/>
        </w:rPr>
        <w:t>made</w:t>
      </w:r>
      <w:r>
        <w:rPr>
          <w:spacing w:val="1"/>
          <w:sz w:val="26"/>
        </w:rPr>
        <w:t xml:space="preserve"> </w:t>
      </w:r>
      <w:r>
        <w:rPr>
          <w:sz w:val="26"/>
        </w:rPr>
        <w:t>more</w:t>
      </w:r>
      <w:r>
        <w:rPr>
          <w:spacing w:val="1"/>
          <w:sz w:val="26"/>
        </w:rPr>
        <w:t xml:space="preserve"> </w:t>
      </w:r>
      <w:r>
        <w:rPr>
          <w:sz w:val="26"/>
        </w:rPr>
        <w:t>granular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query</w:t>
      </w:r>
      <w:r>
        <w:rPr>
          <w:spacing w:val="1"/>
          <w:sz w:val="26"/>
        </w:rPr>
        <w:t xml:space="preserve"> </w:t>
      </w:r>
      <w:r>
        <w:rPr>
          <w:sz w:val="26"/>
        </w:rPr>
        <w:t>processor</w:t>
      </w:r>
      <w:r>
        <w:rPr>
          <w:spacing w:val="1"/>
          <w:sz w:val="26"/>
        </w:rPr>
        <w:t xml:space="preserve"> </w:t>
      </w:r>
      <w:r>
        <w:rPr>
          <w:sz w:val="26"/>
        </w:rPr>
        <w:t>handles</w:t>
      </w:r>
      <w:r>
        <w:rPr>
          <w:spacing w:val="1"/>
          <w:sz w:val="26"/>
        </w:rPr>
        <w:t xml:space="preserve"> </w:t>
      </w:r>
      <w:r>
        <w:rPr>
          <w:sz w:val="26"/>
        </w:rPr>
        <w:t>concurrent</w:t>
      </w:r>
      <w:r>
        <w:rPr>
          <w:spacing w:val="1"/>
          <w:sz w:val="26"/>
        </w:rPr>
        <w:t xml:space="preserve"> </w:t>
      </w:r>
      <w:r>
        <w:rPr>
          <w:sz w:val="26"/>
        </w:rPr>
        <w:t>execution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queries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more</w:t>
      </w:r>
      <w:r>
        <w:rPr>
          <w:spacing w:val="1"/>
          <w:sz w:val="26"/>
        </w:rPr>
        <w:t xml:space="preserve"> </w:t>
      </w:r>
      <w:r>
        <w:rPr>
          <w:sz w:val="26"/>
        </w:rPr>
        <w:t>efficient</w:t>
      </w:r>
      <w:r>
        <w:rPr>
          <w:spacing w:val="1"/>
          <w:sz w:val="26"/>
        </w:rPr>
        <w:t xml:space="preserve"> </w:t>
      </w:r>
      <w:r>
        <w:rPr>
          <w:sz w:val="26"/>
        </w:rPr>
        <w:t>way.</w:t>
      </w:r>
      <w:r>
        <w:rPr>
          <w:spacing w:val="1"/>
          <w:sz w:val="26"/>
        </w:rPr>
        <w:t xml:space="preserve"> </w:t>
      </w:r>
      <w:r>
        <w:rPr>
          <w:sz w:val="26"/>
        </w:rPr>
        <w:t>Partitions</w:t>
      </w:r>
      <w:r>
        <w:rPr>
          <w:spacing w:val="1"/>
          <w:sz w:val="26"/>
        </w:rPr>
        <w:t xml:space="preserve"> </w:t>
      </w:r>
      <w:r>
        <w:rPr>
          <w:sz w:val="26"/>
        </w:rPr>
        <w:t>on</w:t>
      </w:r>
      <w:r>
        <w:rPr>
          <w:spacing w:val="1"/>
          <w:sz w:val="26"/>
        </w:rPr>
        <w:t xml:space="preserve"> </w:t>
      </w:r>
      <w:r>
        <w:rPr>
          <w:sz w:val="26"/>
        </w:rPr>
        <w:t>tables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indexes</w:t>
      </w:r>
      <w:r>
        <w:rPr>
          <w:spacing w:val="1"/>
          <w:sz w:val="26"/>
        </w:rPr>
        <w:t xml:space="preserve"> </w:t>
      </w:r>
      <w:r>
        <w:rPr>
          <w:sz w:val="26"/>
        </w:rPr>
        <w:t>are</w:t>
      </w:r>
      <w:r>
        <w:rPr>
          <w:spacing w:val="1"/>
          <w:sz w:val="26"/>
        </w:rPr>
        <w:t xml:space="preserve"> </w:t>
      </w:r>
      <w:r>
        <w:rPr>
          <w:sz w:val="26"/>
        </w:rPr>
        <w:t>supported natively, so scaling out a database onto a cluster is easier. SQL CLR was</w:t>
      </w:r>
      <w:r>
        <w:rPr>
          <w:spacing w:val="1"/>
          <w:sz w:val="26"/>
        </w:rPr>
        <w:t xml:space="preserve"> </w:t>
      </w:r>
      <w:r>
        <w:rPr>
          <w:sz w:val="26"/>
        </w:rPr>
        <w:t>introduced</w:t>
      </w:r>
      <w:r>
        <w:rPr>
          <w:spacing w:val="1"/>
          <w:sz w:val="26"/>
        </w:rPr>
        <w:t xml:space="preserve"> </w:t>
      </w:r>
      <w:r>
        <w:rPr>
          <w:sz w:val="26"/>
        </w:rPr>
        <w:t>with SQL Server</w:t>
      </w:r>
      <w:r>
        <w:rPr>
          <w:spacing w:val="1"/>
          <w:sz w:val="26"/>
        </w:rPr>
        <w:t xml:space="preserve"> </w:t>
      </w:r>
      <w:r>
        <w:rPr>
          <w:sz w:val="26"/>
        </w:rPr>
        <w:t>2005 to let it</w:t>
      </w:r>
      <w:r>
        <w:rPr>
          <w:spacing w:val="1"/>
          <w:sz w:val="26"/>
        </w:rPr>
        <w:t xml:space="preserve"> </w:t>
      </w:r>
      <w:r>
        <w:rPr>
          <w:sz w:val="26"/>
        </w:rPr>
        <w:t>integrate with the .NET</w:t>
      </w:r>
      <w:r>
        <w:rPr>
          <w:spacing w:val="1"/>
          <w:sz w:val="26"/>
        </w:rPr>
        <w:t xml:space="preserve"> </w:t>
      </w:r>
      <w:r>
        <w:rPr>
          <w:sz w:val="26"/>
        </w:rPr>
        <w:t>Framework.</w:t>
      </w:r>
    </w:p>
    <w:p w14:paraId="5E303450" w14:textId="77777777" w:rsidR="007B5FC1" w:rsidRDefault="007B5FC1">
      <w:pPr>
        <w:pStyle w:val="BodyText"/>
        <w:spacing w:before="1"/>
      </w:pPr>
    </w:p>
    <w:p w14:paraId="7A53CD2F" w14:textId="77777777" w:rsidR="007B5FC1" w:rsidRDefault="002C4E60">
      <w:pPr>
        <w:spacing w:line="360" w:lineRule="auto"/>
        <w:ind w:left="460" w:right="554" w:firstLine="720"/>
        <w:jc w:val="both"/>
        <w:rPr>
          <w:sz w:val="26"/>
        </w:rPr>
      </w:pPr>
      <w:r>
        <w:rPr>
          <w:sz w:val="26"/>
        </w:rPr>
        <w:t xml:space="preserve">SQL Server 2005 introduced "MARS" (Multiple Active Results Sets), a </w:t>
      </w:r>
      <w:r>
        <w:rPr>
          <w:sz w:val="26"/>
        </w:rPr>
        <w:t>method of</w:t>
      </w:r>
      <w:r>
        <w:rPr>
          <w:spacing w:val="-62"/>
          <w:sz w:val="26"/>
        </w:rPr>
        <w:t xml:space="preserve"> </w:t>
      </w:r>
      <w:r>
        <w:rPr>
          <w:sz w:val="26"/>
        </w:rPr>
        <w:t>allowing</w:t>
      </w:r>
      <w:r>
        <w:rPr>
          <w:spacing w:val="1"/>
          <w:sz w:val="26"/>
        </w:rPr>
        <w:t xml:space="preserve"> </w:t>
      </w:r>
      <w:r>
        <w:rPr>
          <w:sz w:val="26"/>
        </w:rPr>
        <w:t>usage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database</w:t>
      </w:r>
      <w:r>
        <w:rPr>
          <w:spacing w:val="1"/>
          <w:sz w:val="26"/>
        </w:rPr>
        <w:t xml:space="preserve"> </w:t>
      </w:r>
      <w:r>
        <w:rPr>
          <w:sz w:val="26"/>
        </w:rPr>
        <w:t>connections</w:t>
      </w:r>
      <w:r>
        <w:rPr>
          <w:spacing w:val="1"/>
          <w:sz w:val="26"/>
        </w:rPr>
        <w:t xml:space="preserve"> </w:t>
      </w:r>
      <w:r>
        <w:rPr>
          <w:sz w:val="26"/>
        </w:rPr>
        <w:t>for</w:t>
      </w:r>
      <w:r>
        <w:rPr>
          <w:spacing w:val="1"/>
          <w:sz w:val="26"/>
        </w:rPr>
        <w:t xml:space="preserve"> </w:t>
      </w:r>
      <w:r>
        <w:rPr>
          <w:sz w:val="26"/>
        </w:rPr>
        <w:t>multiple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purposes.SQL</w:t>
      </w:r>
      <w:proofErr w:type="spellEnd"/>
      <w:r>
        <w:rPr>
          <w:spacing w:val="1"/>
          <w:sz w:val="26"/>
        </w:rPr>
        <w:t xml:space="preserve"> </w:t>
      </w:r>
      <w:r>
        <w:rPr>
          <w:sz w:val="26"/>
        </w:rPr>
        <w:t>Server</w:t>
      </w:r>
      <w:r>
        <w:rPr>
          <w:spacing w:val="1"/>
          <w:sz w:val="26"/>
        </w:rPr>
        <w:t xml:space="preserve"> </w:t>
      </w:r>
      <w:r>
        <w:rPr>
          <w:sz w:val="26"/>
        </w:rPr>
        <w:t>2005</w:t>
      </w:r>
      <w:r>
        <w:rPr>
          <w:spacing w:val="1"/>
          <w:sz w:val="26"/>
        </w:rPr>
        <w:t xml:space="preserve"> </w:t>
      </w:r>
      <w:r>
        <w:rPr>
          <w:sz w:val="26"/>
        </w:rPr>
        <w:t>introduced</w:t>
      </w:r>
      <w:r>
        <w:rPr>
          <w:spacing w:val="1"/>
          <w:sz w:val="26"/>
        </w:rPr>
        <w:t xml:space="preserve"> </w:t>
      </w:r>
      <w:r>
        <w:rPr>
          <w:sz w:val="26"/>
        </w:rPr>
        <w:t>DMVs</w:t>
      </w:r>
      <w:r>
        <w:rPr>
          <w:spacing w:val="1"/>
          <w:sz w:val="26"/>
        </w:rPr>
        <w:t xml:space="preserve"> </w:t>
      </w:r>
      <w:r>
        <w:rPr>
          <w:sz w:val="26"/>
        </w:rPr>
        <w:t>(Dynamic</w:t>
      </w:r>
      <w:r>
        <w:rPr>
          <w:spacing w:val="1"/>
          <w:sz w:val="26"/>
        </w:rPr>
        <w:t xml:space="preserve"> </w:t>
      </w:r>
      <w:r>
        <w:rPr>
          <w:sz w:val="26"/>
        </w:rPr>
        <w:t>Management</w:t>
      </w:r>
      <w:r>
        <w:rPr>
          <w:spacing w:val="1"/>
          <w:sz w:val="26"/>
        </w:rPr>
        <w:t xml:space="preserve"> </w:t>
      </w:r>
      <w:r>
        <w:rPr>
          <w:sz w:val="26"/>
        </w:rPr>
        <w:t>Views),</w:t>
      </w:r>
      <w:r>
        <w:rPr>
          <w:spacing w:val="1"/>
          <w:sz w:val="26"/>
        </w:rPr>
        <w:t xml:space="preserve"> </w:t>
      </w:r>
      <w:r>
        <w:rPr>
          <w:sz w:val="26"/>
        </w:rPr>
        <w:t>which</w:t>
      </w:r>
      <w:r>
        <w:rPr>
          <w:spacing w:val="1"/>
          <w:sz w:val="26"/>
        </w:rPr>
        <w:t xml:space="preserve"> </w:t>
      </w:r>
      <w:r>
        <w:rPr>
          <w:sz w:val="26"/>
        </w:rPr>
        <w:t>are</w:t>
      </w:r>
      <w:r>
        <w:rPr>
          <w:spacing w:val="1"/>
          <w:sz w:val="26"/>
        </w:rPr>
        <w:t xml:space="preserve"> </w:t>
      </w:r>
      <w:r>
        <w:rPr>
          <w:sz w:val="26"/>
        </w:rPr>
        <w:t>specialized</w:t>
      </w:r>
      <w:r>
        <w:rPr>
          <w:spacing w:val="1"/>
          <w:sz w:val="26"/>
        </w:rPr>
        <w:t xml:space="preserve"> </w:t>
      </w:r>
      <w:r>
        <w:rPr>
          <w:sz w:val="26"/>
        </w:rPr>
        <w:t>views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functions that return server state information that can be used to monitor the health of a</w:t>
      </w:r>
      <w:r>
        <w:rPr>
          <w:spacing w:val="1"/>
          <w:sz w:val="26"/>
        </w:rPr>
        <w:t xml:space="preserve"> </w:t>
      </w:r>
      <w:r>
        <w:rPr>
          <w:sz w:val="26"/>
        </w:rPr>
        <w:t>se</w:t>
      </w:r>
      <w:r>
        <w:rPr>
          <w:sz w:val="26"/>
        </w:rPr>
        <w:t>rver</w:t>
      </w:r>
      <w:r>
        <w:rPr>
          <w:spacing w:val="2"/>
          <w:sz w:val="26"/>
        </w:rPr>
        <w:t xml:space="preserve"> </w:t>
      </w:r>
      <w:r>
        <w:rPr>
          <w:sz w:val="26"/>
        </w:rPr>
        <w:t>instance,</w:t>
      </w:r>
      <w:r>
        <w:rPr>
          <w:spacing w:val="4"/>
          <w:sz w:val="26"/>
        </w:rPr>
        <w:t xml:space="preserve"> </w:t>
      </w:r>
      <w:r>
        <w:rPr>
          <w:sz w:val="26"/>
        </w:rPr>
        <w:t>diagnose</w:t>
      </w:r>
      <w:r>
        <w:rPr>
          <w:spacing w:val="2"/>
          <w:sz w:val="26"/>
        </w:rPr>
        <w:t xml:space="preserve"> </w:t>
      </w:r>
      <w:r>
        <w:rPr>
          <w:sz w:val="26"/>
        </w:rPr>
        <w:t>problems,</w:t>
      </w:r>
      <w:r>
        <w:rPr>
          <w:spacing w:val="5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tune</w:t>
      </w:r>
      <w:r>
        <w:rPr>
          <w:spacing w:val="1"/>
          <w:sz w:val="26"/>
        </w:rPr>
        <w:t xml:space="preserve"> </w:t>
      </w:r>
      <w:r>
        <w:rPr>
          <w:sz w:val="26"/>
        </w:rPr>
        <w:t>performance.</w:t>
      </w:r>
    </w:p>
    <w:p w14:paraId="7BF37909" w14:textId="77777777" w:rsidR="007B5FC1" w:rsidRDefault="007B5FC1">
      <w:pPr>
        <w:pStyle w:val="BodyText"/>
        <w:spacing w:before="5"/>
        <w:rPr>
          <w:sz w:val="30"/>
        </w:rPr>
      </w:pPr>
    </w:p>
    <w:p w14:paraId="46773CF0" w14:textId="77777777" w:rsidR="007B5FC1" w:rsidRDefault="002C4E60">
      <w:pPr>
        <w:pStyle w:val="Heading5"/>
        <w:jc w:val="both"/>
      </w:pPr>
      <w:bookmarkStart w:id="36" w:name="SQL_Server_Configuration_Manager"/>
      <w:bookmarkEnd w:id="36"/>
      <w:r>
        <w:t>SQL</w:t>
      </w:r>
      <w:r>
        <w:rPr>
          <w:spacing w:val="-10"/>
        </w:rPr>
        <w:t xml:space="preserve"> </w:t>
      </w:r>
      <w:r>
        <w:t>Server</w:t>
      </w:r>
      <w:r>
        <w:rPr>
          <w:spacing w:val="-13"/>
        </w:rPr>
        <w:t xml:space="preserve"> </w:t>
      </w:r>
      <w:r>
        <w:t>Configuration</w:t>
      </w:r>
      <w:r>
        <w:rPr>
          <w:spacing w:val="-9"/>
        </w:rPr>
        <w:t xml:space="preserve"> </w:t>
      </w:r>
      <w:r>
        <w:t>Manager</w:t>
      </w:r>
    </w:p>
    <w:p w14:paraId="6769A7F7" w14:textId="77777777" w:rsidR="007B5FC1" w:rsidRDefault="002C4E60">
      <w:pPr>
        <w:spacing w:before="76" w:line="360" w:lineRule="auto"/>
        <w:ind w:left="460" w:right="558" w:firstLine="720"/>
        <w:jc w:val="both"/>
        <w:rPr>
          <w:sz w:val="26"/>
        </w:rPr>
      </w:pPr>
      <w:r>
        <w:rPr>
          <w:sz w:val="26"/>
        </w:rPr>
        <w:t>SQL Server Configuration Manager is a new tool in SQL Server 2005. It is used to</w:t>
      </w:r>
      <w:r>
        <w:rPr>
          <w:spacing w:val="-62"/>
          <w:sz w:val="26"/>
        </w:rPr>
        <w:t xml:space="preserve"> </w:t>
      </w:r>
      <w:r>
        <w:rPr>
          <w:sz w:val="26"/>
        </w:rPr>
        <w:t xml:space="preserve">manage SQL Server 2005 services and connections. It has been developed as a </w:t>
      </w:r>
      <w:r>
        <w:rPr>
          <w:sz w:val="26"/>
        </w:rPr>
        <w:t>Microsoft</w:t>
      </w:r>
      <w:r>
        <w:rPr>
          <w:spacing w:val="1"/>
          <w:sz w:val="26"/>
        </w:rPr>
        <w:t xml:space="preserve"> </w:t>
      </w:r>
      <w:r>
        <w:rPr>
          <w:sz w:val="26"/>
        </w:rPr>
        <w:t>Management Console (MMC) plug-in application Its window is divided into a Console</w:t>
      </w:r>
      <w:r>
        <w:rPr>
          <w:spacing w:val="1"/>
          <w:sz w:val="26"/>
        </w:rPr>
        <w:t xml:space="preserve"> </w:t>
      </w:r>
      <w:r>
        <w:rPr>
          <w:sz w:val="26"/>
        </w:rPr>
        <w:t>tree (left pane) and a Details pane. It can be managed through SQL Server services and</w:t>
      </w:r>
      <w:r>
        <w:rPr>
          <w:spacing w:val="1"/>
          <w:sz w:val="26"/>
        </w:rPr>
        <w:t xml:space="preserve"> </w:t>
      </w:r>
      <w:r>
        <w:rPr>
          <w:sz w:val="26"/>
        </w:rPr>
        <w:t>connection</w:t>
      </w:r>
      <w:r>
        <w:rPr>
          <w:spacing w:val="1"/>
          <w:sz w:val="26"/>
        </w:rPr>
        <w:t xml:space="preserve"> </w:t>
      </w:r>
      <w:r>
        <w:rPr>
          <w:sz w:val="26"/>
        </w:rPr>
        <w:t>configurations</w:t>
      </w:r>
      <w:r>
        <w:rPr>
          <w:spacing w:val="1"/>
          <w:sz w:val="26"/>
        </w:rPr>
        <w:t xml:space="preserve"> </w:t>
      </w:r>
      <w:r>
        <w:rPr>
          <w:sz w:val="26"/>
        </w:rPr>
        <w:t>by</w:t>
      </w:r>
      <w:r>
        <w:rPr>
          <w:spacing w:val="1"/>
          <w:sz w:val="26"/>
        </w:rPr>
        <w:t xml:space="preserve"> </w:t>
      </w:r>
      <w:r>
        <w:rPr>
          <w:sz w:val="26"/>
        </w:rPr>
        <w:t>navigating</w:t>
      </w:r>
      <w:r>
        <w:rPr>
          <w:spacing w:val="-2"/>
          <w:sz w:val="26"/>
        </w:rPr>
        <w:t xml:space="preserve"> </w:t>
      </w:r>
      <w:r>
        <w:rPr>
          <w:sz w:val="26"/>
        </w:rPr>
        <w:t>objects</w:t>
      </w:r>
      <w:r>
        <w:rPr>
          <w:spacing w:val="2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2"/>
          <w:sz w:val="26"/>
        </w:rPr>
        <w:t xml:space="preserve"> </w:t>
      </w:r>
      <w:r>
        <w:rPr>
          <w:sz w:val="26"/>
        </w:rPr>
        <w:t>Console</w:t>
      </w:r>
      <w:r>
        <w:rPr>
          <w:spacing w:val="1"/>
          <w:sz w:val="26"/>
        </w:rPr>
        <w:t xml:space="preserve"> </w:t>
      </w:r>
      <w:r>
        <w:rPr>
          <w:sz w:val="26"/>
        </w:rPr>
        <w:t>tree.</w:t>
      </w:r>
    </w:p>
    <w:p w14:paraId="5B5D9455" w14:textId="77777777" w:rsidR="007B5FC1" w:rsidRDefault="007B5FC1">
      <w:pPr>
        <w:spacing w:line="360" w:lineRule="auto"/>
        <w:jc w:val="both"/>
        <w:rPr>
          <w:sz w:val="26"/>
        </w:rPr>
        <w:sectPr w:rsidR="007B5FC1">
          <w:pgSz w:w="12240" w:h="15840"/>
          <w:pgMar w:top="1360" w:right="880" w:bottom="920" w:left="980" w:header="0" w:footer="649" w:gutter="0"/>
          <w:cols w:space="720"/>
        </w:sectPr>
      </w:pPr>
    </w:p>
    <w:p w14:paraId="30106668" w14:textId="77777777" w:rsidR="007B5FC1" w:rsidRDefault="002C4E60">
      <w:pPr>
        <w:pStyle w:val="Heading5"/>
        <w:spacing w:before="77"/>
      </w:pPr>
      <w:bookmarkStart w:id="37" w:name="Managing_Services"/>
      <w:bookmarkEnd w:id="37"/>
      <w:r>
        <w:rPr>
          <w:spacing w:val="-1"/>
        </w:rPr>
        <w:lastRenderedPageBreak/>
        <w:t>Managing</w:t>
      </w:r>
      <w:r>
        <w:rPr>
          <w:spacing w:val="-9"/>
        </w:rPr>
        <w:t xml:space="preserve"> </w:t>
      </w:r>
      <w:r>
        <w:t>Services</w:t>
      </w:r>
    </w:p>
    <w:p w14:paraId="00358258" w14:textId="77777777" w:rsidR="007B5FC1" w:rsidRDefault="002C4E60">
      <w:pPr>
        <w:pStyle w:val="ListParagraph"/>
        <w:numPr>
          <w:ilvl w:val="1"/>
          <w:numId w:val="4"/>
        </w:numPr>
        <w:tabs>
          <w:tab w:val="left" w:pos="1301"/>
        </w:tabs>
        <w:spacing w:before="186"/>
        <w:rPr>
          <w:sz w:val="26"/>
        </w:rPr>
      </w:pPr>
      <w:r>
        <w:rPr>
          <w:sz w:val="26"/>
        </w:rPr>
        <w:t>SQL</w:t>
      </w:r>
      <w:r>
        <w:rPr>
          <w:spacing w:val="-3"/>
          <w:sz w:val="26"/>
        </w:rPr>
        <w:t xml:space="preserve"> </w:t>
      </w:r>
      <w:r>
        <w:rPr>
          <w:sz w:val="26"/>
        </w:rPr>
        <w:t>Server</w:t>
      </w:r>
    </w:p>
    <w:p w14:paraId="1FD6264A" w14:textId="77777777" w:rsidR="007B5FC1" w:rsidRDefault="002C4E60">
      <w:pPr>
        <w:pStyle w:val="ListParagraph"/>
        <w:numPr>
          <w:ilvl w:val="1"/>
          <w:numId w:val="4"/>
        </w:numPr>
        <w:tabs>
          <w:tab w:val="left" w:pos="1301"/>
        </w:tabs>
        <w:spacing w:before="148"/>
        <w:rPr>
          <w:sz w:val="26"/>
        </w:rPr>
      </w:pPr>
      <w:r>
        <w:rPr>
          <w:sz w:val="26"/>
        </w:rPr>
        <w:t>SQL</w:t>
      </w:r>
      <w:r>
        <w:rPr>
          <w:spacing w:val="-4"/>
          <w:sz w:val="26"/>
        </w:rPr>
        <w:t xml:space="preserve"> </w:t>
      </w:r>
      <w:r>
        <w:rPr>
          <w:sz w:val="26"/>
        </w:rPr>
        <w:t>Server</w:t>
      </w:r>
      <w:r>
        <w:rPr>
          <w:spacing w:val="-2"/>
          <w:sz w:val="26"/>
        </w:rPr>
        <w:t xml:space="preserve"> </w:t>
      </w:r>
      <w:r>
        <w:rPr>
          <w:sz w:val="26"/>
        </w:rPr>
        <w:t>Agent</w:t>
      </w:r>
    </w:p>
    <w:p w14:paraId="7587A0D3" w14:textId="77777777" w:rsidR="007B5FC1" w:rsidRDefault="002C4E60">
      <w:pPr>
        <w:pStyle w:val="ListParagraph"/>
        <w:numPr>
          <w:ilvl w:val="1"/>
          <w:numId w:val="4"/>
        </w:numPr>
        <w:tabs>
          <w:tab w:val="left" w:pos="1301"/>
        </w:tabs>
        <w:spacing w:before="152"/>
        <w:rPr>
          <w:sz w:val="26"/>
        </w:rPr>
      </w:pPr>
      <w:r>
        <w:rPr>
          <w:sz w:val="26"/>
        </w:rPr>
        <w:t>SQL</w:t>
      </w:r>
      <w:r>
        <w:rPr>
          <w:spacing w:val="-3"/>
          <w:sz w:val="26"/>
        </w:rPr>
        <w:t xml:space="preserve"> </w:t>
      </w:r>
      <w:r>
        <w:rPr>
          <w:sz w:val="26"/>
        </w:rPr>
        <w:t>Server</w:t>
      </w:r>
      <w:r>
        <w:rPr>
          <w:spacing w:val="-6"/>
          <w:sz w:val="26"/>
        </w:rPr>
        <w:t xml:space="preserve"> </w:t>
      </w:r>
      <w:r>
        <w:rPr>
          <w:sz w:val="26"/>
        </w:rPr>
        <w:t>Browser</w:t>
      </w:r>
    </w:p>
    <w:p w14:paraId="6F31B2DD" w14:textId="77777777" w:rsidR="007B5FC1" w:rsidRDefault="002C4E60">
      <w:pPr>
        <w:pStyle w:val="ListParagraph"/>
        <w:numPr>
          <w:ilvl w:val="1"/>
          <w:numId w:val="4"/>
        </w:numPr>
        <w:tabs>
          <w:tab w:val="left" w:pos="1301"/>
        </w:tabs>
        <w:spacing w:before="148"/>
        <w:rPr>
          <w:sz w:val="26"/>
        </w:rPr>
      </w:pPr>
      <w:r>
        <w:rPr>
          <w:sz w:val="26"/>
        </w:rPr>
        <w:t>SQL</w:t>
      </w:r>
      <w:r>
        <w:rPr>
          <w:spacing w:val="-5"/>
          <w:sz w:val="26"/>
        </w:rPr>
        <w:t xml:space="preserve"> </w:t>
      </w:r>
      <w:r>
        <w:rPr>
          <w:sz w:val="26"/>
        </w:rPr>
        <w:t>Server</w:t>
      </w:r>
      <w:r>
        <w:rPr>
          <w:spacing w:val="-4"/>
          <w:sz w:val="26"/>
        </w:rPr>
        <w:t xml:space="preserve"> </w:t>
      </w:r>
      <w:r>
        <w:rPr>
          <w:sz w:val="26"/>
        </w:rPr>
        <w:t>Integration</w:t>
      </w:r>
      <w:r>
        <w:rPr>
          <w:spacing w:val="1"/>
          <w:sz w:val="26"/>
        </w:rPr>
        <w:t xml:space="preserve"> </w:t>
      </w:r>
      <w:r>
        <w:rPr>
          <w:sz w:val="26"/>
        </w:rPr>
        <w:t>Services</w:t>
      </w:r>
    </w:p>
    <w:p w14:paraId="60A7BDFF" w14:textId="77777777" w:rsidR="007B5FC1" w:rsidRDefault="002C4E60">
      <w:pPr>
        <w:pStyle w:val="ListParagraph"/>
        <w:numPr>
          <w:ilvl w:val="1"/>
          <w:numId w:val="4"/>
        </w:numPr>
        <w:tabs>
          <w:tab w:val="left" w:pos="1301"/>
        </w:tabs>
        <w:spacing w:before="152"/>
        <w:rPr>
          <w:sz w:val="26"/>
        </w:rPr>
      </w:pPr>
      <w:r>
        <w:rPr>
          <w:sz w:val="26"/>
        </w:rPr>
        <w:t>SQL</w:t>
      </w:r>
      <w:r>
        <w:rPr>
          <w:spacing w:val="-4"/>
          <w:sz w:val="26"/>
        </w:rPr>
        <w:t xml:space="preserve"> </w:t>
      </w:r>
      <w:r>
        <w:rPr>
          <w:sz w:val="26"/>
        </w:rPr>
        <w:t>Server</w:t>
      </w:r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Anaylysis</w:t>
      </w:r>
      <w:proofErr w:type="spellEnd"/>
      <w:r>
        <w:rPr>
          <w:spacing w:val="-3"/>
          <w:sz w:val="26"/>
        </w:rPr>
        <w:t xml:space="preserve"> </w:t>
      </w:r>
      <w:r>
        <w:rPr>
          <w:sz w:val="26"/>
        </w:rPr>
        <w:t>Services</w:t>
      </w:r>
    </w:p>
    <w:p w14:paraId="1E30C744" w14:textId="77777777" w:rsidR="007B5FC1" w:rsidRDefault="007B5FC1">
      <w:pPr>
        <w:pStyle w:val="BodyText"/>
        <w:rPr>
          <w:sz w:val="28"/>
        </w:rPr>
      </w:pPr>
    </w:p>
    <w:p w14:paraId="50593732" w14:textId="77777777" w:rsidR="007B5FC1" w:rsidRDefault="007B5FC1">
      <w:pPr>
        <w:pStyle w:val="BodyText"/>
        <w:spacing w:before="7"/>
        <w:rPr>
          <w:sz w:val="41"/>
        </w:rPr>
      </w:pPr>
    </w:p>
    <w:p w14:paraId="09A75B8C" w14:textId="77777777" w:rsidR="007B5FC1" w:rsidRDefault="002C4E60">
      <w:pPr>
        <w:pStyle w:val="Heading5"/>
      </w:pPr>
      <w:bookmarkStart w:id="38" w:name="SQL_Server_Management_Studio"/>
      <w:bookmarkEnd w:id="38"/>
      <w:r>
        <w:t>SQL</w:t>
      </w:r>
      <w:r>
        <w:rPr>
          <w:spacing w:val="-8"/>
        </w:rPr>
        <w:t xml:space="preserve"> </w:t>
      </w:r>
      <w:r>
        <w:t>Server</w:t>
      </w:r>
      <w:r>
        <w:rPr>
          <w:spacing w:val="-12"/>
        </w:rPr>
        <w:t xml:space="preserve"> </w:t>
      </w:r>
      <w:r>
        <w:t>Management</w:t>
      </w:r>
      <w:r>
        <w:rPr>
          <w:spacing w:val="-7"/>
        </w:rPr>
        <w:t xml:space="preserve"> </w:t>
      </w:r>
      <w:r>
        <w:t>Studio</w:t>
      </w:r>
    </w:p>
    <w:p w14:paraId="746FD04A" w14:textId="77777777" w:rsidR="007B5FC1" w:rsidRDefault="007B5FC1">
      <w:pPr>
        <w:pStyle w:val="BodyText"/>
        <w:spacing w:before="7"/>
        <w:rPr>
          <w:b/>
          <w:i/>
          <w:sz w:val="36"/>
        </w:rPr>
      </w:pPr>
    </w:p>
    <w:p w14:paraId="00969D33" w14:textId="77777777" w:rsidR="007B5FC1" w:rsidRDefault="002C4E60">
      <w:pPr>
        <w:spacing w:line="360" w:lineRule="auto"/>
        <w:ind w:left="460" w:right="554" w:firstLine="720"/>
        <w:jc w:val="both"/>
        <w:rPr>
          <w:sz w:val="26"/>
        </w:rPr>
      </w:pPr>
      <w:r>
        <w:rPr>
          <w:sz w:val="26"/>
        </w:rPr>
        <w:t xml:space="preserve">This tool is a new feature in SQL Server 2005. It replaces Enterprise </w:t>
      </w:r>
      <w:r>
        <w:rPr>
          <w:sz w:val="26"/>
        </w:rPr>
        <w:t>Manager and</w:t>
      </w:r>
      <w:r>
        <w:rPr>
          <w:spacing w:val="1"/>
          <w:sz w:val="26"/>
        </w:rPr>
        <w:t xml:space="preserve"> </w:t>
      </w:r>
      <w:r>
        <w:rPr>
          <w:sz w:val="26"/>
        </w:rPr>
        <w:t>Query Analyzer</w:t>
      </w:r>
      <w:r>
        <w:rPr>
          <w:spacing w:val="1"/>
          <w:sz w:val="26"/>
        </w:rPr>
        <w:t xml:space="preserve"> </w:t>
      </w:r>
      <w:r>
        <w:rPr>
          <w:sz w:val="26"/>
        </w:rPr>
        <w:t>from earlier versions. It has been developed</w:t>
      </w:r>
      <w:r>
        <w:rPr>
          <w:spacing w:val="65"/>
          <w:sz w:val="26"/>
        </w:rPr>
        <w:t xml:space="preserve"> </w:t>
      </w:r>
      <w:r>
        <w:rPr>
          <w:sz w:val="26"/>
        </w:rPr>
        <w:t>using a Visual Studio shell</w:t>
      </w:r>
      <w:r>
        <w:rPr>
          <w:spacing w:val="1"/>
          <w:sz w:val="26"/>
        </w:rPr>
        <w:t xml:space="preserve"> </w:t>
      </w:r>
      <w:r>
        <w:rPr>
          <w:sz w:val="26"/>
        </w:rPr>
        <w:t>as a base. It follows the paradigm of Visual Studio, in which most tools are organized as</w:t>
      </w:r>
      <w:r>
        <w:rPr>
          <w:spacing w:val="1"/>
          <w:sz w:val="26"/>
        </w:rPr>
        <w:t xml:space="preserve"> </w:t>
      </w:r>
      <w:r>
        <w:rPr>
          <w:sz w:val="26"/>
        </w:rPr>
        <w:t>tabbed,</w:t>
      </w:r>
      <w:r>
        <w:rPr>
          <w:spacing w:val="4"/>
          <w:sz w:val="26"/>
        </w:rPr>
        <w:t xml:space="preserve"> </w:t>
      </w:r>
      <w:proofErr w:type="spellStart"/>
      <w:r>
        <w:rPr>
          <w:sz w:val="26"/>
        </w:rPr>
        <w:t>dockable</w:t>
      </w:r>
      <w:proofErr w:type="spellEnd"/>
      <w:r>
        <w:rPr>
          <w:sz w:val="26"/>
        </w:rPr>
        <w:t>,</w:t>
      </w:r>
      <w:r>
        <w:rPr>
          <w:spacing w:val="5"/>
          <w:sz w:val="26"/>
        </w:rPr>
        <w:t xml:space="preserve"> </w:t>
      </w:r>
      <w:r>
        <w:rPr>
          <w:sz w:val="26"/>
        </w:rPr>
        <w:t>or</w:t>
      </w:r>
      <w:r>
        <w:rPr>
          <w:spacing w:val="2"/>
          <w:sz w:val="26"/>
        </w:rPr>
        <w:t xml:space="preserve"> </w:t>
      </w:r>
      <w:r>
        <w:rPr>
          <w:sz w:val="26"/>
        </w:rPr>
        <w:t>floating</w:t>
      </w:r>
      <w:r>
        <w:rPr>
          <w:spacing w:val="-3"/>
          <w:sz w:val="26"/>
        </w:rPr>
        <w:t xml:space="preserve"> </w:t>
      </w:r>
      <w:r>
        <w:rPr>
          <w:sz w:val="26"/>
        </w:rPr>
        <w:t>windows.</w:t>
      </w:r>
    </w:p>
    <w:p w14:paraId="2D1959D0" w14:textId="77777777" w:rsidR="007B5FC1" w:rsidRDefault="007B5FC1">
      <w:pPr>
        <w:pStyle w:val="BodyText"/>
        <w:rPr>
          <w:sz w:val="39"/>
        </w:rPr>
      </w:pPr>
    </w:p>
    <w:p w14:paraId="40974174" w14:textId="77777777" w:rsidR="007B5FC1" w:rsidRDefault="002C4E60">
      <w:pPr>
        <w:spacing w:before="1" w:line="360" w:lineRule="auto"/>
        <w:ind w:left="460" w:right="554" w:firstLine="720"/>
        <w:jc w:val="both"/>
        <w:rPr>
          <w:sz w:val="26"/>
        </w:rPr>
      </w:pP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registered</w:t>
      </w:r>
      <w:r>
        <w:rPr>
          <w:spacing w:val="1"/>
          <w:sz w:val="26"/>
        </w:rPr>
        <w:t xml:space="preserve"> </w:t>
      </w:r>
      <w:r>
        <w:rPr>
          <w:sz w:val="26"/>
        </w:rPr>
        <w:t>server’s</w:t>
      </w:r>
      <w:r>
        <w:rPr>
          <w:spacing w:val="1"/>
          <w:sz w:val="26"/>
        </w:rPr>
        <w:t xml:space="preserve"> </w:t>
      </w:r>
      <w:r>
        <w:rPr>
          <w:sz w:val="26"/>
        </w:rPr>
        <w:t>pa</w:t>
      </w:r>
      <w:r>
        <w:rPr>
          <w:sz w:val="26"/>
        </w:rPr>
        <w:t>ne</w:t>
      </w:r>
      <w:r>
        <w:rPr>
          <w:spacing w:val="1"/>
          <w:sz w:val="26"/>
        </w:rPr>
        <w:t xml:space="preserve"> </w:t>
      </w:r>
      <w:r>
        <w:rPr>
          <w:sz w:val="26"/>
        </w:rPr>
        <w:t>allows</w:t>
      </w:r>
      <w:r>
        <w:rPr>
          <w:spacing w:val="1"/>
          <w:sz w:val="26"/>
        </w:rPr>
        <w:t xml:space="preserve"> </w:t>
      </w:r>
      <w:r>
        <w:rPr>
          <w:sz w:val="26"/>
        </w:rPr>
        <w:t>viewing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managing</w:t>
      </w:r>
      <w:r>
        <w:rPr>
          <w:spacing w:val="1"/>
          <w:sz w:val="26"/>
        </w:rPr>
        <w:t xml:space="preserve"> </w:t>
      </w:r>
      <w:r>
        <w:rPr>
          <w:sz w:val="26"/>
        </w:rPr>
        <w:t>parameters</w:t>
      </w:r>
      <w:r>
        <w:rPr>
          <w:spacing w:val="1"/>
          <w:sz w:val="26"/>
        </w:rPr>
        <w:t xml:space="preserve"> </w:t>
      </w:r>
      <w:r>
        <w:rPr>
          <w:sz w:val="26"/>
        </w:rPr>
        <w:t>for</w:t>
      </w:r>
      <w:r>
        <w:rPr>
          <w:spacing w:val="1"/>
          <w:sz w:val="26"/>
        </w:rPr>
        <w:t xml:space="preserve"> </w:t>
      </w:r>
      <w:r>
        <w:rPr>
          <w:sz w:val="26"/>
        </w:rPr>
        <w:t>connecting</w:t>
      </w:r>
      <w:r>
        <w:rPr>
          <w:spacing w:val="39"/>
          <w:sz w:val="26"/>
        </w:rPr>
        <w:t xml:space="preserve"> </w:t>
      </w:r>
      <w:r>
        <w:rPr>
          <w:sz w:val="26"/>
        </w:rPr>
        <w:t>to</w:t>
      </w:r>
      <w:r>
        <w:rPr>
          <w:spacing w:val="43"/>
          <w:sz w:val="26"/>
        </w:rPr>
        <w:t xml:space="preserve"> </w:t>
      </w:r>
      <w:r>
        <w:rPr>
          <w:sz w:val="26"/>
        </w:rPr>
        <w:t>servers.</w:t>
      </w:r>
      <w:r>
        <w:rPr>
          <w:spacing w:val="46"/>
          <w:sz w:val="26"/>
        </w:rPr>
        <w:t xml:space="preserve"> </w:t>
      </w:r>
      <w:r>
        <w:rPr>
          <w:sz w:val="26"/>
        </w:rPr>
        <w:t>The</w:t>
      </w:r>
      <w:r>
        <w:rPr>
          <w:spacing w:val="43"/>
          <w:sz w:val="26"/>
        </w:rPr>
        <w:t xml:space="preserve"> </w:t>
      </w:r>
      <w:r>
        <w:rPr>
          <w:sz w:val="26"/>
        </w:rPr>
        <w:t>tool</w:t>
      </w:r>
      <w:r>
        <w:rPr>
          <w:spacing w:val="43"/>
          <w:sz w:val="26"/>
        </w:rPr>
        <w:t xml:space="preserve"> </w:t>
      </w:r>
      <w:r>
        <w:rPr>
          <w:sz w:val="26"/>
        </w:rPr>
        <w:t>includes</w:t>
      </w:r>
      <w:r>
        <w:rPr>
          <w:spacing w:val="43"/>
          <w:sz w:val="26"/>
        </w:rPr>
        <w:t xml:space="preserve"> </w:t>
      </w:r>
      <w:r>
        <w:rPr>
          <w:sz w:val="26"/>
        </w:rPr>
        <w:t>both</w:t>
      </w:r>
      <w:r>
        <w:rPr>
          <w:spacing w:val="44"/>
          <w:sz w:val="26"/>
        </w:rPr>
        <w:t xml:space="preserve"> </w:t>
      </w:r>
      <w:r>
        <w:rPr>
          <w:sz w:val="26"/>
        </w:rPr>
        <w:t>script</w:t>
      </w:r>
      <w:r>
        <w:rPr>
          <w:spacing w:val="43"/>
          <w:sz w:val="26"/>
        </w:rPr>
        <w:t xml:space="preserve"> </w:t>
      </w:r>
      <w:r>
        <w:rPr>
          <w:sz w:val="26"/>
        </w:rPr>
        <w:t>editors</w:t>
      </w:r>
      <w:r>
        <w:rPr>
          <w:spacing w:val="43"/>
          <w:sz w:val="26"/>
        </w:rPr>
        <w:t xml:space="preserve"> </w:t>
      </w:r>
      <w:r>
        <w:rPr>
          <w:sz w:val="26"/>
        </w:rPr>
        <w:t>and</w:t>
      </w:r>
      <w:r>
        <w:rPr>
          <w:spacing w:val="44"/>
          <w:sz w:val="26"/>
        </w:rPr>
        <w:t xml:space="preserve"> </w:t>
      </w:r>
      <w:r>
        <w:rPr>
          <w:sz w:val="26"/>
        </w:rPr>
        <w:t>graphical</w:t>
      </w:r>
      <w:r>
        <w:rPr>
          <w:spacing w:val="43"/>
          <w:sz w:val="26"/>
        </w:rPr>
        <w:t xml:space="preserve"> </w:t>
      </w:r>
      <w:r>
        <w:rPr>
          <w:sz w:val="26"/>
        </w:rPr>
        <w:t>tools</w:t>
      </w:r>
      <w:r>
        <w:rPr>
          <w:spacing w:val="43"/>
          <w:sz w:val="26"/>
        </w:rPr>
        <w:t xml:space="preserve"> </w:t>
      </w:r>
      <w:r>
        <w:rPr>
          <w:sz w:val="26"/>
        </w:rPr>
        <w:t>which</w:t>
      </w:r>
      <w:r>
        <w:rPr>
          <w:spacing w:val="-63"/>
          <w:sz w:val="26"/>
        </w:rPr>
        <w:t xml:space="preserve"> </w:t>
      </w:r>
      <w:r>
        <w:rPr>
          <w:sz w:val="26"/>
        </w:rPr>
        <w:t>work</w:t>
      </w:r>
      <w:r>
        <w:rPr>
          <w:spacing w:val="1"/>
          <w:sz w:val="26"/>
        </w:rPr>
        <w:t xml:space="preserve"> </w:t>
      </w:r>
      <w:r>
        <w:rPr>
          <w:sz w:val="26"/>
        </w:rPr>
        <w:t>with</w:t>
      </w:r>
      <w:r>
        <w:rPr>
          <w:spacing w:val="1"/>
          <w:sz w:val="26"/>
        </w:rPr>
        <w:t xml:space="preserve"> </w:t>
      </w:r>
      <w:r>
        <w:rPr>
          <w:sz w:val="26"/>
        </w:rPr>
        <w:t>objects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features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proofErr w:type="spellStart"/>
      <w:proofErr w:type="gramStart"/>
      <w:r>
        <w:rPr>
          <w:sz w:val="26"/>
        </w:rPr>
        <w:t>server.A</w:t>
      </w:r>
      <w:proofErr w:type="spellEnd"/>
      <w:proofErr w:type="gramEnd"/>
      <w:r>
        <w:rPr>
          <w:spacing w:val="1"/>
          <w:sz w:val="26"/>
        </w:rPr>
        <w:t xml:space="preserve"> </w:t>
      </w:r>
      <w:r>
        <w:rPr>
          <w:sz w:val="26"/>
        </w:rPr>
        <w:t>central</w:t>
      </w:r>
      <w:r>
        <w:rPr>
          <w:spacing w:val="1"/>
          <w:sz w:val="26"/>
        </w:rPr>
        <w:t xml:space="preserve"> </w:t>
      </w:r>
      <w:r>
        <w:rPr>
          <w:sz w:val="26"/>
        </w:rPr>
        <w:t>feature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SQL</w:t>
      </w:r>
      <w:r>
        <w:rPr>
          <w:spacing w:val="66"/>
          <w:sz w:val="26"/>
        </w:rPr>
        <w:t xml:space="preserve"> </w:t>
      </w:r>
      <w:r>
        <w:rPr>
          <w:sz w:val="26"/>
        </w:rPr>
        <w:t>Server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Management Studio is the Object </w:t>
      </w:r>
      <w:r>
        <w:rPr>
          <w:sz w:val="26"/>
        </w:rPr>
        <w:t>Explorer, which allows the user to browse, select, and</w:t>
      </w:r>
      <w:r>
        <w:rPr>
          <w:spacing w:val="1"/>
          <w:sz w:val="26"/>
        </w:rPr>
        <w:t xml:space="preserve"> </w:t>
      </w:r>
      <w:r>
        <w:rPr>
          <w:sz w:val="26"/>
        </w:rPr>
        <w:t>act</w:t>
      </w:r>
      <w:r>
        <w:rPr>
          <w:spacing w:val="1"/>
          <w:sz w:val="26"/>
        </w:rPr>
        <w:t xml:space="preserve"> </w:t>
      </w:r>
      <w:r>
        <w:rPr>
          <w:sz w:val="26"/>
        </w:rPr>
        <w:t>upon</w:t>
      </w:r>
      <w:r>
        <w:rPr>
          <w:spacing w:val="2"/>
          <w:sz w:val="26"/>
        </w:rPr>
        <w:t xml:space="preserve"> </w:t>
      </w:r>
      <w:r>
        <w:rPr>
          <w:sz w:val="26"/>
        </w:rPr>
        <w:t>any</w:t>
      </w:r>
      <w:r>
        <w:rPr>
          <w:spacing w:val="2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objects</w:t>
      </w:r>
      <w:r>
        <w:rPr>
          <w:spacing w:val="3"/>
          <w:sz w:val="26"/>
        </w:rPr>
        <w:t xml:space="preserve"> </w:t>
      </w:r>
      <w:r>
        <w:rPr>
          <w:sz w:val="26"/>
        </w:rPr>
        <w:t>within</w:t>
      </w:r>
      <w:r>
        <w:rPr>
          <w:spacing w:val="2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server.</w:t>
      </w:r>
    </w:p>
    <w:p w14:paraId="05B6C9A9" w14:textId="77777777" w:rsidR="007B5FC1" w:rsidRDefault="007B5FC1">
      <w:pPr>
        <w:pStyle w:val="BodyText"/>
        <w:rPr>
          <w:sz w:val="28"/>
        </w:rPr>
      </w:pPr>
    </w:p>
    <w:p w14:paraId="50631157" w14:textId="77777777" w:rsidR="007B5FC1" w:rsidRDefault="007B5FC1">
      <w:pPr>
        <w:pStyle w:val="BodyText"/>
        <w:spacing w:before="9"/>
        <w:rPr>
          <w:sz w:val="28"/>
        </w:rPr>
      </w:pPr>
    </w:p>
    <w:p w14:paraId="039D123F" w14:textId="77777777" w:rsidR="007B5FC1" w:rsidRDefault="002C4E60">
      <w:pPr>
        <w:pStyle w:val="Heading5"/>
      </w:pPr>
      <w:bookmarkStart w:id="39" w:name="SQL_Server_2005_Features"/>
      <w:bookmarkEnd w:id="39"/>
      <w:r>
        <w:t>SQL</w:t>
      </w:r>
      <w:r>
        <w:rPr>
          <w:spacing w:val="-2"/>
        </w:rPr>
        <w:t xml:space="preserve"> </w:t>
      </w:r>
      <w:r>
        <w:t>Server</w:t>
      </w:r>
      <w:r>
        <w:rPr>
          <w:spacing w:val="-6"/>
        </w:rPr>
        <w:t xml:space="preserve"> </w:t>
      </w:r>
      <w:r>
        <w:t>2005</w:t>
      </w:r>
      <w:r>
        <w:rPr>
          <w:spacing w:val="-3"/>
        </w:rPr>
        <w:t xml:space="preserve"> </w:t>
      </w:r>
      <w:r>
        <w:t>Features</w:t>
      </w:r>
    </w:p>
    <w:p w14:paraId="3BD1B3FC" w14:textId="77777777" w:rsidR="007B5FC1" w:rsidRDefault="007B5FC1">
      <w:pPr>
        <w:pStyle w:val="BodyText"/>
        <w:spacing w:before="1"/>
        <w:rPr>
          <w:b/>
          <w:i/>
          <w:sz w:val="30"/>
        </w:rPr>
      </w:pPr>
    </w:p>
    <w:p w14:paraId="76F28DC1" w14:textId="77777777" w:rsidR="007B5FC1" w:rsidRDefault="002C4E60">
      <w:pPr>
        <w:pStyle w:val="ListParagraph"/>
        <w:numPr>
          <w:ilvl w:val="0"/>
          <w:numId w:val="5"/>
        </w:numPr>
        <w:tabs>
          <w:tab w:val="left" w:pos="1268"/>
        </w:tabs>
        <w:spacing w:before="1"/>
        <w:ind w:hanging="362"/>
        <w:rPr>
          <w:rFonts w:ascii="Wingdings" w:hAnsi="Wingdings"/>
          <w:sz w:val="36"/>
        </w:rPr>
      </w:pPr>
      <w:r>
        <w:rPr>
          <w:sz w:val="36"/>
        </w:rPr>
        <w:t>Database</w:t>
      </w:r>
      <w:r>
        <w:rPr>
          <w:spacing w:val="-5"/>
          <w:sz w:val="36"/>
        </w:rPr>
        <w:t xml:space="preserve"> </w:t>
      </w:r>
      <w:r>
        <w:rPr>
          <w:sz w:val="36"/>
        </w:rPr>
        <w:t>mirroring</w:t>
      </w:r>
    </w:p>
    <w:p w14:paraId="523522B1" w14:textId="77777777" w:rsidR="007B5FC1" w:rsidRDefault="007B5FC1">
      <w:pPr>
        <w:pStyle w:val="BodyText"/>
        <w:spacing w:before="8"/>
        <w:rPr>
          <w:sz w:val="36"/>
        </w:rPr>
      </w:pPr>
    </w:p>
    <w:p w14:paraId="5B80CA9F" w14:textId="77777777" w:rsidR="007B5FC1" w:rsidRDefault="002C4E60">
      <w:pPr>
        <w:pStyle w:val="ListParagraph"/>
        <w:numPr>
          <w:ilvl w:val="0"/>
          <w:numId w:val="5"/>
        </w:numPr>
        <w:tabs>
          <w:tab w:val="left" w:pos="1268"/>
        </w:tabs>
        <w:ind w:hanging="362"/>
        <w:rPr>
          <w:rFonts w:ascii="Wingdings" w:hAnsi="Wingdings"/>
          <w:b/>
        </w:rPr>
      </w:pPr>
      <w:r>
        <w:rPr>
          <w:b/>
        </w:rPr>
        <w:t>T-SQL</w:t>
      </w:r>
      <w:r>
        <w:rPr>
          <w:b/>
          <w:spacing w:val="-9"/>
        </w:rPr>
        <w:t xml:space="preserve"> </w:t>
      </w:r>
      <w:r>
        <w:rPr>
          <w:b/>
        </w:rPr>
        <w:t>(Transaction</w:t>
      </w:r>
      <w:r>
        <w:rPr>
          <w:b/>
          <w:spacing w:val="-11"/>
        </w:rPr>
        <w:t xml:space="preserve"> </w:t>
      </w:r>
      <w:r>
        <w:rPr>
          <w:b/>
        </w:rPr>
        <w:t>SQL)</w:t>
      </w:r>
      <w:r>
        <w:rPr>
          <w:b/>
          <w:spacing w:val="-6"/>
        </w:rPr>
        <w:t xml:space="preserve"> </w:t>
      </w:r>
      <w:r>
        <w:rPr>
          <w:b/>
        </w:rPr>
        <w:t>enhancements</w:t>
      </w:r>
    </w:p>
    <w:p w14:paraId="76EA2C4C" w14:textId="77777777" w:rsidR="007B5FC1" w:rsidRDefault="007B5FC1">
      <w:pPr>
        <w:pStyle w:val="BodyText"/>
        <w:spacing w:before="1"/>
        <w:rPr>
          <w:b/>
          <w:sz w:val="21"/>
        </w:rPr>
      </w:pPr>
    </w:p>
    <w:p w14:paraId="10B24717" w14:textId="77777777" w:rsidR="007B5FC1" w:rsidRDefault="002C4E60">
      <w:pPr>
        <w:pStyle w:val="ListParagraph"/>
        <w:numPr>
          <w:ilvl w:val="0"/>
          <w:numId w:val="5"/>
        </w:numPr>
        <w:tabs>
          <w:tab w:val="left" w:pos="1268"/>
        </w:tabs>
        <w:ind w:hanging="362"/>
        <w:rPr>
          <w:rFonts w:ascii="Wingdings" w:hAnsi="Wingdings"/>
          <w:sz w:val="26"/>
        </w:rPr>
      </w:pPr>
      <w:r>
        <w:rPr>
          <w:sz w:val="26"/>
        </w:rPr>
        <w:t>CLR</w:t>
      </w:r>
      <w:r>
        <w:rPr>
          <w:spacing w:val="-4"/>
          <w:sz w:val="26"/>
        </w:rPr>
        <w:t xml:space="preserve"> </w:t>
      </w:r>
      <w:r>
        <w:rPr>
          <w:sz w:val="26"/>
        </w:rPr>
        <w:t>integration</w:t>
      </w:r>
    </w:p>
    <w:p w14:paraId="225DEAFD" w14:textId="77777777" w:rsidR="007B5FC1" w:rsidRDefault="007B5FC1">
      <w:pPr>
        <w:pStyle w:val="BodyText"/>
        <w:spacing w:before="2"/>
        <w:rPr>
          <w:sz w:val="26"/>
        </w:rPr>
      </w:pPr>
    </w:p>
    <w:p w14:paraId="080CB724" w14:textId="77777777" w:rsidR="007B5FC1" w:rsidRDefault="002C4E60">
      <w:pPr>
        <w:pStyle w:val="ListParagraph"/>
        <w:numPr>
          <w:ilvl w:val="0"/>
          <w:numId w:val="5"/>
        </w:numPr>
        <w:tabs>
          <w:tab w:val="left" w:pos="1268"/>
        </w:tabs>
        <w:ind w:hanging="362"/>
        <w:rPr>
          <w:rFonts w:ascii="Wingdings" w:hAnsi="Wingdings"/>
          <w:sz w:val="26"/>
        </w:rPr>
      </w:pPr>
      <w:r>
        <w:rPr>
          <w:sz w:val="26"/>
        </w:rPr>
        <w:t>Service</w:t>
      </w:r>
      <w:r>
        <w:rPr>
          <w:spacing w:val="-4"/>
          <w:sz w:val="26"/>
        </w:rPr>
        <w:t xml:space="preserve"> </w:t>
      </w:r>
      <w:r>
        <w:rPr>
          <w:sz w:val="26"/>
        </w:rPr>
        <w:t>Broker</w:t>
      </w:r>
    </w:p>
    <w:p w14:paraId="6ADAA1A3" w14:textId="77777777" w:rsidR="007B5FC1" w:rsidRDefault="007B5FC1">
      <w:pPr>
        <w:rPr>
          <w:rFonts w:ascii="Wingdings" w:hAnsi="Wingdings"/>
          <w:sz w:val="26"/>
        </w:rPr>
        <w:sectPr w:rsidR="007B5FC1">
          <w:pgSz w:w="12240" w:h="15840"/>
          <w:pgMar w:top="1360" w:right="880" w:bottom="920" w:left="980" w:header="0" w:footer="649" w:gutter="0"/>
          <w:cols w:space="720"/>
        </w:sectPr>
      </w:pPr>
    </w:p>
    <w:p w14:paraId="6077E7F1" w14:textId="77777777" w:rsidR="007B5FC1" w:rsidRDefault="002C4E60">
      <w:pPr>
        <w:pStyle w:val="ListParagraph"/>
        <w:numPr>
          <w:ilvl w:val="0"/>
          <w:numId w:val="5"/>
        </w:numPr>
        <w:tabs>
          <w:tab w:val="left" w:pos="1268"/>
        </w:tabs>
        <w:spacing w:before="72"/>
        <w:ind w:hanging="362"/>
        <w:rPr>
          <w:rFonts w:ascii="Wingdings" w:hAnsi="Wingdings"/>
          <w:sz w:val="24"/>
        </w:rPr>
      </w:pPr>
      <w:r>
        <w:rPr>
          <w:sz w:val="24"/>
        </w:rPr>
        <w:lastRenderedPageBreak/>
        <w:t>DDL</w:t>
      </w:r>
      <w:r>
        <w:rPr>
          <w:spacing w:val="-4"/>
          <w:sz w:val="24"/>
        </w:rPr>
        <w:t xml:space="preserve"> </w:t>
      </w:r>
      <w:r>
        <w:rPr>
          <w:sz w:val="24"/>
        </w:rPr>
        <w:t>triggers</w:t>
      </w:r>
    </w:p>
    <w:p w14:paraId="730A00F5" w14:textId="77777777" w:rsidR="007B5FC1" w:rsidRDefault="007B5FC1">
      <w:pPr>
        <w:pStyle w:val="BodyText"/>
        <w:rPr>
          <w:sz w:val="29"/>
        </w:rPr>
      </w:pPr>
    </w:p>
    <w:p w14:paraId="61D3B33C" w14:textId="77777777" w:rsidR="007B5FC1" w:rsidRDefault="002C4E60">
      <w:pPr>
        <w:pStyle w:val="ListParagraph"/>
        <w:numPr>
          <w:ilvl w:val="0"/>
          <w:numId w:val="5"/>
        </w:numPr>
        <w:tabs>
          <w:tab w:val="left" w:pos="1268"/>
        </w:tabs>
        <w:ind w:hanging="362"/>
        <w:rPr>
          <w:rFonts w:ascii="Wingdings" w:hAnsi="Wingdings"/>
          <w:sz w:val="24"/>
        </w:rPr>
      </w:pPr>
      <w:r>
        <w:rPr>
          <w:sz w:val="24"/>
        </w:rPr>
        <w:t>Ranking</w:t>
      </w:r>
      <w:r>
        <w:rPr>
          <w:spacing w:val="-1"/>
          <w:sz w:val="24"/>
        </w:rPr>
        <w:t xml:space="preserve"> </w:t>
      </w:r>
      <w:r>
        <w:rPr>
          <w:sz w:val="24"/>
        </w:rPr>
        <w:t>functions</w:t>
      </w:r>
    </w:p>
    <w:p w14:paraId="118FE4EF" w14:textId="77777777" w:rsidR="007B5FC1" w:rsidRDefault="007B5FC1">
      <w:pPr>
        <w:pStyle w:val="BodyText"/>
        <w:spacing w:before="6"/>
        <w:rPr>
          <w:sz w:val="29"/>
        </w:rPr>
      </w:pPr>
    </w:p>
    <w:p w14:paraId="584E5A06" w14:textId="77777777" w:rsidR="007B5FC1" w:rsidRDefault="002C4E60">
      <w:pPr>
        <w:pStyle w:val="ListParagraph"/>
        <w:numPr>
          <w:ilvl w:val="0"/>
          <w:numId w:val="5"/>
        </w:numPr>
        <w:tabs>
          <w:tab w:val="left" w:pos="1268"/>
        </w:tabs>
        <w:ind w:hanging="362"/>
        <w:rPr>
          <w:rFonts w:ascii="Wingdings" w:hAnsi="Wingdings"/>
          <w:sz w:val="24"/>
        </w:rPr>
      </w:pPr>
      <w:r>
        <w:rPr>
          <w:sz w:val="24"/>
        </w:rPr>
        <w:t>Row</w:t>
      </w:r>
      <w:r>
        <w:rPr>
          <w:spacing w:val="-10"/>
          <w:sz w:val="24"/>
        </w:rPr>
        <w:t xml:space="preserve"> </w:t>
      </w:r>
      <w:r>
        <w:rPr>
          <w:sz w:val="24"/>
        </w:rPr>
        <w:t>versioning-based</w:t>
      </w:r>
      <w:r>
        <w:rPr>
          <w:spacing w:val="-1"/>
          <w:sz w:val="24"/>
        </w:rPr>
        <w:t xml:space="preserve"> </w:t>
      </w:r>
      <w:r>
        <w:rPr>
          <w:sz w:val="24"/>
        </w:rPr>
        <w:t>isolation</w:t>
      </w:r>
      <w:r>
        <w:rPr>
          <w:spacing w:val="-4"/>
          <w:sz w:val="24"/>
        </w:rPr>
        <w:t xml:space="preserve"> </w:t>
      </w:r>
      <w:r>
        <w:rPr>
          <w:sz w:val="24"/>
        </w:rPr>
        <w:t>levels</w:t>
      </w:r>
    </w:p>
    <w:p w14:paraId="50E070AB" w14:textId="77777777" w:rsidR="007B5FC1" w:rsidRDefault="007B5FC1">
      <w:pPr>
        <w:pStyle w:val="BodyText"/>
        <w:spacing w:before="5"/>
        <w:rPr>
          <w:sz w:val="29"/>
        </w:rPr>
      </w:pPr>
    </w:p>
    <w:p w14:paraId="4D4F3DD1" w14:textId="77777777" w:rsidR="007B5FC1" w:rsidRDefault="002C4E60">
      <w:pPr>
        <w:pStyle w:val="ListParagraph"/>
        <w:numPr>
          <w:ilvl w:val="0"/>
          <w:numId w:val="5"/>
        </w:numPr>
        <w:tabs>
          <w:tab w:val="left" w:pos="1268"/>
        </w:tabs>
        <w:ind w:hanging="362"/>
        <w:rPr>
          <w:rFonts w:ascii="Wingdings" w:hAnsi="Wingdings"/>
          <w:sz w:val="24"/>
        </w:rPr>
      </w:pPr>
      <w:r>
        <w:rPr>
          <w:sz w:val="24"/>
        </w:rPr>
        <w:t>XML</w:t>
      </w:r>
      <w:r>
        <w:rPr>
          <w:spacing w:val="-1"/>
          <w:sz w:val="24"/>
        </w:rPr>
        <w:t xml:space="preserve"> </w:t>
      </w:r>
      <w:r>
        <w:rPr>
          <w:sz w:val="24"/>
        </w:rPr>
        <w:t>integration</w:t>
      </w:r>
    </w:p>
    <w:p w14:paraId="740351C4" w14:textId="77777777" w:rsidR="007B5FC1" w:rsidRDefault="007B5FC1">
      <w:pPr>
        <w:pStyle w:val="BodyText"/>
        <w:spacing w:before="4"/>
        <w:rPr>
          <w:sz w:val="29"/>
        </w:rPr>
      </w:pPr>
    </w:p>
    <w:p w14:paraId="3E64BA0C" w14:textId="77777777" w:rsidR="007B5FC1" w:rsidRDefault="002C4E60">
      <w:pPr>
        <w:pStyle w:val="ListParagraph"/>
        <w:numPr>
          <w:ilvl w:val="0"/>
          <w:numId w:val="5"/>
        </w:numPr>
        <w:tabs>
          <w:tab w:val="left" w:pos="1268"/>
        </w:tabs>
        <w:spacing w:before="1"/>
        <w:ind w:hanging="362"/>
        <w:rPr>
          <w:rFonts w:ascii="Wingdings" w:hAnsi="Wingdings"/>
          <w:sz w:val="24"/>
        </w:rPr>
      </w:pPr>
      <w:r>
        <w:rPr>
          <w:sz w:val="24"/>
        </w:rPr>
        <w:t>TRY...CATCH</w:t>
      </w:r>
    </w:p>
    <w:p w14:paraId="3942434A" w14:textId="77777777" w:rsidR="007B5FC1" w:rsidRDefault="007B5FC1">
      <w:pPr>
        <w:pStyle w:val="BodyText"/>
        <w:spacing w:before="5"/>
        <w:rPr>
          <w:sz w:val="29"/>
        </w:rPr>
      </w:pPr>
    </w:p>
    <w:p w14:paraId="3E1C3B0F" w14:textId="77777777" w:rsidR="007B5FC1" w:rsidRDefault="002C4E60">
      <w:pPr>
        <w:pStyle w:val="ListParagraph"/>
        <w:numPr>
          <w:ilvl w:val="0"/>
          <w:numId w:val="5"/>
        </w:numPr>
        <w:tabs>
          <w:tab w:val="left" w:pos="1268"/>
        </w:tabs>
        <w:ind w:hanging="362"/>
        <w:rPr>
          <w:rFonts w:ascii="Wingdings" w:hAnsi="Wingdings"/>
          <w:sz w:val="24"/>
        </w:rPr>
      </w:pPr>
      <w:r>
        <w:rPr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z w:val="24"/>
        </w:rPr>
        <w:t>Mail</w:t>
      </w:r>
    </w:p>
    <w:p w14:paraId="5C128BBC" w14:textId="77777777" w:rsidR="007B5FC1" w:rsidRDefault="007B5FC1">
      <w:pPr>
        <w:pStyle w:val="BodyText"/>
        <w:spacing w:before="5"/>
      </w:pPr>
    </w:p>
    <w:p w14:paraId="4E878A9B" w14:textId="77777777" w:rsidR="007B5FC1" w:rsidRDefault="002C4E60">
      <w:pPr>
        <w:pStyle w:val="Heading6"/>
        <w:numPr>
          <w:ilvl w:val="0"/>
          <w:numId w:val="5"/>
        </w:numPr>
        <w:tabs>
          <w:tab w:val="left" w:pos="1268"/>
        </w:tabs>
        <w:ind w:hanging="362"/>
        <w:rPr>
          <w:rFonts w:ascii="Wingdings" w:hAnsi="Wingdings"/>
        </w:rPr>
      </w:pPr>
      <w:bookmarkStart w:id="40" w:name="_Data_encryption"/>
      <w:bookmarkEnd w:id="40"/>
      <w:r>
        <w:t>Data</w:t>
      </w:r>
      <w:r>
        <w:rPr>
          <w:spacing w:val="-6"/>
        </w:rPr>
        <w:t xml:space="preserve"> </w:t>
      </w:r>
      <w:r>
        <w:t>encryption</w:t>
      </w:r>
    </w:p>
    <w:p w14:paraId="40DD37F2" w14:textId="77777777" w:rsidR="007B5FC1" w:rsidRDefault="007B5FC1">
      <w:pPr>
        <w:pStyle w:val="BodyText"/>
        <w:rPr>
          <w:b/>
          <w:sz w:val="26"/>
        </w:rPr>
      </w:pPr>
    </w:p>
    <w:p w14:paraId="01B81E60" w14:textId="77777777" w:rsidR="007B5FC1" w:rsidRDefault="002C4E60">
      <w:pPr>
        <w:spacing w:before="179"/>
        <w:ind w:left="460"/>
        <w:rPr>
          <w:b/>
          <w:sz w:val="24"/>
        </w:rPr>
      </w:pPr>
      <w:r>
        <w:rPr>
          <w:b/>
          <w:sz w:val="24"/>
        </w:rPr>
        <w:t>Ease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Installation,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Deployment,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Use</w:t>
      </w:r>
    </w:p>
    <w:p w14:paraId="0F720C17" w14:textId="77777777" w:rsidR="007B5FC1" w:rsidRDefault="007B5FC1">
      <w:pPr>
        <w:pStyle w:val="BodyText"/>
        <w:spacing w:before="5"/>
        <w:rPr>
          <w:b/>
          <w:sz w:val="29"/>
        </w:rPr>
      </w:pPr>
    </w:p>
    <w:p w14:paraId="25467F37" w14:textId="77777777" w:rsidR="007B5FC1" w:rsidRDefault="002C4E60">
      <w:pPr>
        <w:spacing w:before="1" w:line="362" w:lineRule="auto"/>
        <w:ind w:left="460" w:right="559" w:firstLine="720"/>
        <w:jc w:val="both"/>
        <w:rPr>
          <w:b/>
          <w:sz w:val="26"/>
        </w:rPr>
      </w:pPr>
      <w:r>
        <w:rPr>
          <w:b/>
          <w:sz w:val="26"/>
        </w:rPr>
        <w:t>SQL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Server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includes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a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set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administrative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development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tools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that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improve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ability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to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install,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deploy,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manage,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use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SQL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Server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across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several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sites.</w:t>
      </w:r>
    </w:p>
    <w:p w14:paraId="1C8B1595" w14:textId="77777777" w:rsidR="007B5FC1" w:rsidRDefault="007B5FC1">
      <w:pPr>
        <w:pStyle w:val="BodyText"/>
        <w:spacing w:before="3"/>
        <w:rPr>
          <w:b/>
          <w:sz w:val="38"/>
        </w:rPr>
      </w:pPr>
    </w:p>
    <w:p w14:paraId="1EC7BC3D" w14:textId="77777777" w:rsidR="007B5FC1" w:rsidRDefault="002C4E60">
      <w:pPr>
        <w:spacing w:before="1"/>
        <w:ind w:left="460"/>
        <w:rPr>
          <w:b/>
          <w:sz w:val="24"/>
        </w:rPr>
      </w:pPr>
      <w:r>
        <w:rPr>
          <w:b/>
          <w:sz w:val="24"/>
        </w:rPr>
        <w:t>Scalability</w:t>
      </w:r>
    </w:p>
    <w:p w14:paraId="6F8D3218" w14:textId="77777777" w:rsidR="007B5FC1" w:rsidRDefault="007B5FC1">
      <w:pPr>
        <w:pStyle w:val="BodyText"/>
        <w:spacing w:before="5"/>
        <w:rPr>
          <w:b/>
          <w:sz w:val="29"/>
        </w:rPr>
      </w:pPr>
    </w:p>
    <w:p w14:paraId="16C7BCEE" w14:textId="77777777" w:rsidR="007B5FC1" w:rsidRDefault="002C4E60">
      <w:pPr>
        <w:spacing w:line="357" w:lineRule="auto"/>
        <w:ind w:left="460" w:right="559" w:firstLine="720"/>
        <w:jc w:val="both"/>
        <w:rPr>
          <w:sz w:val="26"/>
        </w:rPr>
      </w:pP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same</w:t>
      </w:r>
      <w:r>
        <w:rPr>
          <w:spacing w:val="1"/>
          <w:sz w:val="26"/>
        </w:rPr>
        <w:t xml:space="preserve"> </w:t>
      </w:r>
      <w:r>
        <w:rPr>
          <w:sz w:val="26"/>
        </w:rPr>
        <w:t>database</w:t>
      </w:r>
      <w:r>
        <w:rPr>
          <w:spacing w:val="1"/>
          <w:sz w:val="26"/>
        </w:rPr>
        <w:t xml:space="preserve"> </w:t>
      </w:r>
      <w:r>
        <w:rPr>
          <w:sz w:val="26"/>
        </w:rPr>
        <w:t>engine</w:t>
      </w:r>
      <w:r>
        <w:rPr>
          <w:spacing w:val="1"/>
          <w:sz w:val="26"/>
        </w:rPr>
        <w:t xml:space="preserve"> </w:t>
      </w:r>
      <w:r>
        <w:rPr>
          <w:sz w:val="26"/>
        </w:rPr>
        <w:t>can</w:t>
      </w:r>
      <w:r>
        <w:rPr>
          <w:spacing w:val="1"/>
          <w:sz w:val="26"/>
        </w:rPr>
        <w:t xml:space="preserve"> </w:t>
      </w:r>
      <w:r>
        <w:rPr>
          <w:sz w:val="26"/>
        </w:rPr>
        <w:t>be</w:t>
      </w:r>
      <w:r>
        <w:rPr>
          <w:spacing w:val="1"/>
          <w:sz w:val="26"/>
        </w:rPr>
        <w:t xml:space="preserve"> </w:t>
      </w:r>
      <w:r>
        <w:rPr>
          <w:sz w:val="26"/>
        </w:rPr>
        <w:t>used</w:t>
      </w:r>
      <w:r>
        <w:rPr>
          <w:spacing w:val="1"/>
          <w:sz w:val="26"/>
        </w:rPr>
        <w:t xml:space="preserve"> </w:t>
      </w:r>
      <w:r>
        <w:rPr>
          <w:sz w:val="26"/>
        </w:rPr>
        <w:t>across</w:t>
      </w:r>
      <w:r>
        <w:rPr>
          <w:spacing w:val="1"/>
          <w:sz w:val="26"/>
        </w:rPr>
        <w:t xml:space="preserve"> </w:t>
      </w:r>
      <w:r>
        <w:rPr>
          <w:sz w:val="26"/>
        </w:rPr>
        <w:t>platforms</w:t>
      </w:r>
      <w:r>
        <w:rPr>
          <w:spacing w:val="1"/>
          <w:sz w:val="26"/>
        </w:rPr>
        <w:t xml:space="preserve"> </w:t>
      </w:r>
      <w:r>
        <w:rPr>
          <w:sz w:val="26"/>
        </w:rPr>
        <w:t>ranging</w:t>
      </w:r>
      <w:r>
        <w:rPr>
          <w:spacing w:val="1"/>
          <w:sz w:val="26"/>
        </w:rPr>
        <w:t xml:space="preserve"> </w:t>
      </w:r>
      <w:r>
        <w:rPr>
          <w:sz w:val="26"/>
        </w:rPr>
        <w:t>from laptop</w:t>
      </w:r>
      <w:r>
        <w:rPr>
          <w:spacing w:val="1"/>
          <w:sz w:val="26"/>
        </w:rPr>
        <w:t xml:space="preserve"> </w:t>
      </w:r>
      <w:r>
        <w:rPr>
          <w:sz w:val="26"/>
        </w:rPr>
        <w:t>computers running Microsoft Windows® 95/98 to large, multiprocessor servers running</w:t>
      </w:r>
      <w:r>
        <w:rPr>
          <w:spacing w:val="1"/>
          <w:sz w:val="26"/>
        </w:rPr>
        <w:t xml:space="preserve"> </w:t>
      </w:r>
      <w:r>
        <w:rPr>
          <w:sz w:val="26"/>
        </w:rPr>
        <w:t>Microsoft</w:t>
      </w:r>
      <w:r>
        <w:rPr>
          <w:spacing w:val="-3"/>
          <w:sz w:val="26"/>
        </w:rPr>
        <w:t xml:space="preserve"> </w:t>
      </w:r>
      <w:r>
        <w:rPr>
          <w:sz w:val="26"/>
        </w:rPr>
        <w:t>Windows</w:t>
      </w:r>
      <w:r>
        <w:rPr>
          <w:spacing w:val="1"/>
          <w:sz w:val="26"/>
        </w:rPr>
        <w:t xml:space="preserve"> </w:t>
      </w:r>
      <w:r>
        <w:rPr>
          <w:sz w:val="26"/>
        </w:rPr>
        <w:t>NT®,</w:t>
      </w:r>
      <w:r>
        <w:rPr>
          <w:spacing w:val="4"/>
          <w:sz w:val="26"/>
        </w:rPr>
        <w:t xml:space="preserve"> </w:t>
      </w:r>
      <w:r>
        <w:rPr>
          <w:sz w:val="26"/>
        </w:rPr>
        <w:t>Enterprise</w:t>
      </w:r>
      <w:r>
        <w:rPr>
          <w:spacing w:val="1"/>
          <w:sz w:val="26"/>
        </w:rPr>
        <w:t xml:space="preserve"> </w:t>
      </w:r>
      <w:r>
        <w:rPr>
          <w:sz w:val="26"/>
        </w:rPr>
        <w:t>Edition.</w:t>
      </w:r>
    </w:p>
    <w:p w14:paraId="07A7B3D5" w14:textId="77777777" w:rsidR="007B5FC1" w:rsidRDefault="002C4E60">
      <w:pPr>
        <w:spacing w:before="209"/>
        <w:ind w:left="460"/>
        <w:jc w:val="both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Warehousing</w:t>
      </w:r>
    </w:p>
    <w:p w14:paraId="47AA9CCA" w14:textId="77777777" w:rsidR="007B5FC1" w:rsidRDefault="007B5FC1">
      <w:pPr>
        <w:pStyle w:val="BodyText"/>
        <w:spacing w:before="1"/>
        <w:rPr>
          <w:b/>
          <w:sz w:val="29"/>
        </w:rPr>
      </w:pPr>
    </w:p>
    <w:p w14:paraId="774DC3E0" w14:textId="77777777" w:rsidR="007B5FC1" w:rsidRDefault="002C4E60">
      <w:pPr>
        <w:spacing w:line="360" w:lineRule="auto"/>
        <w:ind w:left="460" w:right="557" w:firstLine="720"/>
        <w:jc w:val="both"/>
        <w:rPr>
          <w:sz w:val="26"/>
        </w:rPr>
      </w:pPr>
      <w:r>
        <w:rPr>
          <w:sz w:val="26"/>
        </w:rPr>
        <w:t>SQL Server includes tools for extracting and analyzing summary data for online</w:t>
      </w:r>
      <w:r>
        <w:rPr>
          <w:spacing w:val="1"/>
          <w:sz w:val="26"/>
        </w:rPr>
        <w:t xml:space="preserve"> </w:t>
      </w:r>
      <w:r>
        <w:rPr>
          <w:sz w:val="26"/>
        </w:rPr>
        <w:t>analytical processing (OLAP). SQL Server also includes tools for visually designing</w:t>
      </w:r>
      <w:r>
        <w:rPr>
          <w:spacing w:val="1"/>
          <w:sz w:val="26"/>
        </w:rPr>
        <w:t xml:space="preserve"> </w:t>
      </w:r>
      <w:r>
        <w:rPr>
          <w:sz w:val="26"/>
        </w:rPr>
        <w:t>databases and analyzing data using English</w:t>
      </w:r>
      <w:r>
        <w:rPr>
          <w:sz w:val="26"/>
        </w:rPr>
        <w:t>-based questions. In this project SQL server is</w:t>
      </w:r>
      <w:r>
        <w:rPr>
          <w:spacing w:val="1"/>
          <w:sz w:val="26"/>
        </w:rPr>
        <w:t xml:space="preserve"> </w:t>
      </w:r>
      <w:r>
        <w:rPr>
          <w:sz w:val="26"/>
        </w:rPr>
        <w:t>used</w:t>
      </w:r>
      <w:r>
        <w:rPr>
          <w:spacing w:val="1"/>
          <w:sz w:val="26"/>
        </w:rPr>
        <w:t xml:space="preserve"> </w:t>
      </w:r>
      <w:r>
        <w:rPr>
          <w:sz w:val="26"/>
        </w:rPr>
        <w:t>because</w:t>
      </w:r>
      <w:r>
        <w:rPr>
          <w:spacing w:val="2"/>
          <w:sz w:val="26"/>
        </w:rPr>
        <w:t xml:space="preserve"> </w:t>
      </w:r>
      <w:r>
        <w:rPr>
          <w:sz w:val="26"/>
        </w:rPr>
        <w:t>of</w:t>
      </w:r>
      <w:r>
        <w:rPr>
          <w:spacing w:val="2"/>
          <w:sz w:val="26"/>
        </w:rPr>
        <w:t xml:space="preserve"> </w:t>
      </w:r>
      <w:r>
        <w:rPr>
          <w:sz w:val="26"/>
        </w:rPr>
        <w:t>the</w:t>
      </w:r>
      <w:r>
        <w:rPr>
          <w:spacing w:val="2"/>
          <w:sz w:val="26"/>
        </w:rPr>
        <w:t xml:space="preserve"> </w:t>
      </w:r>
      <w:r>
        <w:rPr>
          <w:sz w:val="26"/>
        </w:rPr>
        <w:t>above</w:t>
      </w:r>
      <w:r>
        <w:rPr>
          <w:spacing w:val="1"/>
          <w:sz w:val="26"/>
        </w:rPr>
        <w:t xml:space="preserve"> </w:t>
      </w:r>
      <w:r>
        <w:rPr>
          <w:sz w:val="26"/>
        </w:rPr>
        <w:t>features.</w:t>
      </w:r>
    </w:p>
    <w:p w14:paraId="7D60680D" w14:textId="77777777" w:rsidR="007B5FC1" w:rsidRDefault="007B5FC1">
      <w:pPr>
        <w:spacing w:line="360" w:lineRule="auto"/>
        <w:jc w:val="both"/>
        <w:rPr>
          <w:sz w:val="26"/>
        </w:rPr>
        <w:sectPr w:rsidR="007B5FC1">
          <w:pgSz w:w="12240" w:h="15840"/>
          <w:pgMar w:top="1360" w:right="880" w:bottom="920" w:left="980" w:header="0" w:footer="649" w:gutter="0"/>
          <w:cols w:space="720"/>
        </w:sectPr>
      </w:pPr>
    </w:p>
    <w:p w14:paraId="7684A857" w14:textId="77777777" w:rsidR="007B5FC1" w:rsidRDefault="007B5FC1">
      <w:pPr>
        <w:pStyle w:val="BodyText"/>
        <w:rPr>
          <w:sz w:val="20"/>
        </w:rPr>
      </w:pPr>
    </w:p>
    <w:p w14:paraId="5A3B07EA" w14:textId="77777777" w:rsidR="007B5FC1" w:rsidRDefault="007B5FC1">
      <w:pPr>
        <w:pStyle w:val="BodyText"/>
        <w:rPr>
          <w:sz w:val="20"/>
        </w:rPr>
      </w:pPr>
    </w:p>
    <w:p w14:paraId="25AB9505" w14:textId="77777777" w:rsidR="007B5FC1" w:rsidRDefault="002C4E60">
      <w:pPr>
        <w:pStyle w:val="Heading2"/>
        <w:spacing w:before="224" w:line="491" w:lineRule="auto"/>
        <w:ind w:left="3836" w:right="3927" w:hanging="11"/>
      </w:pPr>
      <w:bookmarkStart w:id="41" w:name="CHAPTER_5_SYSTEM_DESIGN"/>
      <w:bookmarkEnd w:id="41"/>
      <w:r>
        <w:t>CHAPTER 5</w:t>
      </w:r>
      <w:r>
        <w:rPr>
          <w:spacing w:val="1"/>
        </w:rPr>
        <w:t xml:space="preserve"> </w:t>
      </w:r>
      <w:r>
        <w:rPr>
          <w:spacing w:val="-1"/>
        </w:rPr>
        <w:t>SYSTEM</w:t>
      </w:r>
      <w:r>
        <w:rPr>
          <w:spacing w:val="-15"/>
        </w:rPr>
        <w:t xml:space="preserve"> </w:t>
      </w:r>
      <w:r>
        <w:rPr>
          <w:spacing w:val="-1"/>
        </w:rPr>
        <w:t>DESIGN</w:t>
      </w:r>
    </w:p>
    <w:p w14:paraId="4280A1B4" w14:textId="77777777" w:rsidR="007B5FC1" w:rsidRDefault="007B5FC1">
      <w:pPr>
        <w:pStyle w:val="BodyText"/>
        <w:rPr>
          <w:b/>
          <w:sz w:val="20"/>
        </w:rPr>
      </w:pPr>
    </w:p>
    <w:p w14:paraId="5BC85BC4" w14:textId="77777777" w:rsidR="007B5FC1" w:rsidRDefault="007B5FC1">
      <w:pPr>
        <w:pStyle w:val="BodyText"/>
        <w:rPr>
          <w:b/>
          <w:sz w:val="20"/>
        </w:rPr>
      </w:pPr>
    </w:p>
    <w:p w14:paraId="30756531" w14:textId="77777777" w:rsidR="007B5FC1" w:rsidRDefault="007B5FC1">
      <w:pPr>
        <w:pStyle w:val="BodyText"/>
        <w:spacing w:before="5"/>
        <w:rPr>
          <w:b/>
          <w:sz w:val="17"/>
        </w:rPr>
      </w:pPr>
    </w:p>
    <w:p w14:paraId="22B7CD5D" w14:textId="77777777" w:rsidR="007B5FC1" w:rsidRDefault="002C4E60">
      <w:pPr>
        <w:pStyle w:val="Heading6"/>
        <w:spacing w:before="90"/>
      </w:pPr>
      <w:bookmarkStart w:id="42" w:name="INPUT_DESIGN"/>
      <w:bookmarkEnd w:id="42"/>
      <w:r>
        <w:t>INPUT</w:t>
      </w:r>
      <w:r>
        <w:rPr>
          <w:spacing w:val="-14"/>
        </w:rPr>
        <w:t xml:space="preserve"> </w:t>
      </w:r>
      <w:r>
        <w:t>DESIGN</w:t>
      </w:r>
    </w:p>
    <w:p w14:paraId="004E23FC" w14:textId="77777777" w:rsidR="007B5FC1" w:rsidRDefault="007B5FC1">
      <w:pPr>
        <w:pStyle w:val="BodyText"/>
        <w:rPr>
          <w:b/>
          <w:sz w:val="26"/>
        </w:rPr>
      </w:pPr>
    </w:p>
    <w:p w14:paraId="50C71AB1" w14:textId="77777777" w:rsidR="007B5FC1" w:rsidRDefault="007B5FC1">
      <w:pPr>
        <w:pStyle w:val="BodyText"/>
        <w:spacing w:before="9"/>
        <w:rPr>
          <w:b/>
          <w:sz w:val="21"/>
        </w:rPr>
      </w:pPr>
    </w:p>
    <w:p w14:paraId="0157CF39" w14:textId="77777777" w:rsidR="007B5FC1" w:rsidRDefault="002C4E60">
      <w:pPr>
        <w:pStyle w:val="BodyText"/>
        <w:spacing w:line="360" w:lineRule="auto"/>
        <w:ind w:left="460" w:right="551" w:firstLine="1440"/>
        <w:jc w:val="both"/>
      </w:pPr>
      <w:r>
        <w:t>Input design is the process of converting user-originated inputs to a computer-</w:t>
      </w:r>
      <w:r>
        <w:rPr>
          <w:spacing w:val="1"/>
        </w:rPr>
        <w:t xml:space="preserve"> </w:t>
      </w:r>
      <w:r>
        <w:t xml:space="preserve">based format. Input design is </w:t>
      </w:r>
      <w:r>
        <w:t>one of the most expensive phases of the operation of computerized</w:t>
      </w:r>
      <w:r>
        <w:rPr>
          <w:spacing w:val="1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is often</w:t>
      </w:r>
      <w:r>
        <w:rPr>
          <w:spacing w:val="-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major</w:t>
      </w:r>
      <w:r>
        <w:rPr>
          <w:spacing w:val="4"/>
        </w:rPr>
        <w:t xml:space="preserve"> </w:t>
      </w:r>
      <w:r>
        <w:t>problem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system.</w:t>
      </w:r>
    </w:p>
    <w:p w14:paraId="20B5742F" w14:textId="77777777" w:rsidR="007B5FC1" w:rsidRDefault="002C4E60">
      <w:pPr>
        <w:pStyle w:val="BodyText"/>
        <w:spacing w:before="198" w:line="360" w:lineRule="auto"/>
        <w:ind w:left="460" w:right="552" w:firstLine="1440"/>
        <w:jc w:val="both"/>
      </w:pP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forms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methods. For example,</w:t>
      </w:r>
      <w:r>
        <w:rPr>
          <w:spacing w:val="1"/>
        </w:rPr>
        <w:t xml:space="preserve"> </w:t>
      </w:r>
      <w:r>
        <w:t>in the user creation form, the empty usern</w:t>
      </w:r>
      <w:r>
        <w:t>ame and password is not</w:t>
      </w:r>
      <w:r>
        <w:rPr>
          <w:spacing w:val="1"/>
        </w:rPr>
        <w:t xml:space="preserve"> </w:t>
      </w:r>
      <w:r>
        <w:t>allowed. The username if exists in the database, the input is considered to be invalid and is not</w:t>
      </w:r>
      <w:r>
        <w:rPr>
          <w:spacing w:val="1"/>
        </w:rPr>
        <w:t xml:space="preserve"> </w:t>
      </w:r>
      <w:r>
        <w:t>accepted. Likewise, during the login process, the username is a must and must be available in the</w:t>
      </w:r>
      <w:r>
        <w:rPr>
          <w:spacing w:val="-57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t>list</w:t>
      </w:r>
      <w:r>
        <w:rPr>
          <w:spacing w:val="1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database.</w:t>
      </w:r>
      <w:r>
        <w:rPr>
          <w:spacing w:val="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login</w:t>
      </w:r>
      <w:r>
        <w:rPr>
          <w:spacing w:val="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allowed.</w:t>
      </w:r>
    </w:p>
    <w:p w14:paraId="6C36E492" w14:textId="77777777" w:rsidR="007B5FC1" w:rsidRDefault="002C4E60">
      <w:pPr>
        <w:pStyle w:val="BodyText"/>
        <w:spacing w:before="197" w:line="537" w:lineRule="auto"/>
        <w:ind w:left="1901" w:right="7093"/>
        <w:jc w:val="both"/>
      </w:pPr>
      <w:r>
        <w:t>Input</w:t>
      </w:r>
      <w:r>
        <w:rPr>
          <w:spacing w:val="-3"/>
        </w:rPr>
        <w:t xml:space="preserve"> </w:t>
      </w:r>
      <w:r>
        <w:t>form</w:t>
      </w:r>
      <w:r>
        <w:rPr>
          <w:spacing w:val="-15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Login</w:t>
      </w:r>
    </w:p>
    <w:p w14:paraId="10EBB4E8" w14:textId="77777777" w:rsidR="007B5FC1" w:rsidRDefault="002C4E60">
      <w:pPr>
        <w:pStyle w:val="BodyText"/>
        <w:spacing w:before="2"/>
        <w:ind w:left="1901"/>
      </w:pPr>
      <w:r>
        <w:t>User</w:t>
      </w:r>
      <w:r>
        <w:rPr>
          <w:spacing w:val="-2"/>
        </w:rPr>
        <w:t xml:space="preserve"> </w:t>
      </w:r>
      <w:r>
        <w:t>Registration</w:t>
      </w:r>
    </w:p>
    <w:p w14:paraId="3D87EDE4" w14:textId="77777777" w:rsidR="007B5FC1" w:rsidRDefault="007B5FC1">
      <w:pPr>
        <w:pStyle w:val="BodyText"/>
        <w:rPr>
          <w:sz w:val="26"/>
        </w:rPr>
      </w:pPr>
    </w:p>
    <w:p w14:paraId="22BE13DB" w14:textId="77777777" w:rsidR="007B5FC1" w:rsidRDefault="007B5FC1">
      <w:pPr>
        <w:pStyle w:val="BodyText"/>
        <w:rPr>
          <w:sz w:val="26"/>
        </w:rPr>
      </w:pPr>
    </w:p>
    <w:p w14:paraId="710C6BBB" w14:textId="77777777" w:rsidR="007B5FC1" w:rsidRDefault="007B5FC1">
      <w:pPr>
        <w:pStyle w:val="BodyText"/>
        <w:spacing w:before="10"/>
        <w:rPr>
          <w:sz w:val="30"/>
        </w:rPr>
      </w:pPr>
    </w:p>
    <w:p w14:paraId="048DE776" w14:textId="77777777" w:rsidR="007B5FC1" w:rsidRDefault="002C4E60">
      <w:pPr>
        <w:pStyle w:val="Heading6"/>
        <w:spacing w:before="1"/>
      </w:pPr>
      <w:bookmarkStart w:id="43" w:name="OUTPUT_DESIGN"/>
      <w:bookmarkEnd w:id="43"/>
      <w:r>
        <w:t>OUTPUT</w:t>
      </w:r>
      <w:r>
        <w:rPr>
          <w:spacing w:val="-12"/>
        </w:rPr>
        <w:t xml:space="preserve"> </w:t>
      </w:r>
      <w:r>
        <w:t>DESIGN</w:t>
      </w:r>
    </w:p>
    <w:p w14:paraId="52F55D87" w14:textId="77777777" w:rsidR="007B5FC1" w:rsidRDefault="007B5FC1">
      <w:pPr>
        <w:pStyle w:val="BodyText"/>
        <w:rPr>
          <w:b/>
          <w:sz w:val="26"/>
        </w:rPr>
      </w:pPr>
    </w:p>
    <w:p w14:paraId="2A11DEB5" w14:textId="77777777" w:rsidR="007B5FC1" w:rsidRDefault="007B5FC1">
      <w:pPr>
        <w:pStyle w:val="BodyText"/>
        <w:rPr>
          <w:b/>
          <w:sz w:val="26"/>
        </w:rPr>
      </w:pPr>
    </w:p>
    <w:p w14:paraId="0A99975B" w14:textId="77777777" w:rsidR="007B5FC1" w:rsidRDefault="007B5FC1">
      <w:pPr>
        <w:pStyle w:val="BodyText"/>
        <w:rPr>
          <w:b/>
          <w:sz w:val="30"/>
        </w:rPr>
      </w:pPr>
    </w:p>
    <w:p w14:paraId="41502A1E" w14:textId="77777777" w:rsidR="007B5FC1" w:rsidRDefault="002C4E60">
      <w:pPr>
        <w:pStyle w:val="BodyText"/>
        <w:spacing w:line="360" w:lineRule="auto"/>
        <w:ind w:left="460" w:right="560" w:firstLine="1440"/>
        <w:jc w:val="both"/>
      </w:pPr>
      <w:r>
        <w:t>Output design generally refers to the results and information that are generated by</w:t>
      </w:r>
      <w:r>
        <w:rPr>
          <w:spacing w:val="-57"/>
        </w:rPr>
        <w:t xml:space="preserve"> </w:t>
      </w:r>
      <w:r>
        <w:t>the system for many end-users; output is the main reason for developing the system and the</w:t>
      </w:r>
      <w:r>
        <w:t xml:space="preserve"> basis</w:t>
      </w:r>
      <w:r>
        <w:rPr>
          <w:spacing w:val="-57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evaluate</w:t>
      </w:r>
      <w:r>
        <w:rPr>
          <w:spacing w:val="4"/>
        </w:rPr>
        <w:t xml:space="preserve"> </w:t>
      </w:r>
      <w:r>
        <w:t>the usefulness of</w:t>
      </w:r>
      <w:r>
        <w:rPr>
          <w:spacing w:val="-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application.</w:t>
      </w:r>
    </w:p>
    <w:p w14:paraId="3B6C933F" w14:textId="77777777" w:rsidR="007B5FC1" w:rsidRDefault="002C4E60">
      <w:pPr>
        <w:pStyle w:val="BodyText"/>
        <w:spacing w:before="204"/>
        <w:ind w:left="1901"/>
      </w:pPr>
      <w:r>
        <w:t>.</w:t>
      </w:r>
    </w:p>
    <w:p w14:paraId="4F59A344" w14:textId="77777777" w:rsidR="007B5FC1" w:rsidRDefault="007B5FC1">
      <w:pPr>
        <w:sectPr w:rsidR="007B5FC1">
          <w:pgSz w:w="12240" w:h="15840"/>
          <w:pgMar w:top="1500" w:right="880" w:bottom="920" w:left="980" w:header="0" w:footer="649" w:gutter="0"/>
          <w:cols w:space="720"/>
        </w:sectPr>
      </w:pPr>
    </w:p>
    <w:p w14:paraId="3CD93734" w14:textId="77777777" w:rsidR="007B5FC1" w:rsidRDefault="002C4E60">
      <w:pPr>
        <w:pStyle w:val="BodyText"/>
        <w:spacing w:before="77" w:line="530" w:lineRule="auto"/>
        <w:ind w:left="1901" w:right="6791"/>
      </w:pPr>
      <w:r>
        <w:rPr>
          <w:spacing w:val="-1"/>
        </w:rPr>
        <w:lastRenderedPageBreak/>
        <w:t>Output</w:t>
      </w:r>
      <w:r>
        <w:rPr>
          <w:spacing w:val="-14"/>
        </w:rPr>
        <w:t xml:space="preserve"> </w:t>
      </w:r>
      <w:r>
        <w:t>forms</w:t>
      </w:r>
      <w:r>
        <w:rPr>
          <w:spacing w:val="-12"/>
        </w:rPr>
        <w:t xml:space="preserve"> </w:t>
      </w:r>
      <w:r>
        <w:t>are,</w:t>
      </w:r>
      <w:r>
        <w:rPr>
          <w:spacing w:val="-57"/>
        </w:rPr>
        <w:t xml:space="preserve"> </w:t>
      </w:r>
      <w:r>
        <w:t>View page</w:t>
      </w:r>
      <w:r>
        <w:rPr>
          <w:spacing w:val="1"/>
        </w:rPr>
        <w:t xml:space="preserve"> </w:t>
      </w:r>
      <w:r>
        <w:t>Weblog</w:t>
      </w:r>
    </w:p>
    <w:p w14:paraId="74279503" w14:textId="77777777" w:rsidR="007B5FC1" w:rsidRDefault="007B5FC1">
      <w:pPr>
        <w:pStyle w:val="BodyText"/>
        <w:rPr>
          <w:sz w:val="26"/>
        </w:rPr>
      </w:pPr>
    </w:p>
    <w:p w14:paraId="2D8C8D1A" w14:textId="77777777" w:rsidR="007B5FC1" w:rsidRDefault="007B5FC1">
      <w:pPr>
        <w:pStyle w:val="BodyText"/>
        <w:spacing w:before="2"/>
        <w:rPr>
          <w:sz w:val="28"/>
        </w:rPr>
      </w:pPr>
    </w:p>
    <w:p w14:paraId="040DDF6A" w14:textId="77777777" w:rsidR="007B5FC1" w:rsidRDefault="002C4E60">
      <w:pPr>
        <w:pStyle w:val="Heading6"/>
        <w:spacing w:before="1"/>
      </w:pPr>
      <w:bookmarkStart w:id="44" w:name="DATABASE_DESIGN"/>
      <w:bookmarkEnd w:id="44"/>
      <w:r>
        <w:t>DATABASE</w:t>
      </w:r>
      <w:r>
        <w:rPr>
          <w:spacing w:val="-11"/>
        </w:rPr>
        <w:t xml:space="preserve"> </w:t>
      </w:r>
      <w:r>
        <w:t>DESIGN</w:t>
      </w:r>
    </w:p>
    <w:p w14:paraId="23408521" w14:textId="77777777" w:rsidR="007B5FC1" w:rsidRDefault="007B5FC1">
      <w:pPr>
        <w:pStyle w:val="BodyText"/>
        <w:rPr>
          <w:b/>
          <w:sz w:val="26"/>
        </w:rPr>
      </w:pPr>
    </w:p>
    <w:p w14:paraId="7D400F7D" w14:textId="77777777" w:rsidR="007B5FC1" w:rsidRDefault="007B5FC1">
      <w:pPr>
        <w:pStyle w:val="BodyText"/>
        <w:spacing w:before="4"/>
        <w:rPr>
          <w:b/>
          <w:sz w:val="21"/>
        </w:rPr>
      </w:pPr>
    </w:p>
    <w:p w14:paraId="1D9F19B6" w14:textId="77777777" w:rsidR="007B5FC1" w:rsidRDefault="002C4E60">
      <w:pPr>
        <w:pStyle w:val="BodyText"/>
        <w:spacing w:line="360" w:lineRule="auto"/>
        <w:ind w:left="460" w:right="562" w:firstLine="1440"/>
        <w:jc w:val="both"/>
      </w:pPr>
      <w:r>
        <w:t>The database design is a must for any application developed especially more for</w:t>
      </w:r>
      <w:r>
        <w:rPr>
          <w:spacing w:val="1"/>
        </w:rPr>
        <w:t xml:space="preserve"> </w:t>
      </w:r>
      <w:r>
        <w:t xml:space="preserve">the data store projects. Since the </w:t>
      </w:r>
      <w:r>
        <w:t>chatting method involves storing the message in the table and</w:t>
      </w:r>
      <w:r>
        <w:rPr>
          <w:spacing w:val="1"/>
        </w:rPr>
        <w:t xml:space="preserve"> </w:t>
      </w:r>
      <w:r>
        <w:t>produced to the sender and receiver, proper handling of the table is a must. In the project, login</w:t>
      </w:r>
      <w:r>
        <w:rPr>
          <w:spacing w:val="1"/>
        </w:rPr>
        <w:t xml:space="preserve"> </w:t>
      </w:r>
      <w:r>
        <w:t>table is designed to be unique in accepting the username and the length of the username and</w:t>
      </w:r>
      <w:r>
        <w:rPr>
          <w:spacing w:val="1"/>
        </w:rPr>
        <w:t xml:space="preserve"> </w:t>
      </w:r>
      <w:r>
        <w:t>pas</w:t>
      </w:r>
      <w:r>
        <w:t>sword should be greater than zero. The different users view the data in different format</w:t>
      </w:r>
      <w:r>
        <w:rPr>
          <w:spacing w:val="1"/>
        </w:rPr>
        <w:t xml:space="preserve"> </w:t>
      </w:r>
      <w:r>
        <w:t>according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privileges given.</w:t>
      </w:r>
    </w:p>
    <w:p w14:paraId="7BAA12C9" w14:textId="77777777" w:rsidR="007B5FC1" w:rsidRDefault="007B5FC1">
      <w:pPr>
        <w:pStyle w:val="BodyText"/>
        <w:rPr>
          <w:sz w:val="26"/>
        </w:rPr>
      </w:pPr>
    </w:p>
    <w:p w14:paraId="469FA7A6" w14:textId="77777777" w:rsidR="007B5FC1" w:rsidRDefault="007B5FC1">
      <w:pPr>
        <w:pStyle w:val="BodyText"/>
        <w:rPr>
          <w:sz w:val="26"/>
        </w:rPr>
      </w:pPr>
    </w:p>
    <w:p w14:paraId="75EF643E" w14:textId="77777777" w:rsidR="007B5FC1" w:rsidRDefault="007B5FC1">
      <w:pPr>
        <w:pStyle w:val="BodyText"/>
        <w:rPr>
          <w:sz w:val="26"/>
        </w:rPr>
      </w:pPr>
    </w:p>
    <w:p w14:paraId="7BE58FA9" w14:textId="77777777" w:rsidR="007B5FC1" w:rsidRDefault="002C4E60">
      <w:pPr>
        <w:spacing w:before="178"/>
        <w:ind w:left="460"/>
        <w:rPr>
          <w:rFonts w:ascii="Calibri"/>
        </w:rPr>
      </w:pPr>
      <w:r>
        <w:rPr>
          <w:rFonts w:ascii="Calibri"/>
        </w:rPr>
        <w:t>Login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table</w:t>
      </w:r>
    </w:p>
    <w:p w14:paraId="30C55163" w14:textId="77777777" w:rsidR="007B5FC1" w:rsidRDefault="007B5FC1">
      <w:pPr>
        <w:pStyle w:val="BodyText"/>
        <w:rPr>
          <w:rFonts w:ascii="Calibri"/>
          <w:sz w:val="20"/>
        </w:rPr>
      </w:pPr>
    </w:p>
    <w:p w14:paraId="1CD01AB5" w14:textId="77777777" w:rsidR="007B5FC1" w:rsidRDefault="007B5FC1">
      <w:pPr>
        <w:pStyle w:val="BodyText"/>
        <w:rPr>
          <w:rFonts w:ascii="Calibri"/>
          <w:sz w:val="20"/>
        </w:rPr>
      </w:pPr>
    </w:p>
    <w:p w14:paraId="769D6020" w14:textId="77777777" w:rsidR="007B5FC1" w:rsidRDefault="002C4E60">
      <w:pPr>
        <w:pStyle w:val="BodyText"/>
        <w:spacing w:before="11"/>
        <w:rPr>
          <w:rFonts w:ascii="Calibri"/>
          <w:sz w:val="17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62A79813" wp14:editId="5281E918">
            <wp:simplePos x="0" y="0"/>
            <wp:positionH relativeFrom="page">
              <wp:posOffset>934085</wp:posOffset>
            </wp:positionH>
            <wp:positionV relativeFrom="paragraph">
              <wp:posOffset>163830</wp:posOffset>
            </wp:positionV>
            <wp:extent cx="3049270" cy="77152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952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7DABAE" w14:textId="77777777" w:rsidR="007B5FC1" w:rsidRDefault="007B5FC1">
      <w:pPr>
        <w:pStyle w:val="BodyText"/>
        <w:rPr>
          <w:rFonts w:ascii="Calibri"/>
          <w:sz w:val="22"/>
        </w:rPr>
      </w:pPr>
    </w:p>
    <w:p w14:paraId="062FF606" w14:textId="77777777" w:rsidR="007B5FC1" w:rsidRDefault="007B5FC1">
      <w:pPr>
        <w:pStyle w:val="BodyText"/>
        <w:rPr>
          <w:rFonts w:ascii="Calibri"/>
          <w:sz w:val="22"/>
        </w:rPr>
      </w:pPr>
    </w:p>
    <w:p w14:paraId="78FE066A" w14:textId="77777777" w:rsidR="007B5FC1" w:rsidRDefault="002C4E60">
      <w:pPr>
        <w:spacing w:before="156"/>
        <w:ind w:left="460"/>
        <w:rPr>
          <w:rFonts w:ascii="Calibri"/>
        </w:rPr>
      </w:pPr>
      <w:r>
        <w:rPr>
          <w:rFonts w:ascii="Calibri"/>
        </w:rPr>
        <w:t>Temp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data</w:t>
      </w:r>
    </w:p>
    <w:p w14:paraId="4449003A" w14:textId="77777777" w:rsidR="007B5FC1" w:rsidRDefault="002C4E60">
      <w:pPr>
        <w:pStyle w:val="BodyText"/>
        <w:spacing w:before="2"/>
        <w:rPr>
          <w:rFonts w:ascii="Calibri"/>
          <w:sz w:val="16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5CD80F8A" wp14:editId="67D90875">
            <wp:simplePos x="0" y="0"/>
            <wp:positionH relativeFrom="page">
              <wp:posOffset>934085</wp:posOffset>
            </wp:positionH>
            <wp:positionV relativeFrom="paragraph">
              <wp:posOffset>149860</wp:posOffset>
            </wp:positionV>
            <wp:extent cx="3048000" cy="72390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9A8451" w14:textId="77777777" w:rsidR="007B5FC1" w:rsidRDefault="007B5FC1">
      <w:pPr>
        <w:rPr>
          <w:rFonts w:ascii="Calibri"/>
          <w:sz w:val="16"/>
        </w:rPr>
        <w:sectPr w:rsidR="007B5FC1">
          <w:pgSz w:w="12240" w:h="15840"/>
          <w:pgMar w:top="1360" w:right="880" w:bottom="920" w:left="980" w:header="0" w:footer="649" w:gutter="0"/>
          <w:cols w:space="720"/>
        </w:sectPr>
      </w:pPr>
    </w:p>
    <w:p w14:paraId="25D2E9B3" w14:textId="77777777" w:rsidR="007B5FC1" w:rsidRDefault="002C4E60">
      <w:pPr>
        <w:spacing w:before="42"/>
        <w:ind w:left="460"/>
        <w:rPr>
          <w:rFonts w:ascii="Calibri"/>
        </w:rPr>
      </w:pPr>
      <w:r>
        <w:rPr>
          <w:rFonts w:ascii="Calibri"/>
        </w:rPr>
        <w:lastRenderedPageBreak/>
        <w:t>Data</w:t>
      </w:r>
    </w:p>
    <w:p w14:paraId="275C3C70" w14:textId="77777777" w:rsidR="007B5FC1" w:rsidRDefault="002C4E60">
      <w:pPr>
        <w:pStyle w:val="BodyText"/>
        <w:spacing w:before="4"/>
        <w:rPr>
          <w:rFonts w:ascii="Calibri"/>
          <w:sz w:val="16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0C265CDB" wp14:editId="36C4E3B3">
            <wp:simplePos x="0" y="0"/>
            <wp:positionH relativeFrom="page">
              <wp:posOffset>934085</wp:posOffset>
            </wp:positionH>
            <wp:positionV relativeFrom="paragraph">
              <wp:posOffset>151130</wp:posOffset>
            </wp:positionV>
            <wp:extent cx="3030220" cy="332422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0093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87684F" w14:textId="77777777" w:rsidR="007B5FC1" w:rsidRDefault="007B5FC1">
      <w:pPr>
        <w:pStyle w:val="BodyText"/>
        <w:rPr>
          <w:rFonts w:ascii="Calibri"/>
          <w:sz w:val="22"/>
        </w:rPr>
      </w:pPr>
    </w:p>
    <w:p w14:paraId="1DB96D74" w14:textId="77777777" w:rsidR="007B5FC1" w:rsidRDefault="007B5FC1">
      <w:pPr>
        <w:pStyle w:val="BodyText"/>
        <w:rPr>
          <w:rFonts w:ascii="Calibri"/>
          <w:sz w:val="22"/>
        </w:rPr>
      </w:pPr>
    </w:p>
    <w:p w14:paraId="6DA8AAF1" w14:textId="77777777" w:rsidR="007B5FC1" w:rsidRDefault="007B5FC1">
      <w:pPr>
        <w:pStyle w:val="BodyText"/>
        <w:rPr>
          <w:rFonts w:ascii="Calibri"/>
          <w:sz w:val="22"/>
        </w:rPr>
      </w:pPr>
    </w:p>
    <w:p w14:paraId="7AB2DB67" w14:textId="77777777" w:rsidR="007B5FC1" w:rsidRDefault="007B5FC1">
      <w:pPr>
        <w:pStyle w:val="BodyText"/>
        <w:rPr>
          <w:rFonts w:ascii="Calibri"/>
          <w:sz w:val="22"/>
        </w:rPr>
      </w:pPr>
    </w:p>
    <w:p w14:paraId="3A98085D" w14:textId="77777777" w:rsidR="007B5FC1" w:rsidRDefault="007B5FC1">
      <w:pPr>
        <w:pStyle w:val="BodyText"/>
        <w:rPr>
          <w:rFonts w:ascii="Calibri"/>
          <w:sz w:val="22"/>
        </w:rPr>
      </w:pPr>
    </w:p>
    <w:p w14:paraId="75859AB1" w14:textId="77777777" w:rsidR="007B5FC1" w:rsidRDefault="007B5FC1">
      <w:pPr>
        <w:pStyle w:val="BodyText"/>
        <w:rPr>
          <w:rFonts w:ascii="Calibri"/>
          <w:sz w:val="22"/>
        </w:rPr>
      </w:pPr>
    </w:p>
    <w:p w14:paraId="218C805F" w14:textId="77777777" w:rsidR="007B5FC1" w:rsidRDefault="007B5FC1">
      <w:pPr>
        <w:pStyle w:val="BodyText"/>
        <w:rPr>
          <w:rFonts w:ascii="Calibri"/>
          <w:sz w:val="22"/>
        </w:rPr>
      </w:pPr>
    </w:p>
    <w:p w14:paraId="262590F5" w14:textId="77777777" w:rsidR="007B5FC1" w:rsidRDefault="007B5FC1">
      <w:pPr>
        <w:pStyle w:val="BodyText"/>
        <w:spacing w:before="1"/>
        <w:rPr>
          <w:rFonts w:ascii="Calibri"/>
          <w:sz w:val="28"/>
        </w:rPr>
      </w:pPr>
    </w:p>
    <w:p w14:paraId="0A36D5AF" w14:textId="77777777" w:rsidR="007B5FC1" w:rsidRDefault="002C4E60">
      <w:pPr>
        <w:spacing w:before="1"/>
        <w:ind w:left="460"/>
        <w:rPr>
          <w:rFonts w:ascii="Calibri"/>
        </w:rPr>
      </w:pPr>
      <w:r>
        <w:rPr>
          <w:rFonts w:ascii="Calibri"/>
        </w:rPr>
        <w:t>User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information</w:t>
      </w:r>
    </w:p>
    <w:p w14:paraId="74B04368" w14:textId="77777777" w:rsidR="007B5FC1" w:rsidRDefault="007B5FC1">
      <w:pPr>
        <w:rPr>
          <w:rFonts w:ascii="Calibri"/>
        </w:rPr>
        <w:sectPr w:rsidR="007B5FC1">
          <w:pgSz w:w="12240" w:h="15840"/>
          <w:pgMar w:top="1400" w:right="880" w:bottom="920" w:left="980" w:header="0" w:footer="649" w:gutter="0"/>
          <w:cols w:space="720"/>
        </w:sectPr>
      </w:pPr>
    </w:p>
    <w:p w14:paraId="2916ECC3" w14:textId="77777777" w:rsidR="007B5FC1" w:rsidRDefault="002C4E60">
      <w:pPr>
        <w:pStyle w:val="BodyText"/>
        <w:ind w:left="491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3A600EF6" wp14:editId="122AD168">
            <wp:extent cx="3057525" cy="256222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B19B" w14:textId="77777777" w:rsidR="007B5FC1" w:rsidRDefault="007B5FC1">
      <w:pPr>
        <w:pStyle w:val="BodyText"/>
        <w:spacing w:before="1"/>
        <w:rPr>
          <w:rFonts w:ascii="Calibri"/>
          <w:sz w:val="15"/>
        </w:rPr>
      </w:pPr>
    </w:p>
    <w:p w14:paraId="76FB6D0F" w14:textId="77777777" w:rsidR="007B5FC1" w:rsidRDefault="002C4E60">
      <w:pPr>
        <w:spacing w:before="56"/>
        <w:ind w:left="460"/>
        <w:rPr>
          <w:rFonts w:ascii="Calibri"/>
        </w:rPr>
      </w:pPr>
      <w:r>
        <w:rPr>
          <w:rFonts w:ascii="Calibri"/>
        </w:rPr>
        <w:t>Favorite</w:t>
      </w:r>
    </w:p>
    <w:p w14:paraId="2693CC11" w14:textId="77777777" w:rsidR="007B5FC1" w:rsidRDefault="002C4E60">
      <w:pPr>
        <w:pStyle w:val="BodyText"/>
        <w:spacing w:before="5"/>
        <w:rPr>
          <w:rFonts w:ascii="Calibri"/>
          <w:sz w:val="16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0FB034B0" wp14:editId="75E1F65C">
            <wp:simplePos x="0" y="0"/>
            <wp:positionH relativeFrom="page">
              <wp:posOffset>934085</wp:posOffset>
            </wp:positionH>
            <wp:positionV relativeFrom="paragraph">
              <wp:posOffset>151765</wp:posOffset>
            </wp:positionV>
            <wp:extent cx="3014345" cy="47625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4217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086625" w14:textId="77777777" w:rsidR="007B5FC1" w:rsidRDefault="007B5FC1">
      <w:pPr>
        <w:pStyle w:val="BodyText"/>
        <w:rPr>
          <w:rFonts w:ascii="Calibri"/>
          <w:sz w:val="22"/>
        </w:rPr>
      </w:pPr>
    </w:p>
    <w:p w14:paraId="5043553C" w14:textId="77777777" w:rsidR="007B5FC1" w:rsidRDefault="007B5FC1">
      <w:pPr>
        <w:pStyle w:val="BodyText"/>
        <w:rPr>
          <w:rFonts w:ascii="Calibri"/>
          <w:sz w:val="22"/>
        </w:rPr>
      </w:pPr>
    </w:p>
    <w:p w14:paraId="4229B6B0" w14:textId="77777777" w:rsidR="007B5FC1" w:rsidRDefault="007B5FC1">
      <w:pPr>
        <w:pStyle w:val="BodyText"/>
        <w:rPr>
          <w:rFonts w:ascii="Calibri"/>
          <w:sz w:val="22"/>
        </w:rPr>
      </w:pPr>
    </w:p>
    <w:p w14:paraId="55525A40" w14:textId="77777777" w:rsidR="007B5FC1" w:rsidRDefault="007B5FC1">
      <w:pPr>
        <w:pStyle w:val="BodyText"/>
        <w:spacing w:before="9"/>
        <w:rPr>
          <w:rFonts w:ascii="Calibri"/>
          <w:sz w:val="32"/>
        </w:rPr>
      </w:pPr>
    </w:p>
    <w:p w14:paraId="535D1AB2" w14:textId="77777777" w:rsidR="007B5FC1" w:rsidRDefault="002C4E60">
      <w:pPr>
        <w:ind w:left="460"/>
        <w:rPr>
          <w:rFonts w:ascii="Calibri"/>
        </w:rPr>
      </w:pPr>
      <w:proofErr w:type="spellStart"/>
      <w:r>
        <w:rPr>
          <w:rFonts w:ascii="Calibri"/>
        </w:rPr>
        <w:t>favorTemp</w:t>
      </w:r>
      <w:proofErr w:type="spellEnd"/>
    </w:p>
    <w:p w14:paraId="35D60983" w14:textId="77777777" w:rsidR="007B5FC1" w:rsidRDefault="002C4E60">
      <w:pPr>
        <w:pStyle w:val="BodyText"/>
        <w:rPr>
          <w:rFonts w:ascii="Calibri"/>
          <w:sz w:val="16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78B530FD" wp14:editId="5A2546A1">
            <wp:simplePos x="0" y="0"/>
            <wp:positionH relativeFrom="page">
              <wp:posOffset>934085</wp:posOffset>
            </wp:positionH>
            <wp:positionV relativeFrom="paragraph">
              <wp:posOffset>148590</wp:posOffset>
            </wp:positionV>
            <wp:extent cx="2997835" cy="71882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7522" cy="718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37C12D" w14:textId="77777777" w:rsidR="007B5FC1" w:rsidRDefault="007B5FC1">
      <w:pPr>
        <w:rPr>
          <w:rFonts w:ascii="Calibri"/>
          <w:sz w:val="16"/>
        </w:rPr>
        <w:sectPr w:rsidR="007B5FC1">
          <w:pgSz w:w="12240" w:h="15840"/>
          <w:pgMar w:top="1440" w:right="880" w:bottom="920" w:left="980" w:header="0" w:footer="649" w:gutter="0"/>
          <w:cols w:space="720"/>
        </w:sectPr>
      </w:pPr>
    </w:p>
    <w:p w14:paraId="48FACC57" w14:textId="77777777" w:rsidR="007B5FC1" w:rsidRDefault="002C4E60">
      <w:pPr>
        <w:spacing w:before="42" w:line="453" w:lineRule="auto"/>
        <w:ind w:left="460" w:right="7674"/>
        <w:rPr>
          <w:rFonts w:ascii="Calibri"/>
          <w:b/>
        </w:rPr>
      </w:pPr>
      <w:r>
        <w:rPr>
          <w:rFonts w:ascii="Calibri"/>
          <w:b/>
        </w:rPr>
        <w:lastRenderedPageBreak/>
        <w:t>DATA FLOW DIAGRAMS:</w:t>
      </w:r>
      <w:r>
        <w:rPr>
          <w:rFonts w:ascii="Calibri"/>
          <w:b/>
          <w:spacing w:val="-47"/>
        </w:rPr>
        <w:t xml:space="preserve"> </w:t>
      </w:r>
      <w:r>
        <w:rPr>
          <w:rFonts w:ascii="Calibri"/>
          <w:b/>
        </w:rPr>
        <w:t>LEVEL-0:</w:t>
      </w:r>
    </w:p>
    <w:p w14:paraId="587DFC25" w14:textId="77777777" w:rsidR="007B5FC1" w:rsidRDefault="007B5FC1">
      <w:pPr>
        <w:pStyle w:val="BodyText"/>
        <w:rPr>
          <w:rFonts w:ascii="Calibri"/>
          <w:b/>
          <w:sz w:val="20"/>
        </w:rPr>
      </w:pPr>
    </w:p>
    <w:p w14:paraId="743F0FC6" w14:textId="77777777" w:rsidR="007B5FC1" w:rsidRDefault="007B5FC1">
      <w:pPr>
        <w:pStyle w:val="BodyText"/>
        <w:rPr>
          <w:rFonts w:ascii="Calibri"/>
          <w:b/>
          <w:sz w:val="20"/>
        </w:rPr>
      </w:pPr>
    </w:p>
    <w:p w14:paraId="324D1432" w14:textId="77777777" w:rsidR="007B5FC1" w:rsidRDefault="007B5FC1">
      <w:pPr>
        <w:rPr>
          <w:rFonts w:ascii="Calibri"/>
          <w:sz w:val="20"/>
        </w:rPr>
        <w:sectPr w:rsidR="007B5FC1">
          <w:pgSz w:w="12240" w:h="15840"/>
          <w:pgMar w:top="1400" w:right="880" w:bottom="920" w:left="980" w:header="0" w:footer="649" w:gutter="0"/>
          <w:cols w:space="720"/>
        </w:sectPr>
      </w:pPr>
    </w:p>
    <w:p w14:paraId="520C7FFB" w14:textId="77777777" w:rsidR="007B5FC1" w:rsidRDefault="007B5FC1">
      <w:pPr>
        <w:pStyle w:val="BodyText"/>
        <w:spacing w:before="3"/>
        <w:rPr>
          <w:rFonts w:ascii="Calibri"/>
          <w:b/>
          <w:sz w:val="17"/>
        </w:rPr>
      </w:pPr>
    </w:p>
    <w:p w14:paraId="44969467" w14:textId="77777777" w:rsidR="007B5FC1" w:rsidRDefault="002C4E60">
      <w:pPr>
        <w:ind w:right="238"/>
        <w:jc w:val="right"/>
        <w:rPr>
          <w:rFonts w:ascii="Calibri"/>
          <w:sz w:val="18"/>
        </w:rPr>
      </w:pPr>
      <w:r>
        <w:pict w14:anchorId="63137DE8">
          <v:group id="_x0000_s2050" style="position:absolute;left:0;text-align:left;margin-left:116.3pt;margin-top:20.5pt;width:339.75pt;height:72.6pt;z-index:-251655680;mso-position-horizontal-relative:page" coordorigin="2326,411" coordsize="6795,145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1" type="#_x0000_t75" style="position:absolute;left:2326;top:410;width:6795;height:1452">
              <v:imagedata r:id="rId18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52" type="#_x0000_t202" style="position:absolute;left:2487;top:552;width:611;height:221" filled="f" stroked="f">
              <v:textbox inset="0,0,0,0">
                <w:txbxContent>
                  <w:p w14:paraId="13C2EB40" w14:textId="77777777" w:rsidR="007B5FC1" w:rsidRDefault="002C4E60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Admin</w:t>
                    </w:r>
                  </w:p>
                </w:txbxContent>
              </v:textbox>
            </v:shape>
            <v:shape id="_x0000_s2053" type="#_x0000_t202" style="position:absolute;left:5152;top:870;width:845;height:514" filled="f" stroked="f">
              <v:textbox inset="0,0,0,0">
                <w:txbxContent>
                  <w:p w14:paraId="056D4C37" w14:textId="77777777" w:rsidR="007B5FC1" w:rsidRDefault="002C4E60">
                    <w:pPr>
                      <w:spacing w:line="225" w:lineRule="exact"/>
                      <w:ind w:right="12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User</w:t>
                    </w:r>
                  </w:p>
                  <w:p w14:paraId="4D119061" w14:textId="77777777" w:rsidR="007B5FC1" w:rsidRDefault="002C4E60">
                    <w:pPr>
                      <w:spacing w:before="24" w:line="265" w:lineRule="exact"/>
                      <w:ind w:right="18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browsing</w:t>
                    </w:r>
                  </w:p>
                </w:txbxContent>
              </v:textbox>
            </v:shape>
            <v:shape id="_x0000_s2054" type="#_x0000_t202" style="position:absolute;left:7937;top:822;width:855;height:221" filled="f" stroked="f">
              <v:textbox inset="0,0,0,0">
                <w:txbxContent>
                  <w:p w14:paraId="6E112078" w14:textId="77777777" w:rsidR="007B5FC1" w:rsidRDefault="002C4E60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Database</w:t>
                    </w:r>
                  </w:p>
                </w:txbxContent>
              </v:textbox>
            </v:shape>
            <v:shape id="_x0000_s2055" type="#_x0000_t202" style="position:absolute;left:2487;top:1455;width:437;height:221" filled="f" stroked="f">
              <v:textbox inset="0,0,0,0">
                <w:txbxContent>
                  <w:p w14:paraId="7F33ADAE" w14:textId="77777777" w:rsidR="007B5FC1" w:rsidRDefault="002C4E60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User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r>
        <w:rPr>
          <w:rFonts w:ascii="Calibri"/>
          <w:sz w:val="18"/>
        </w:rPr>
        <w:t>Uid</w:t>
      </w:r>
      <w:proofErr w:type="spellEnd"/>
      <w:r>
        <w:rPr>
          <w:rFonts w:ascii="Calibri"/>
          <w:sz w:val="18"/>
        </w:rPr>
        <w:t>,</w:t>
      </w:r>
      <w:r>
        <w:rPr>
          <w:rFonts w:ascii="Calibri"/>
          <w:spacing w:val="-4"/>
          <w:sz w:val="18"/>
        </w:rPr>
        <w:t xml:space="preserve"> </w:t>
      </w:r>
      <w:proofErr w:type="spellStart"/>
      <w:r>
        <w:rPr>
          <w:rFonts w:ascii="Calibri"/>
          <w:sz w:val="18"/>
        </w:rPr>
        <w:t>pwd</w:t>
      </w:r>
      <w:proofErr w:type="spellEnd"/>
    </w:p>
    <w:p w14:paraId="5FC8138D" w14:textId="77777777" w:rsidR="007B5FC1" w:rsidRDefault="007B5FC1">
      <w:pPr>
        <w:pStyle w:val="BodyText"/>
        <w:rPr>
          <w:rFonts w:ascii="Calibri"/>
          <w:sz w:val="18"/>
        </w:rPr>
      </w:pPr>
    </w:p>
    <w:p w14:paraId="19A2E3CA" w14:textId="77777777" w:rsidR="007B5FC1" w:rsidRDefault="007B5FC1">
      <w:pPr>
        <w:pStyle w:val="BodyText"/>
        <w:rPr>
          <w:rFonts w:ascii="Calibri"/>
          <w:sz w:val="18"/>
        </w:rPr>
      </w:pPr>
    </w:p>
    <w:p w14:paraId="19096E83" w14:textId="77777777" w:rsidR="007B5FC1" w:rsidRDefault="007B5FC1">
      <w:pPr>
        <w:pStyle w:val="BodyText"/>
        <w:rPr>
          <w:rFonts w:ascii="Calibri"/>
          <w:sz w:val="18"/>
        </w:rPr>
      </w:pPr>
    </w:p>
    <w:p w14:paraId="19E15EED" w14:textId="77777777" w:rsidR="007B5FC1" w:rsidRDefault="007B5FC1">
      <w:pPr>
        <w:pStyle w:val="BodyText"/>
        <w:rPr>
          <w:rFonts w:ascii="Calibri"/>
          <w:sz w:val="18"/>
        </w:rPr>
      </w:pPr>
    </w:p>
    <w:p w14:paraId="76035A93" w14:textId="77777777" w:rsidR="007B5FC1" w:rsidRDefault="007B5FC1">
      <w:pPr>
        <w:pStyle w:val="BodyText"/>
        <w:rPr>
          <w:rFonts w:ascii="Calibri"/>
          <w:sz w:val="18"/>
        </w:rPr>
      </w:pPr>
    </w:p>
    <w:p w14:paraId="79B6A73E" w14:textId="77777777" w:rsidR="007B5FC1" w:rsidRDefault="007B5FC1">
      <w:pPr>
        <w:pStyle w:val="BodyText"/>
        <w:rPr>
          <w:rFonts w:ascii="Calibri"/>
          <w:sz w:val="18"/>
        </w:rPr>
      </w:pPr>
    </w:p>
    <w:p w14:paraId="6F3B00D0" w14:textId="77777777" w:rsidR="007B5FC1" w:rsidRDefault="007B5FC1">
      <w:pPr>
        <w:pStyle w:val="BodyText"/>
        <w:rPr>
          <w:rFonts w:ascii="Calibri"/>
          <w:sz w:val="18"/>
        </w:rPr>
      </w:pPr>
    </w:p>
    <w:p w14:paraId="459B1F2D" w14:textId="77777777" w:rsidR="007B5FC1" w:rsidRDefault="007B5FC1">
      <w:pPr>
        <w:pStyle w:val="BodyText"/>
        <w:spacing w:before="6"/>
        <w:rPr>
          <w:rFonts w:ascii="Calibri"/>
          <w:sz w:val="25"/>
        </w:rPr>
      </w:pPr>
    </w:p>
    <w:p w14:paraId="6B07E5AD" w14:textId="77777777" w:rsidR="007B5FC1" w:rsidRDefault="002C4E60">
      <w:pPr>
        <w:jc w:val="right"/>
        <w:rPr>
          <w:rFonts w:ascii="Calibri"/>
          <w:sz w:val="18"/>
        </w:rPr>
      </w:pPr>
      <w:proofErr w:type="spellStart"/>
      <w:r>
        <w:rPr>
          <w:rFonts w:ascii="Calibri"/>
          <w:sz w:val="18"/>
        </w:rPr>
        <w:t>Uid</w:t>
      </w:r>
      <w:proofErr w:type="spellEnd"/>
      <w:r>
        <w:rPr>
          <w:rFonts w:ascii="Calibri"/>
          <w:sz w:val="18"/>
        </w:rPr>
        <w:t>,</w:t>
      </w:r>
      <w:r>
        <w:rPr>
          <w:rFonts w:ascii="Calibri"/>
          <w:spacing w:val="-3"/>
          <w:sz w:val="18"/>
        </w:rPr>
        <w:t xml:space="preserve"> </w:t>
      </w:r>
      <w:proofErr w:type="spellStart"/>
      <w:r>
        <w:rPr>
          <w:rFonts w:ascii="Calibri"/>
          <w:sz w:val="18"/>
        </w:rPr>
        <w:t>pwd</w:t>
      </w:r>
      <w:proofErr w:type="spellEnd"/>
    </w:p>
    <w:p w14:paraId="29030001" w14:textId="77777777" w:rsidR="007B5FC1" w:rsidRDefault="002C4E60">
      <w:pPr>
        <w:pStyle w:val="BodyText"/>
        <w:rPr>
          <w:rFonts w:ascii="Calibri"/>
          <w:sz w:val="18"/>
        </w:rPr>
      </w:pPr>
      <w:r>
        <w:br w:type="column"/>
      </w:r>
    </w:p>
    <w:p w14:paraId="7323FE67" w14:textId="77777777" w:rsidR="007B5FC1" w:rsidRDefault="007B5FC1">
      <w:pPr>
        <w:pStyle w:val="BodyText"/>
        <w:spacing w:before="11"/>
        <w:rPr>
          <w:rFonts w:ascii="Calibri"/>
          <w:sz w:val="16"/>
        </w:rPr>
      </w:pPr>
    </w:p>
    <w:p w14:paraId="46E39FAB" w14:textId="77777777" w:rsidR="007B5FC1" w:rsidRDefault="002C4E60">
      <w:pPr>
        <w:ind w:left="1640"/>
        <w:rPr>
          <w:rFonts w:ascii="Calibri"/>
          <w:sz w:val="18"/>
        </w:rPr>
      </w:pPr>
      <w:r>
        <w:rPr>
          <w:rFonts w:ascii="Calibri"/>
          <w:sz w:val="18"/>
        </w:rPr>
        <w:t>Store</w:t>
      </w:r>
    </w:p>
    <w:p w14:paraId="25712C7A" w14:textId="77777777" w:rsidR="007B5FC1" w:rsidRDefault="007B5FC1">
      <w:pPr>
        <w:pStyle w:val="BodyText"/>
        <w:rPr>
          <w:rFonts w:ascii="Calibri"/>
          <w:sz w:val="18"/>
        </w:rPr>
      </w:pPr>
    </w:p>
    <w:p w14:paraId="01C4177F" w14:textId="77777777" w:rsidR="007B5FC1" w:rsidRDefault="007B5FC1">
      <w:pPr>
        <w:pStyle w:val="BodyText"/>
        <w:rPr>
          <w:rFonts w:ascii="Calibri"/>
          <w:sz w:val="18"/>
        </w:rPr>
      </w:pPr>
    </w:p>
    <w:p w14:paraId="5AC60813" w14:textId="77777777" w:rsidR="007B5FC1" w:rsidRDefault="007B5FC1">
      <w:pPr>
        <w:pStyle w:val="BodyText"/>
        <w:rPr>
          <w:rFonts w:ascii="Calibri"/>
          <w:sz w:val="18"/>
        </w:rPr>
      </w:pPr>
    </w:p>
    <w:p w14:paraId="7A30AFCC" w14:textId="77777777" w:rsidR="007B5FC1" w:rsidRDefault="007B5FC1">
      <w:pPr>
        <w:pStyle w:val="BodyText"/>
        <w:rPr>
          <w:rFonts w:ascii="Calibri"/>
          <w:sz w:val="18"/>
        </w:rPr>
      </w:pPr>
    </w:p>
    <w:p w14:paraId="38D50F5C" w14:textId="77777777" w:rsidR="007B5FC1" w:rsidRDefault="007B5FC1">
      <w:pPr>
        <w:pStyle w:val="BodyText"/>
        <w:rPr>
          <w:rFonts w:ascii="Calibri"/>
          <w:sz w:val="18"/>
        </w:rPr>
      </w:pPr>
    </w:p>
    <w:p w14:paraId="60BB05C6" w14:textId="77777777" w:rsidR="007B5FC1" w:rsidRDefault="007B5FC1">
      <w:pPr>
        <w:pStyle w:val="BodyText"/>
        <w:spacing w:before="5"/>
        <w:rPr>
          <w:rFonts w:ascii="Calibri"/>
          <w:sz w:val="19"/>
        </w:rPr>
      </w:pPr>
    </w:p>
    <w:p w14:paraId="01D97678" w14:textId="77777777" w:rsidR="007B5FC1" w:rsidRDefault="002C4E60">
      <w:pPr>
        <w:spacing w:before="1"/>
        <w:ind w:left="1568"/>
        <w:rPr>
          <w:rFonts w:ascii="Calibri"/>
          <w:sz w:val="18"/>
        </w:rPr>
      </w:pPr>
      <w:r>
        <w:rPr>
          <w:rFonts w:ascii="Calibri"/>
          <w:sz w:val="18"/>
        </w:rPr>
        <w:t>Retrieve</w:t>
      </w:r>
    </w:p>
    <w:p w14:paraId="0EA27E89" w14:textId="77777777" w:rsidR="007B5FC1" w:rsidRDefault="007B5FC1">
      <w:pPr>
        <w:rPr>
          <w:rFonts w:ascii="Calibri"/>
          <w:sz w:val="18"/>
        </w:rPr>
        <w:sectPr w:rsidR="007B5FC1">
          <w:type w:val="continuous"/>
          <w:pgSz w:w="12240" w:h="15840"/>
          <w:pgMar w:top="1360" w:right="880" w:bottom="840" w:left="980" w:header="720" w:footer="720" w:gutter="0"/>
          <w:cols w:num="2" w:space="720" w:equalWidth="0">
            <w:col w:w="3957" w:space="40"/>
            <w:col w:w="6383"/>
          </w:cols>
        </w:sectPr>
      </w:pPr>
    </w:p>
    <w:p w14:paraId="0ADD164E" w14:textId="77777777" w:rsidR="007B5FC1" w:rsidRDefault="007B5FC1">
      <w:pPr>
        <w:pStyle w:val="BodyText"/>
        <w:rPr>
          <w:rFonts w:ascii="Calibri"/>
          <w:sz w:val="20"/>
        </w:rPr>
      </w:pPr>
    </w:p>
    <w:p w14:paraId="5EAD7238" w14:textId="77777777" w:rsidR="007B5FC1" w:rsidRDefault="007B5FC1">
      <w:pPr>
        <w:pStyle w:val="BodyText"/>
        <w:rPr>
          <w:rFonts w:ascii="Calibri"/>
          <w:sz w:val="20"/>
        </w:rPr>
      </w:pPr>
    </w:p>
    <w:p w14:paraId="3F03BDEA" w14:textId="77777777" w:rsidR="007B5FC1" w:rsidRDefault="007B5FC1">
      <w:pPr>
        <w:pStyle w:val="BodyText"/>
        <w:rPr>
          <w:rFonts w:ascii="Calibri"/>
          <w:sz w:val="20"/>
        </w:rPr>
      </w:pPr>
    </w:p>
    <w:p w14:paraId="0D997F3F" w14:textId="77777777" w:rsidR="007B5FC1" w:rsidRDefault="007B5FC1">
      <w:pPr>
        <w:pStyle w:val="BodyText"/>
        <w:spacing w:before="8"/>
        <w:rPr>
          <w:rFonts w:ascii="Calibri"/>
          <w:sz w:val="18"/>
        </w:rPr>
      </w:pPr>
    </w:p>
    <w:p w14:paraId="54B34111" w14:textId="77777777" w:rsidR="007B5FC1" w:rsidRDefault="002C4E60">
      <w:pPr>
        <w:ind w:left="460"/>
        <w:rPr>
          <w:rFonts w:ascii="Calibri"/>
          <w:b/>
        </w:rPr>
      </w:pPr>
      <w:r>
        <w:rPr>
          <w:rFonts w:ascii="Calibri"/>
          <w:b/>
        </w:rPr>
        <w:t>LEVEL-1:</w:t>
      </w:r>
    </w:p>
    <w:p w14:paraId="7BD41751" w14:textId="77777777" w:rsidR="007B5FC1" w:rsidRDefault="007B5FC1">
      <w:pPr>
        <w:pStyle w:val="BodyText"/>
        <w:spacing w:before="6"/>
        <w:rPr>
          <w:rFonts w:ascii="Calibri"/>
          <w:b/>
          <w:sz w:val="22"/>
        </w:rPr>
      </w:pPr>
    </w:p>
    <w:p w14:paraId="128F7F15" w14:textId="77777777" w:rsidR="007B5FC1" w:rsidRDefault="002C4E60">
      <w:pPr>
        <w:tabs>
          <w:tab w:val="left" w:pos="5339"/>
        </w:tabs>
        <w:spacing w:before="66"/>
        <w:ind w:left="2938"/>
        <w:rPr>
          <w:rFonts w:ascii="Calibri"/>
          <w:sz w:val="18"/>
        </w:rPr>
      </w:pPr>
      <w:r>
        <w:pict w14:anchorId="7DD20AF0">
          <v:group id="_x0000_s2056" style="position:absolute;left:0;text-align:left;margin-left:142pt;margin-top:18.85pt;width:287.25pt;height:239pt;z-index:-251654656;mso-position-horizontal-relative:page" coordorigin="2840,377" coordsize="5745,4780">
            <v:shape id="_x0000_s2057" type="#_x0000_t75" style="position:absolute;left:2840;top:377;width:5745;height:4780">
              <v:imagedata r:id="rId19" o:title=""/>
            </v:shape>
            <v:shape id="_x0000_s2058" type="#_x0000_t202" style="position:absolute;left:3001;top:767;width:611;height:221" filled="f" stroked="f">
              <v:textbox inset="0,0,0,0">
                <w:txbxContent>
                  <w:p w14:paraId="5DB198BC" w14:textId="77777777" w:rsidR="007B5FC1" w:rsidRDefault="002C4E60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Admin</w:t>
                    </w:r>
                  </w:p>
                </w:txbxContent>
              </v:textbox>
            </v:shape>
            <v:shape id="_x0000_s2059" type="#_x0000_t202" style="position:absolute;left:5109;top:647;width:501;height:221" filled="f" stroked="f">
              <v:textbox inset="0,0,0,0">
                <w:txbxContent>
                  <w:p w14:paraId="27740025" w14:textId="77777777" w:rsidR="007B5FC1" w:rsidRDefault="002C4E60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Login</w:t>
                    </w:r>
                  </w:p>
                </w:txbxContent>
              </v:textbox>
            </v:shape>
            <v:shape id="_x0000_s2060" type="#_x0000_t202" style="position:absolute;left:7380;top:709;width:611;height:221" filled="f" stroked="f">
              <v:textbox inset="0,0,0,0">
                <w:txbxContent>
                  <w:p w14:paraId="4709B8A9" w14:textId="77777777" w:rsidR="007B5FC1" w:rsidRDefault="002C4E60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Admin</w:t>
                    </w:r>
                  </w:p>
                </w:txbxContent>
              </v:textbox>
            </v:shape>
            <v:shape id="_x0000_s2061" type="#_x0000_t202" style="position:absolute;left:4038;top:1482;width:1155;height:183" filled="f" stroked="f">
              <v:textbox inset="0,0,0,0">
                <w:txbxContent>
                  <w:p w14:paraId="5F67A191" w14:textId="77777777" w:rsidR="007B5FC1" w:rsidRDefault="002C4E60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proofErr w:type="spellStart"/>
                    <w:r>
                      <w:rPr>
                        <w:rFonts w:ascii="Calibri"/>
                        <w:sz w:val="18"/>
                      </w:rPr>
                      <w:t>cid</w:t>
                    </w:r>
                    <w:proofErr w:type="spellEnd"/>
                    <w:r>
                      <w:rPr>
                        <w:rFonts w:ascii="Calibri"/>
                        <w:sz w:val="18"/>
                      </w:rPr>
                      <w:t>,</w:t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sz w:val="18"/>
                      </w:rPr>
                      <w:t>name,</w:t>
                    </w:r>
                    <w:r>
                      <w:rPr>
                        <w:rFonts w:ascii="Calibri"/>
                        <w:spacing w:val="-4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z w:val="18"/>
                      </w:rPr>
                      <w:t>addr</w:t>
                    </w:r>
                    <w:proofErr w:type="spellEnd"/>
                  </w:p>
                </w:txbxContent>
              </v:textbox>
            </v:shape>
            <v:shape id="_x0000_s2062" type="#_x0000_t202" style="position:absolute;left:5080;top:2082;width:437;height:221" filled="f" stroked="f">
              <v:textbox inset="0,0,0,0">
                <w:txbxContent>
                  <w:p w14:paraId="25BF9A24" w14:textId="77777777" w:rsidR="007B5FC1" w:rsidRDefault="002C4E60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User</w:t>
                    </w:r>
                  </w:p>
                </w:txbxContent>
              </v:textbox>
            </v:shape>
            <v:shape id="_x0000_s2063" type="#_x0000_t202" style="position:absolute;left:7414;top:1871;width:1086;height:519" filled="f" stroked="f">
              <v:textbox inset="0,0,0,0">
                <w:txbxContent>
                  <w:p w14:paraId="1E9A78EF" w14:textId="77777777" w:rsidR="007B5FC1" w:rsidRDefault="002C4E60">
                    <w:pPr>
                      <w:spacing w:line="225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User</w:t>
                    </w:r>
                  </w:p>
                  <w:p w14:paraId="271E1E66" w14:textId="77777777" w:rsidR="007B5FC1" w:rsidRDefault="002C4E60">
                    <w:pPr>
                      <w:spacing w:before="29" w:line="265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information</w:t>
                    </w:r>
                  </w:p>
                </w:txbxContent>
              </v:textbox>
            </v:shape>
            <v:shape id="_x0000_s2064" type="#_x0000_t202" style="position:absolute;left:3390;top:2572;width:1291;height:183" filled="f" stroked="f">
              <v:textbox inset="0,0,0,0">
                <w:txbxContent>
                  <w:p w14:paraId="75843344" w14:textId="77777777" w:rsidR="007B5FC1" w:rsidRDefault="002C4E60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Date,</w:t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sz w:val="18"/>
                      </w:rPr>
                      <w:t>time,</w:t>
                    </w:r>
                    <w:r>
                      <w:rPr>
                        <w:rFonts w:ascii="Calibri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sz w:val="18"/>
                      </w:rPr>
                      <w:t>count</w:t>
                    </w:r>
                  </w:p>
                </w:txbxContent>
              </v:textbox>
            </v:shape>
            <v:shape id="_x0000_s2065" type="#_x0000_t202" style="position:absolute;left:5042;top:3134;width:765;height:221" filled="f" stroked="f">
              <v:textbox inset="0,0,0,0">
                <w:txbxContent>
                  <w:p w14:paraId="4F03F2E4" w14:textId="77777777" w:rsidR="007B5FC1" w:rsidRDefault="002C4E60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Browser</w:t>
                    </w:r>
                  </w:p>
                </w:txbxContent>
              </v:textbox>
            </v:shape>
            <v:shape id="_x0000_s2066" type="#_x0000_t202" style="position:absolute;left:7418;top:3148;width:1086;height:514" filled="f" stroked="f">
              <v:textbox inset="0,0,0,0">
                <w:txbxContent>
                  <w:p w14:paraId="7B0B3FF5" w14:textId="77777777" w:rsidR="007B5FC1" w:rsidRDefault="002C4E60">
                    <w:pPr>
                      <w:spacing w:line="225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Data</w:t>
                    </w:r>
                  </w:p>
                  <w:p w14:paraId="79A19675" w14:textId="77777777" w:rsidR="007B5FC1" w:rsidRDefault="002C4E60">
                    <w:pPr>
                      <w:spacing w:before="24" w:line="265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information</w:t>
                    </w:r>
                  </w:p>
                </w:txbxContent>
              </v:textbox>
            </v:shape>
            <v:shape id="_x0000_s2067" type="#_x0000_t202" style="position:absolute;left:3390;top:3993;width:1145;height:183" filled="f" stroked="f">
              <v:textbox inset="0,0,0,0">
                <w:txbxContent>
                  <w:p w14:paraId="315CF2E7" w14:textId="77777777" w:rsidR="007B5FC1" w:rsidRDefault="002C4E60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proofErr w:type="spellStart"/>
                    <w:r>
                      <w:rPr>
                        <w:rFonts w:ascii="Calibri"/>
                        <w:sz w:val="18"/>
                      </w:rPr>
                      <w:t>uid</w:t>
                    </w:r>
                    <w:proofErr w:type="spellEnd"/>
                    <w:r>
                      <w:rPr>
                        <w:rFonts w:ascii="Calibri"/>
                        <w:sz w:val="18"/>
                      </w:rPr>
                      <w:t>,</w:t>
                    </w:r>
                    <w:r>
                      <w:rPr>
                        <w:rFonts w:ascii="Calibri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sz w:val="18"/>
                      </w:rPr>
                      <w:t>Date,</w:t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sz w:val="18"/>
                      </w:rPr>
                      <w:t>time,</w:t>
                    </w:r>
                  </w:p>
                </w:txbxContent>
              </v:textbox>
            </v:shape>
            <v:shape id="_x0000_s2068" type="#_x0000_t202" style="position:absolute;left:7399;top:4334;width:438;height:221" filled="f" stroked="f">
              <v:textbox inset="0,0,0,0">
                <w:txbxContent>
                  <w:p w14:paraId="7197309C" w14:textId="77777777" w:rsidR="007B5FC1" w:rsidRDefault="002C4E60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Data</w:t>
                    </w:r>
                  </w:p>
                </w:txbxContent>
              </v:textbox>
            </v:shape>
            <v:shape id="_x0000_s2069" type="#_x0000_t202" style="position:absolute;left:5042;top:4550;width:437;height:221" filled="f" stroked="f">
              <v:textbox inset="0,0,0,0">
                <w:txbxContent>
                  <w:p w14:paraId="7868BA1F" w14:textId="77777777" w:rsidR="007B5FC1" w:rsidRDefault="002C4E60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User</w:t>
                    </w:r>
                  </w:p>
                </w:txbxContent>
              </v:textbox>
            </v:shape>
            <w10:wrap type="topAndBottom" anchorx="page"/>
          </v:group>
        </w:pict>
      </w:r>
      <w:proofErr w:type="spellStart"/>
      <w:r>
        <w:rPr>
          <w:rFonts w:ascii="Calibri"/>
          <w:sz w:val="18"/>
        </w:rPr>
        <w:t>Uid</w:t>
      </w:r>
      <w:proofErr w:type="spellEnd"/>
      <w:r>
        <w:rPr>
          <w:rFonts w:ascii="Calibri"/>
          <w:sz w:val="18"/>
        </w:rPr>
        <w:t xml:space="preserve">, </w:t>
      </w:r>
      <w:proofErr w:type="spellStart"/>
      <w:r>
        <w:rPr>
          <w:rFonts w:ascii="Calibri"/>
          <w:sz w:val="18"/>
        </w:rPr>
        <w:t>pwd</w:t>
      </w:r>
      <w:proofErr w:type="spellEnd"/>
      <w:r>
        <w:rPr>
          <w:rFonts w:ascii="Calibri"/>
          <w:sz w:val="18"/>
        </w:rPr>
        <w:tab/>
      </w:r>
      <w:proofErr w:type="spellStart"/>
      <w:r>
        <w:rPr>
          <w:rFonts w:ascii="Calibri"/>
          <w:position w:val="-4"/>
          <w:sz w:val="18"/>
        </w:rPr>
        <w:t>Uid</w:t>
      </w:r>
      <w:proofErr w:type="spellEnd"/>
      <w:r>
        <w:rPr>
          <w:rFonts w:ascii="Calibri"/>
          <w:position w:val="-4"/>
          <w:sz w:val="18"/>
        </w:rPr>
        <w:t>,</w:t>
      </w:r>
      <w:r>
        <w:rPr>
          <w:rFonts w:ascii="Calibri"/>
          <w:spacing w:val="-4"/>
          <w:position w:val="-4"/>
          <w:sz w:val="18"/>
        </w:rPr>
        <w:t xml:space="preserve"> </w:t>
      </w:r>
      <w:proofErr w:type="spellStart"/>
      <w:r>
        <w:rPr>
          <w:rFonts w:ascii="Calibri"/>
          <w:position w:val="-4"/>
          <w:sz w:val="18"/>
        </w:rPr>
        <w:t>pwd</w:t>
      </w:r>
      <w:proofErr w:type="spellEnd"/>
    </w:p>
    <w:p w14:paraId="260AF776" w14:textId="77777777" w:rsidR="007B5FC1" w:rsidRDefault="007B5FC1">
      <w:pPr>
        <w:rPr>
          <w:rFonts w:ascii="Calibri"/>
          <w:sz w:val="18"/>
        </w:rPr>
        <w:sectPr w:rsidR="007B5FC1">
          <w:pgSz w:w="12240" w:h="15840"/>
          <w:pgMar w:top="1500" w:right="880" w:bottom="920" w:left="980" w:header="0" w:footer="649" w:gutter="0"/>
          <w:cols w:space="720"/>
        </w:sectPr>
      </w:pPr>
    </w:p>
    <w:p w14:paraId="0DC43181" w14:textId="77777777" w:rsidR="007B5FC1" w:rsidRDefault="007B5FC1">
      <w:pPr>
        <w:pStyle w:val="BodyText"/>
        <w:rPr>
          <w:rFonts w:ascii="Calibri"/>
          <w:sz w:val="20"/>
        </w:rPr>
      </w:pPr>
    </w:p>
    <w:p w14:paraId="3AABC7DA" w14:textId="77777777" w:rsidR="007B5FC1" w:rsidRDefault="007B5FC1">
      <w:pPr>
        <w:pStyle w:val="BodyText"/>
        <w:rPr>
          <w:rFonts w:ascii="Calibri"/>
          <w:sz w:val="20"/>
        </w:rPr>
      </w:pPr>
    </w:p>
    <w:p w14:paraId="6B1ED38E" w14:textId="77777777" w:rsidR="007B5FC1" w:rsidRDefault="007B5FC1">
      <w:pPr>
        <w:pStyle w:val="BodyText"/>
        <w:rPr>
          <w:rFonts w:ascii="Calibri"/>
          <w:sz w:val="20"/>
        </w:rPr>
      </w:pPr>
    </w:p>
    <w:p w14:paraId="18A6D4DE" w14:textId="77777777" w:rsidR="007B5FC1" w:rsidRDefault="007B5FC1">
      <w:pPr>
        <w:pStyle w:val="BodyText"/>
        <w:rPr>
          <w:rFonts w:ascii="Calibri"/>
          <w:sz w:val="20"/>
        </w:rPr>
      </w:pPr>
    </w:p>
    <w:p w14:paraId="5340F9E0" w14:textId="77777777" w:rsidR="007B5FC1" w:rsidRDefault="007B5FC1">
      <w:pPr>
        <w:pStyle w:val="BodyText"/>
        <w:rPr>
          <w:rFonts w:ascii="Calibri"/>
          <w:sz w:val="20"/>
        </w:rPr>
      </w:pPr>
    </w:p>
    <w:p w14:paraId="7EBEED2C" w14:textId="77777777" w:rsidR="007B5FC1" w:rsidRDefault="007B5FC1">
      <w:pPr>
        <w:pStyle w:val="BodyText"/>
        <w:spacing w:before="9"/>
        <w:rPr>
          <w:rFonts w:ascii="Calibri"/>
          <w:sz w:val="15"/>
        </w:rPr>
      </w:pPr>
    </w:p>
    <w:p w14:paraId="7D9DB947" w14:textId="77777777" w:rsidR="007B5FC1" w:rsidRDefault="002C4E60">
      <w:pPr>
        <w:spacing w:before="56"/>
        <w:ind w:left="460"/>
        <w:rPr>
          <w:rFonts w:ascii="Calibri"/>
          <w:b/>
        </w:rPr>
      </w:pPr>
      <w:r>
        <w:rPr>
          <w:rFonts w:ascii="Calibri"/>
          <w:b/>
        </w:rPr>
        <w:t>LEVEL-2:</w:t>
      </w:r>
    </w:p>
    <w:p w14:paraId="26D9C238" w14:textId="77777777" w:rsidR="007B5FC1" w:rsidRDefault="007B5FC1">
      <w:pPr>
        <w:pStyle w:val="BodyText"/>
        <w:rPr>
          <w:rFonts w:ascii="Calibri"/>
          <w:b/>
          <w:sz w:val="20"/>
        </w:rPr>
      </w:pPr>
    </w:p>
    <w:p w14:paraId="0AFCA7B4" w14:textId="77777777" w:rsidR="007B5FC1" w:rsidRDefault="007B5FC1">
      <w:pPr>
        <w:pStyle w:val="BodyText"/>
        <w:rPr>
          <w:rFonts w:ascii="Calibri"/>
          <w:b/>
          <w:sz w:val="20"/>
        </w:rPr>
      </w:pPr>
    </w:p>
    <w:p w14:paraId="19BA5133" w14:textId="77777777" w:rsidR="007B5FC1" w:rsidRDefault="007B5FC1">
      <w:pPr>
        <w:pStyle w:val="BodyText"/>
        <w:rPr>
          <w:rFonts w:ascii="Calibri"/>
          <w:b/>
          <w:sz w:val="20"/>
        </w:rPr>
      </w:pPr>
    </w:p>
    <w:p w14:paraId="1BC9DCD5" w14:textId="77777777" w:rsidR="007B5FC1" w:rsidRDefault="002C4E60">
      <w:pPr>
        <w:tabs>
          <w:tab w:val="left" w:pos="4268"/>
          <w:tab w:val="left" w:pos="6400"/>
        </w:tabs>
        <w:spacing w:before="201"/>
        <w:ind w:left="2021"/>
        <w:rPr>
          <w:rFonts w:ascii="Calibri"/>
        </w:rPr>
      </w:pPr>
      <w:r>
        <w:rPr>
          <w:noProof/>
        </w:rPr>
        <w:drawing>
          <wp:anchor distT="0" distB="0" distL="0" distR="0" simplePos="0" relativeHeight="251658752" behindDoc="1" locked="0" layoutInCell="1" allowOverlap="1" wp14:anchorId="7DFA9B56" wp14:editId="12261FB7">
            <wp:simplePos x="0" y="0"/>
            <wp:positionH relativeFrom="page">
              <wp:posOffset>1557655</wp:posOffset>
            </wp:positionH>
            <wp:positionV relativeFrom="paragraph">
              <wp:posOffset>44450</wp:posOffset>
            </wp:positionV>
            <wp:extent cx="3882390" cy="2668270"/>
            <wp:effectExtent l="0" t="0" r="0" b="0"/>
            <wp:wrapNone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1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2263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position w:val="1"/>
        </w:rPr>
        <w:t>Admin</w:t>
      </w:r>
      <w:r>
        <w:rPr>
          <w:rFonts w:ascii="Calibri"/>
          <w:position w:val="1"/>
        </w:rPr>
        <w:tab/>
      </w:r>
      <w:r>
        <w:rPr>
          <w:rFonts w:ascii="Calibri"/>
        </w:rPr>
        <w:t>Login</w:t>
      </w:r>
      <w:r>
        <w:rPr>
          <w:rFonts w:ascii="Calibri"/>
        </w:rPr>
        <w:tab/>
      </w:r>
      <w:r>
        <w:rPr>
          <w:rFonts w:ascii="Calibri"/>
          <w:position w:val="7"/>
        </w:rPr>
        <w:t>Admin</w:t>
      </w:r>
    </w:p>
    <w:p w14:paraId="2A299FE9" w14:textId="77777777" w:rsidR="007B5FC1" w:rsidRDefault="007B5FC1">
      <w:pPr>
        <w:pStyle w:val="BodyText"/>
        <w:spacing w:before="5"/>
        <w:rPr>
          <w:rFonts w:ascii="Calibri"/>
          <w:sz w:val="35"/>
        </w:rPr>
      </w:pPr>
    </w:p>
    <w:p w14:paraId="19E880E4" w14:textId="77777777" w:rsidR="007B5FC1" w:rsidRDefault="002C4E60">
      <w:pPr>
        <w:ind w:left="3274"/>
        <w:rPr>
          <w:rFonts w:ascii="Calibri"/>
          <w:sz w:val="18"/>
        </w:rPr>
      </w:pPr>
      <w:proofErr w:type="spellStart"/>
      <w:r>
        <w:rPr>
          <w:rFonts w:ascii="Calibri"/>
          <w:sz w:val="18"/>
        </w:rPr>
        <w:t>uid</w:t>
      </w:r>
      <w:proofErr w:type="spellEnd"/>
      <w:r>
        <w:rPr>
          <w:rFonts w:ascii="Calibri"/>
          <w:sz w:val="18"/>
        </w:rPr>
        <w:t>,</w:t>
      </w:r>
      <w:r>
        <w:rPr>
          <w:rFonts w:ascii="Calibri"/>
          <w:spacing w:val="-3"/>
          <w:sz w:val="18"/>
        </w:rPr>
        <w:t xml:space="preserve"> </w:t>
      </w:r>
      <w:proofErr w:type="spellStart"/>
      <w:r>
        <w:rPr>
          <w:rFonts w:ascii="Calibri"/>
          <w:sz w:val="18"/>
        </w:rPr>
        <w:t>pwd</w:t>
      </w:r>
      <w:proofErr w:type="spellEnd"/>
    </w:p>
    <w:p w14:paraId="07A57D1A" w14:textId="77777777" w:rsidR="007B5FC1" w:rsidRDefault="007B5FC1">
      <w:pPr>
        <w:pStyle w:val="BodyText"/>
        <w:spacing w:before="3"/>
        <w:rPr>
          <w:rFonts w:ascii="Calibri"/>
          <w:sz w:val="20"/>
        </w:rPr>
      </w:pPr>
    </w:p>
    <w:p w14:paraId="72BD12DA" w14:textId="77777777" w:rsidR="007B5FC1" w:rsidRDefault="007B5FC1">
      <w:pPr>
        <w:rPr>
          <w:rFonts w:ascii="Calibri"/>
          <w:sz w:val="20"/>
        </w:rPr>
        <w:sectPr w:rsidR="007B5FC1">
          <w:pgSz w:w="12240" w:h="15840"/>
          <w:pgMar w:top="1500" w:right="880" w:bottom="920" w:left="980" w:header="0" w:footer="649" w:gutter="0"/>
          <w:cols w:space="720"/>
        </w:sectPr>
      </w:pPr>
    </w:p>
    <w:p w14:paraId="5A892F2D" w14:textId="77777777" w:rsidR="007B5FC1" w:rsidRDefault="007B5FC1">
      <w:pPr>
        <w:pStyle w:val="BodyText"/>
        <w:rPr>
          <w:rFonts w:ascii="Calibri"/>
          <w:sz w:val="18"/>
        </w:rPr>
      </w:pPr>
    </w:p>
    <w:p w14:paraId="5BE3C676" w14:textId="77777777" w:rsidR="007B5FC1" w:rsidRDefault="007B5FC1">
      <w:pPr>
        <w:pStyle w:val="BodyText"/>
        <w:spacing w:before="7"/>
        <w:rPr>
          <w:rFonts w:ascii="Calibri"/>
          <w:sz w:val="25"/>
        </w:rPr>
      </w:pPr>
    </w:p>
    <w:p w14:paraId="4C417309" w14:textId="77777777" w:rsidR="007B5FC1" w:rsidRDefault="002C4E60">
      <w:pPr>
        <w:ind w:left="2145"/>
        <w:rPr>
          <w:rFonts w:ascii="Calibri"/>
          <w:sz w:val="18"/>
        </w:rPr>
      </w:pPr>
      <w:proofErr w:type="spellStart"/>
      <w:r>
        <w:rPr>
          <w:rFonts w:ascii="Calibri"/>
          <w:sz w:val="18"/>
        </w:rPr>
        <w:t>uid</w:t>
      </w:r>
      <w:proofErr w:type="spellEnd"/>
      <w:r>
        <w:rPr>
          <w:rFonts w:ascii="Calibri"/>
          <w:sz w:val="18"/>
        </w:rPr>
        <w:t>,</w:t>
      </w:r>
      <w:r>
        <w:rPr>
          <w:rFonts w:ascii="Calibri"/>
          <w:spacing w:val="-7"/>
          <w:sz w:val="18"/>
        </w:rPr>
        <w:t xml:space="preserve"> </w:t>
      </w:r>
      <w:proofErr w:type="spellStart"/>
      <w:r>
        <w:rPr>
          <w:rFonts w:ascii="Calibri"/>
          <w:sz w:val="18"/>
        </w:rPr>
        <w:t>addr</w:t>
      </w:r>
      <w:proofErr w:type="spellEnd"/>
      <w:r>
        <w:rPr>
          <w:rFonts w:ascii="Calibri"/>
          <w:sz w:val="18"/>
        </w:rPr>
        <w:t>,</w:t>
      </w:r>
      <w:r>
        <w:rPr>
          <w:rFonts w:ascii="Calibri"/>
          <w:spacing w:val="-8"/>
          <w:sz w:val="18"/>
        </w:rPr>
        <w:t xml:space="preserve"> </w:t>
      </w:r>
      <w:r>
        <w:rPr>
          <w:rFonts w:ascii="Calibri"/>
          <w:sz w:val="18"/>
        </w:rPr>
        <w:t>name</w:t>
      </w:r>
    </w:p>
    <w:p w14:paraId="05E6F5C4" w14:textId="77777777" w:rsidR="007B5FC1" w:rsidRDefault="002C4E60">
      <w:pPr>
        <w:spacing w:before="57" w:line="271" w:lineRule="auto"/>
        <w:ind w:left="599" w:firstLine="182"/>
        <w:rPr>
          <w:rFonts w:ascii="Calibri"/>
        </w:rPr>
      </w:pPr>
      <w:r>
        <w:br w:type="column"/>
      </w:r>
      <w:r>
        <w:rPr>
          <w:rFonts w:ascii="Calibri"/>
        </w:rPr>
        <w:t>Browser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2"/>
        </w:rPr>
        <w:t>History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2"/>
        </w:rPr>
        <w:t>view</w:t>
      </w:r>
    </w:p>
    <w:p w14:paraId="086F1D59" w14:textId="77777777" w:rsidR="007B5FC1" w:rsidRDefault="002C4E60">
      <w:pPr>
        <w:spacing w:before="100" w:line="276" w:lineRule="auto"/>
        <w:ind w:left="1344" w:right="2878"/>
        <w:rPr>
          <w:rFonts w:ascii="Calibri"/>
        </w:rPr>
      </w:pPr>
      <w:r>
        <w:br w:type="column"/>
      </w:r>
      <w:r>
        <w:rPr>
          <w:rFonts w:ascii="Calibri"/>
        </w:rPr>
        <w:t>Data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information</w:t>
      </w:r>
    </w:p>
    <w:p w14:paraId="29C59B34" w14:textId="77777777" w:rsidR="007B5FC1" w:rsidRDefault="007B5FC1">
      <w:pPr>
        <w:pStyle w:val="BodyText"/>
        <w:rPr>
          <w:rFonts w:ascii="Calibri"/>
          <w:sz w:val="22"/>
        </w:rPr>
      </w:pPr>
    </w:p>
    <w:p w14:paraId="1CDFD264" w14:textId="77777777" w:rsidR="007B5FC1" w:rsidRDefault="002C4E60">
      <w:pPr>
        <w:spacing w:before="160"/>
        <w:ind w:left="1728"/>
        <w:rPr>
          <w:rFonts w:ascii="Calibri"/>
          <w:sz w:val="18"/>
        </w:rPr>
      </w:pPr>
      <w:r>
        <w:rPr>
          <w:rFonts w:ascii="Calibri"/>
          <w:sz w:val="18"/>
        </w:rPr>
        <w:t>link</w:t>
      </w:r>
      <w:r>
        <w:rPr>
          <w:rFonts w:ascii="Calibri"/>
          <w:spacing w:val="-5"/>
          <w:sz w:val="18"/>
        </w:rPr>
        <w:t xml:space="preserve"> </w:t>
      </w:r>
      <w:r>
        <w:rPr>
          <w:rFonts w:ascii="Calibri"/>
          <w:sz w:val="18"/>
        </w:rPr>
        <w:t>name,</w:t>
      </w:r>
      <w:r>
        <w:rPr>
          <w:rFonts w:ascii="Calibri"/>
          <w:spacing w:val="1"/>
          <w:sz w:val="18"/>
        </w:rPr>
        <w:t xml:space="preserve"> </w:t>
      </w:r>
      <w:r>
        <w:rPr>
          <w:rFonts w:ascii="Calibri"/>
          <w:sz w:val="18"/>
        </w:rPr>
        <w:t>count</w:t>
      </w:r>
    </w:p>
    <w:p w14:paraId="5196F828" w14:textId="77777777" w:rsidR="007B5FC1" w:rsidRDefault="007B5FC1">
      <w:pPr>
        <w:rPr>
          <w:rFonts w:ascii="Calibri"/>
          <w:sz w:val="18"/>
        </w:rPr>
        <w:sectPr w:rsidR="007B5FC1">
          <w:type w:val="continuous"/>
          <w:pgSz w:w="12240" w:h="15840"/>
          <w:pgMar w:top="1360" w:right="880" w:bottom="840" w:left="980" w:header="720" w:footer="720" w:gutter="0"/>
          <w:cols w:num="3" w:space="720" w:equalWidth="0">
            <w:col w:w="3303" w:space="40"/>
            <w:col w:w="1693" w:space="39"/>
            <w:col w:w="5305"/>
          </w:cols>
        </w:sectPr>
      </w:pPr>
    </w:p>
    <w:p w14:paraId="27BAE85B" w14:textId="77777777" w:rsidR="007B5FC1" w:rsidRDefault="007B5FC1">
      <w:pPr>
        <w:pStyle w:val="BodyText"/>
        <w:spacing w:before="3"/>
        <w:rPr>
          <w:rFonts w:ascii="Calibri"/>
          <w:sz w:val="13"/>
        </w:rPr>
      </w:pPr>
    </w:p>
    <w:p w14:paraId="4870AC05" w14:textId="77777777" w:rsidR="007B5FC1" w:rsidRDefault="007B5FC1">
      <w:pPr>
        <w:rPr>
          <w:rFonts w:ascii="Calibri"/>
          <w:sz w:val="13"/>
        </w:rPr>
        <w:sectPr w:rsidR="007B5FC1">
          <w:type w:val="continuous"/>
          <w:pgSz w:w="12240" w:h="15840"/>
          <w:pgMar w:top="1360" w:right="880" w:bottom="840" w:left="980" w:header="720" w:footer="720" w:gutter="0"/>
          <w:cols w:space="720"/>
        </w:sectPr>
      </w:pPr>
    </w:p>
    <w:p w14:paraId="2584282A" w14:textId="77777777" w:rsidR="007B5FC1" w:rsidRDefault="002C4E60">
      <w:pPr>
        <w:spacing w:before="56" w:line="276" w:lineRule="auto"/>
        <w:ind w:left="2011" w:firstLine="4"/>
        <w:jc w:val="both"/>
        <w:rPr>
          <w:rFonts w:ascii="Calibri"/>
        </w:rPr>
      </w:pPr>
      <w:r>
        <w:rPr>
          <w:rFonts w:ascii="Calibri"/>
        </w:rPr>
        <w:t>User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>wise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>view</w:t>
      </w:r>
    </w:p>
    <w:p w14:paraId="5A059FC2" w14:textId="77777777" w:rsidR="007B5FC1" w:rsidRDefault="002C4E60">
      <w:pPr>
        <w:spacing w:before="75" w:line="273" w:lineRule="auto"/>
        <w:ind w:left="1344"/>
        <w:jc w:val="both"/>
        <w:rPr>
          <w:rFonts w:ascii="Calibri"/>
        </w:rPr>
      </w:pPr>
      <w:r>
        <w:br w:type="column"/>
      </w:r>
      <w:r>
        <w:rPr>
          <w:rFonts w:ascii="Calibri"/>
        </w:rPr>
        <w:t>Time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>Wise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>View</w:t>
      </w:r>
    </w:p>
    <w:p w14:paraId="24CEC0C7" w14:textId="77777777" w:rsidR="007B5FC1" w:rsidRDefault="002C4E60">
      <w:pPr>
        <w:spacing w:before="85" w:line="276" w:lineRule="auto"/>
        <w:ind w:left="1386" w:right="4242" w:firstLine="43"/>
        <w:jc w:val="both"/>
        <w:rPr>
          <w:rFonts w:ascii="Calibri"/>
        </w:rPr>
      </w:pPr>
      <w:r>
        <w:br w:type="column"/>
      </w:r>
      <w:r>
        <w:rPr>
          <w:rFonts w:ascii="Calibri"/>
        </w:rPr>
        <w:t>Link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>Wise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>View</w:t>
      </w:r>
    </w:p>
    <w:p w14:paraId="2AC649F7" w14:textId="77777777" w:rsidR="007B5FC1" w:rsidRDefault="007B5FC1">
      <w:pPr>
        <w:spacing w:line="276" w:lineRule="auto"/>
        <w:jc w:val="both"/>
        <w:rPr>
          <w:rFonts w:ascii="Calibri"/>
        </w:rPr>
        <w:sectPr w:rsidR="007B5FC1">
          <w:type w:val="continuous"/>
          <w:pgSz w:w="12240" w:h="15840"/>
          <w:pgMar w:top="1360" w:right="880" w:bottom="840" w:left="980" w:header="720" w:footer="720" w:gutter="0"/>
          <w:cols w:num="3" w:space="720" w:equalWidth="0">
            <w:col w:w="2434" w:space="40"/>
            <w:col w:w="1790" w:space="39"/>
            <w:col w:w="6077"/>
          </w:cols>
        </w:sectPr>
      </w:pPr>
    </w:p>
    <w:p w14:paraId="14106100" w14:textId="77777777" w:rsidR="007B5FC1" w:rsidRDefault="007B5FC1">
      <w:pPr>
        <w:pStyle w:val="BodyText"/>
        <w:rPr>
          <w:rFonts w:ascii="Calibri"/>
          <w:sz w:val="20"/>
        </w:rPr>
      </w:pPr>
    </w:p>
    <w:p w14:paraId="5365EF6D" w14:textId="77777777" w:rsidR="007B5FC1" w:rsidRDefault="007B5FC1">
      <w:pPr>
        <w:pStyle w:val="BodyText"/>
        <w:spacing w:before="6"/>
        <w:rPr>
          <w:rFonts w:ascii="Calibri"/>
          <w:sz w:val="15"/>
        </w:rPr>
      </w:pPr>
    </w:p>
    <w:p w14:paraId="089F0BCE" w14:textId="77777777" w:rsidR="007B5FC1" w:rsidRDefault="002C4E60">
      <w:pPr>
        <w:spacing w:before="66"/>
        <w:ind w:left="1239" w:right="2495"/>
        <w:jc w:val="center"/>
        <w:rPr>
          <w:rFonts w:ascii="Calibri"/>
          <w:sz w:val="18"/>
        </w:rPr>
      </w:pPr>
      <w:r>
        <w:rPr>
          <w:rFonts w:ascii="Calibri"/>
          <w:sz w:val="18"/>
        </w:rPr>
        <w:t>date/time</w:t>
      </w:r>
    </w:p>
    <w:p w14:paraId="5894A431" w14:textId="77777777" w:rsidR="007B5FC1" w:rsidRDefault="007B5FC1">
      <w:pPr>
        <w:pStyle w:val="BodyText"/>
        <w:rPr>
          <w:rFonts w:ascii="Calibri"/>
          <w:sz w:val="20"/>
        </w:rPr>
      </w:pPr>
    </w:p>
    <w:p w14:paraId="596BDB25" w14:textId="77777777" w:rsidR="007B5FC1" w:rsidRDefault="007B5FC1">
      <w:pPr>
        <w:pStyle w:val="BodyText"/>
        <w:rPr>
          <w:rFonts w:ascii="Calibri"/>
          <w:sz w:val="20"/>
        </w:rPr>
      </w:pPr>
    </w:p>
    <w:p w14:paraId="19C2F123" w14:textId="77777777" w:rsidR="007B5FC1" w:rsidRDefault="002C4E60">
      <w:pPr>
        <w:spacing w:before="181"/>
        <w:ind w:left="460"/>
        <w:rPr>
          <w:rFonts w:ascii="Calibri"/>
          <w:b/>
        </w:rPr>
      </w:pPr>
      <w:r>
        <w:rPr>
          <w:rFonts w:ascii="Calibri"/>
          <w:b/>
        </w:rPr>
        <w:t>LEVEL-3:</w:t>
      </w:r>
    </w:p>
    <w:p w14:paraId="66A98542" w14:textId="77777777" w:rsidR="007B5FC1" w:rsidRDefault="007B5FC1">
      <w:pPr>
        <w:pStyle w:val="BodyText"/>
        <w:rPr>
          <w:rFonts w:ascii="Calibri"/>
          <w:b/>
          <w:sz w:val="20"/>
        </w:rPr>
      </w:pPr>
    </w:p>
    <w:p w14:paraId="106A2200" w14:textId="77777777" w:rsidR="007B5FC1" w:rsidRDefault="007B5FC1">
      <w:pPr>
        <w:pStyle w:val="BodyText"/>
        <w:rPr>
          <w:rFonts w:ascii="Calibri"/>
          <w:b/>
          <w:sz w:val="20"/>
        </w:rPr>
      </w:pPr>
    </w:p>
    <w:p w14:paraId="52A7187D" w14:textId="77777777" w:rsidR="007B5FC1" w:rsidRDefault="002C4E60">
      <w:pPr>
        <w:pStyle w:val="BodyText"/>
        <w:spacing w:before="4"/>
        <w:rPr>
          <w:rFonts w:ascii="Calibri"/>
          <w:b/>
          <w:sz w:val="22"/>
        </w:rPr>
      </w:pPr>
      <w:r>
        <w:pict w14:anchorId="5B9B717E">
          <v:group id="_x0000_s2070" style="position:absolute;margin-left:142pt;margin-top:15.55pt;width:287.15pt;height:119.2pt;z-index:-251653632;mso-position-horizontal-relative:page" coordorigin="2840,312" coordsize="5743,2384">
            <v:shape id="_x0000_s2071" type="#_x0000_t75" style="position:absolute;left:2840;top:311;width:5743;height:2307">
              <v:imagedata r:id="rId21" o:title=""/>
            </v:shape>
            <v:shape id="_x0000_s2072" type="#_x0000_t202" style="position:absolute;left:3001;top:558;width:437;height:221" filled="f" stroked="f">
              <v:textbox inset="0,0,0,0">
                <w:txbxContent>
                  <w:p w14:paraId="2EC2D6E0" w14:textId="77777777" w:rsidR="007B5FC1" w:rsidRDefault="002C4E60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User</w:t>
                    </w:r>
                  </w:p>
                </w:txbxContent>
              </v:textbox>
            </v:shape>
            <v:shape id="_x0000_s2073" type="#_x0000_t202" style="position:absolute;left:5248;top:567;width:501;height:221" filled="f" stroked="f">
              <v:textbox inset="0,0,0,0">
                <w:txbxContent>
                  <w:p w14:paraId="15C3AC10" w14:textId="77777777" w:rsidR="007B5FC1" w:rsidRDefault="002C4E60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Login</w:t>
                    </w:r>
                  </w:p>
                </w:txbxContent>
              </v:textbox>
            </v:shape>
            <v:shape id="_x0000_s2074" type="#_x0000_t202" style="position:absolute;left:7380;top:500;width:437;height:221" filled="f" stroked="f">
              <v:textbox inset="0,0,0,0">
                <w:txbxContent>
                  <w:p w14:paraId="10634CFA" w14:textId="77777777" w:rsidR="007B5FC1" w:rsidRDefault="002C4E60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User</w:t>
                    </w:r>
                  </w:p>
                </w:txbxContent>
              </v:textbox>
            </v:shape>
            <v:shape id="_x0000_s2075" type="#_x0000_t202" style="position:absolute;left:3875;top:1221;width:654;height:183" filled="f" stroked="f">
              <v:textbox inset="0,0,0,0">
                <w:txbxContent>
                  <w:p w14:paraId="510D32DB" w14:textId="77777777" w:rsidR="007B5FC1" w:rsidRDefault="002C4E60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proofErr w:type="spellStart"/>
                    <w:r>
                      <w:rPr>
                        <w:rFonts w:ascii="Calibri"/>
                        <w:sz w:val="18"/>
                      </w:rPr>
                      <w:t>uid</w:t>
                    </w:r>
                    <w:proofErr w:type="spellEnd"/>
                    <w:r>
                      <w:rPr>
                        <w:rFonts w:ascii="Calibri"/>
                        <w:sz w:val="18"/>
                      </w:rPr>
                      <w:t>,</w:t>
                    </w:r>
                    <w:r>
                      <w:rPr>
                        <w:rFonts w:ascii="Calibri"/>
                        <w:spacing w:val="-5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z w:val="18"/>
                      </w:rPr>
                      <w:t>pwd</w:t>
                    </w:r>
                    <w:proofErr w:type="spellEnd"/>
                  </w:p>
                </w:txbxContent>
              </v:textbox>
            </v:shape>
            <v:shape id="_x0000_s2076" type="#_x0000_t202" style="position:absolute;left:5210;top:1902;width:634;height:514" filled="f" stroked="f">
              <v:textbox inset="0,0,0,0">
                <w:txbxContent>
                  <w:p w14:paraId="735844D5" w14:textId="77777777" w:rsidR="007B5FC1" w:rsidRDefault="002C4E60">
                    <w:pPr>
                      <w:spacing w:line="225" w:lineRule="exact"/>
                      <w:ind w:right="13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Link</w:t>
                    </w:r>
                  </w:p>
                  <w:p w14:paraId="1C559E9D" w14:textId="77777777" w:rsidR="007B5FC1" w:rsidRDefault="002C4E60">
                    <w:pPr>
                      <w:spacing w:before="24" w:line="265" w:lineRule="exact"/>
                      <w:ind w:right="18"/>
                      <w:jc w:val="center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Details</w:t>
                    </w:r>
                  </w:p>
                </w:txbxContent>
              </v:textbox>
            </v:shape>
            <v:shape id="_x0000_s2077" type="#_x0000_t202" style="position:absolute;left:7414;top:1662;width:1086;height:509" filled="f" stroked="f">
              <v:textbox inset="0,0,0,0">
                <w:txbxContent>
                  <w:p w14:paraId="2EECD174" w14:textId="77777777" w:rsidR="007B5FC1" w:rsidRDefault="002C4E60">
                    <w:pPr>
                      <w:spacing w:line="225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Data</w:t>
                    </w:r>
                  </w:p>
                  <w:p w14:paraId="4E2C1533" w14:textId="77777777" w:rsidR="007B5FC1" w:rsidRDefault="002C4E60">
                    <w:pPr>
                      <w:spacing w:before="19" w:line="265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information</w:t>
                    </w:r>
                  </w:p>
                </w:txbxContent>
              </v:textbox>
            </v:shape>
            <v:shape id="_x0000_s2078" type="#_x0000_t202" style="position:absolute;left:6256;top:2512;width:1238;height:183" filled="f" stroked="f">
              <v:textbox inset="0,0,0,0">
                <w:txbxContent>
                  <w:p w14:paraId="1269D5D1" w14:textId="77777777" w:rsidR="007B5FC1" w:rsidRDefault="002C4E60">
                    <w:pPr>
                      <w:spacing w:line="182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link</w:t>
                    </w:r>
                    <w:r>
                      <w:rPr>
                        <w:rFonts w:ascii="Calibri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sz w:val="18"/>
                      </w:rPr>
                      <w:t>name,</w:t>
                    </w:r>
                    <w:r>
                      <w:rPr>
                        <w:rFonts w:ascii="Calibri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sz w:val="18"/>
                      </w:rPr>
                      <w:t>count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F635FFB" w14:textId="77777777" w:rsidR="007B5FC1" w:rsidRDefault="007B5FC1">
      <w:pPr>
        <w:rPr>
          <w:rFonts w:ascii="Calibri"/>
        </w:rPr>
        <w:sectPr w:rsidR="007B5FC1">
          <w:type w:val="continuous"/>
          <w:pgSz w:w="12240" w:h="15840"/>
          <w:pgMar w:top="1360" w:right="880" w:bottom="840" w:left="980" w:header="720" w:footer="720" w:gutter="0"/>
          <w:cols w:space="720"/>
        </w:sectPr>
      </w:pPr>
    </w:p>
    <w:p w14:paraId="52660197" w14:textId="77777777" w:rsidR="007B5FC1" w:rsidRDefault="002C4E60">
      <w:pPr>
        <w:pStyle w:val="BodyText"/>
        <w:rPr>
          <w:rFonts w:ascii="Calibri"/>
          <w:b/>
          <w:sz w:val="20"/>
        </w:rPr>
      </w:pPr>
      <w:r>
        <w:lastRenderedPageBreak/>
        <w:pict w14:anchorId="755DC995">
          <v:group id="_x0000_s2079" style="position:absolute;margin-left:72.3pt;margin-top:171.35pt;width:517.95pt;height:387.45pt;z-index:251659776;mso-position-horizontal-relative:page;mso-position-vertical-relative:page" coordorigin="1446,3427" coordsize="10359,7749">
            <v:shape id="_x0000_s2080" type="#_x0000_t75" style="position:absolute;left:1446;top:3427;width:10359;height:7749">
              <v:imagedata r:id="rId22" o:title=""/>
            </v:shape>
            <v:shape id="_x0000_s2081" type="#_x0000_t202" style="position:absolute;left:2612;top:4117;width:725;height:266" filled="f" stroked="f">
              <v:textbox inset="0,0,0,0">
                <w:txbxContent>
                  <w:p w14:paraId="05E0A734" w14:textId="77777777" w:rsidR="007B5FC1" w:rsidRDefault="002C4E60">
                    <w:pPr>
                      <w:spacing w:line="266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Admin</w:t>
                    </w:r>
                  </w:p>
                </w:txbxContent>
              </v:textbox>
            </v:shape>
            <v:shape id="_x0000_s2082" type="#_x0000_t202" style="position:absolute;left:5675;top:3983;width:665;height:810" filled="f" stroked="f">
              <v:textbox inset="0,0,0,0">
                <w:txbxContent>
                  <w:p w14:paraId="106FDB7B" w14:textId="77777777" w:rsidR="007B5FC1" w:rsidRDefault="002C4E60">
                    <w:pPr>
                      <w:spacing w:line="276" w:lineRule="auto"/>
                      <w:ind w:left="-1" w:right="18" w:firstLine="1"/>
                      <w:jc w:val="center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User</w:t>
                    </w:r>
                    <w:r>
                      <w:rPr>
                        <w:b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16"/>
                      </w:rPr>
                      <w:t>Browsing</w:t>
                    </w:r>
                    <w:r>
                      <w:rPr>
                        <w:b/>
                        <w:spacing w:val="-37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Behavior</w:t>
                    </w:r>
                    <w:r>
                      <w:rPr>
                        <w:b/>
                        <w:spacing w:val="-37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Analysis</w:t>
                    </w:r>
                  </w:p>
                </w:txbxContent>
              </v:textbox>
            </v:shape>
            <v:shape id="_x0000_s2083" type="#_x0000_t202" style="position:absolute;left:8417;top:4165;width:440;height:221" filled="f" stroked="f">
              <v:textbox inset="0,0,0,0">
                <w:txbxContent>
                  <w:p w14:paraId="772E9D3E" w14:textId="77777777" w:rsidR="007B5FC1" w:rsidRDefault="002C4E60">
                    <w:pPr>
                      <w:spacing w:line="221" w:lineRule="exact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User</w:t>
                    </w:r>
                  </w:p>
                </w:txbxContent>
              </v:textbox>
            </v:shape>
            <v:shape id="_x0000_s2084" type="#_x0000_t202" style="position:absolute;left:5435;top:5807;width:1132;height:221" filled="f" stroked="f">
              <v:textbox inset="0,0,0,0">
                <w:txbxContent>
                  <w:p w14:paraId="5DF723F9" w14:textId="77777777" w:rsidR="007B5FC1" w:rsidRDefault="002C4E60">
                    <w:pPr>
                      <w:spacing w:line="221" w:lineRule="exact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Registration</w:t>
                    </w:r>
                  </w:p>
                </w:txbxContent>
              </v:textbox>
            </v:shape>
            <v:shape id="_x0000_s2085" type="#_x0000_t202" style="position:absolute;left:2905;top:6806;width:314;height:514" filled="f" stroked="f">
              <v:textbox inset="0,0,0,0">
                <w:txbxContent>
                  <w:p w14:paraId="4A9C6DAF" w14:textId="77777777" w:rsidR="007B5FC1" w:rsidRDefault="002C4E60">
                    <w:pPr>
                      <w:spacing w:line="225" w:lineRule="exact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Vie</w:t>
                    </w:r>
                  </w:p>
                  <w:p w14:paraId="6E289CAD" w14:textId="77777777" w:rsidR="007B5FC1" w:rsidRDefault="002C4E60">
                    <w:pPr>
                      <w:spacing w:before="24" w:line="265" w:lineRule="exact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w</w:t>
                    </w:r>
                  </w:p>
                </w:txbxContent>
              </v:textbox>
            </v:shape>
            <v:shape id="_x0000_s2086" type="#_x0000_t202" style="position:absolute;left:4374;top:7031;width:604;height:224" filled="f" stroked="f">
              <v:textbox inset="0,0,0,0">
                <w:txbxContent>
                  <w:p w14:paraId="1A615110" w14:textId="77777777" w:rsidR="007B5FC1" w:rsidRDefault="002C4E60">
                    <w:pPr>
                      <w:spacing w:line="223" w:lineRule="exact"/>
                      <w:rPr>
                        <w:sz w:val="20"/>
                      </w:rPr>
                    </w:pPr>
                    <w:proofErr w:type="spellStart"/>
                    <w:r>
                      <w:rPr>
                        <w:sz w:val="20"/>
                      </w:rPr>
                      <w:t>Uname</w:t>
                    </w:r>
                    <w:proofErr w:type="spellEnd"/>
                  </w:p>
                </w:txbxContent>
              </v:textbox>
            </v:shape>
            <v:shape id="_x0000_s2087" type="#_x0000_t202" style="position:absolute;left:8282;top:6604;width:464;height:471" filled="f" stroked="f">
              <v:textbox inset="0,0,0,0">
                <w:txbxContent>
                  <w:p w14:paraId="2F370BC0" w14:textId="77777777" w:rsidR="007B5FC1" w:rsidRDefault="002C4E60">
                    <w:pPr>
                      <w:spacing w:line="205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User</w:t>
                    </w:r>
                  </w:p>
                  <w:p w14:paraId="6DCA88C8" w14:textId="77777777" w:rsidR="007B5FC1" w:rsidRDefault="002C4E60">
                    <w:pPr>
                      <w:spacing w:before="24" w:line="241" w:lineRule="exact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sz w:val="20"/>
                      </w:rPr>
                      <w:t>Login</w:t>
                    </w:r>
                  </w:p>
                </w:txbxContent>
              </v:textbox>
            </v:shape>
            <v:shape id="_x0000_s2088" type="#_x0000_t202" style="position:absolute;left:10213;top:6748;width:508;height:221" filled="f" stroked="f">
              <v:textbox inset="0,0,0,0">
                <w:txbxContent>
                  <w:p w14:paraId="0C9F2E54" w14:textId="77777777" w:rsidR="007B5FC1" w:rsidRDefault="002C4E60">
                    <w:pPr>
                      <w:spacing w:line="221" w:lineRule="exact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Login</w:t>
                    </w:r>
                  </w:p>
                </w:txbxContent>
              </v:textbox>
            </v:shape>
            <v:shape id="_x0000_s2089" type="#_x0000_t202" style="position:absolute;left:6669;top:7171;width:603;height:224" filled="f" stroked="f">
              <v:textbox inset="0,0,0,0">
                <w:txbxContent>
                  <w:p w14:paraId="7460227C" w14:textId="77777777" w:rsidR="007B5FC1" w:rsidRDefault="002C4E60">
                    <w:pPr>
                      <w:spacing w:line="223" w:lineRule="exact"/>
                      <w:rPr>
                        <w:sz w:val="20"/>
                      </w:rPr>
                    </w:pPr>
                    <w:proofErr w:type="spellStart"/>
                    <w:r>
                      <w:rPr>
                        <w:sz w:val="20"/>
                      </w:rPr>
                      <w:t>Addres</w:t>
                    </w:r>
                    <w:proofErr w:type="spellEnd"/>
                  </w:p>
                </w:txbxContent>
              </v:textbox>
            </v:shape>
            <v:shape id="_x0000_s2090" type="#_x0000_t202" style="position:absolute;left:4979;top:7718;width:333;height:221" filled="f" stroked="f">
              <v:textbox inset="0,0,0,0">
                <w:txbxContent>
                  <w:p w14:paraId="5BF49F6A" w14:textId="77777777" w:rsidR="007B5FC1" w:rsidRDefault="002C4E60">
                    <w:pPr>
                      <w:spacing w:line="221" w:lineRule="exact"/>
                      <w:rPr>
                        <w:rFonts w:ascii="Calibri"/>
                      </w:rPr>
                    </w:pPr>
                    <w:proofErr w:type="spellStart"/>
                    <w:r>
                      <w:rPr>
                        <w:rFonts w:ascii="Calibri"/>
                      </w:rPr>
                      <w:t>Uid</w:t>
                    </w:r>
                    <w:proofErr w:type="spellEnd"/>
                  </w:p>
                </w:txbxContent>
              </v:textbox>
            </v:shape>
            <v:shape id="_x0000_s2091" type="#_x0000_t202" style="position:absolute;left:6136;top:7896;width:371;height:224" filled="f" stroked="f">
              <v:textbox inset="0,0,0,0">
                <w:txbxContent>
                  <w:p w14:paraId="25427261" w14:textId="77777777" w:rsidR="007B5FC1" w:rsidRDefault="002C4E60">
                    <w:pPr>
                      <w:spacing w:line="223" w:lineRule="exact"/>
                      <w:rPr>
                        <w:sz w:val="20"/>
                      </w:rPr>
                    </w:pPr>
                    <w:proofErr w:type="spellStart"/>
                    <w:r>
                      <w:rPr>
                        <w:sz w:val="20"/>
                      </w:rPr>
                      <w:t>Pwd</w:t>
                    </w:r>
                    <w:proofErr w:type="spellEnd"/>
                  </w:p>
                </w:txbxContent>
              </v:textbox>
            </v:shape>
            <v:shape id="_x0000_s2092" type="#_x0000_t202" style="position:absolute;left:9065;top:7881;width:318;height:224" filled="f" stroked="f">
              <v:textbox inset="0,0,0,0">
                <w:txbxContent>
                  <w:p w14:paraId="5CEE64C7" w14:textId="77777777" w:rsidR="007B5FC1" w:rsidRDefault="002C4E60">
                    <w:pPr>
                      <w:spacing w:line="223" w:lineRule="exact"/>
                      <w:rPr>
                        <w:sz w:val="20"/>
                      </w:rPr>
                    </w:pPr>
                    <w:proofErr w:type="spellStart"/>
                    <w:r>
                      <w:rPr>
                        <w:sz w:val="20"/>
                      </w:rPr>
                      <w:t>Uid</w:t>
                    </w:r>
                    <w:proofErr w:type="spellEnd"/>
                  </w:p>
                </w:txbxContent>
              </v:textbox>
            </v:shape>
            <v:shape id="_x0000_s2093" type="#_x0000_t202" style="position:absolute;left:10640;top:7901;width:604;height:224" filled="f" stroked="f">
              <v:textbox inset="0,0,0,0">
                <w:txbxContent>
                  <w:p w14:paraId="67145C32" w14:textId="77777777" w:rsidR="007B5FC1" w:rsidRDefault="002C4E60">
                    <w:pPr>
                      <w:spacing w:line="223" w:lineRule="exact"/>
                      <w:rPr>
                        <w:sz w:val="20"/>
                      </w:rPr>
                    </w:pPr>
                    <w:proofErr w:type="spellStart"/>
                    <w:r>
                      <w:rPr>
                        <w:sz w:val="20"/>
                      </w:rPr>
                      <w:t>Uname</w:t>
                    </w:r>
                    <w:proofErr w:type="spellEnd"/>
                  </w:p>
                </w:txbxContent>
              </v:textbox>
            </v:shape>
            <v:shape id="_x0000_s2094" type="#_x0000_t202" style="position:absolute;left:2890;top:8596;width:455;height:221" filled="f" stroked="f">
              <v:textbox inset="0,0,0,0">
                <w:txbxContent>
                  <w:p w14:paraId="1282DF5D" w14:textId="77777777" w:rsidR="007B5FC1" w:rsidRDefault="002C4E60">
                    <w:pPr>
                      <w:spacing w:line="221" w:lineRule="exact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Data</w:t>
                    </w:r>
                  </w:p>
                </w:txbxContent>
              </v:textbox>
            </v:shape>
            <v:shape id="_x0000_s2095" type="#_x0000_t202" style="position:absolute;left:6559;top:8740;width:1050;height:221" filled="f" stroked="f">
              <v:textbox inset="0,0,0,0">
                <w:txbxContent>
                  <w:p w14:paraId="73008B7D" w14:textId="77777777" w:rsidR="007B5FC1" w:rsidRDefault="002C4E60">
                    <w:pPr>
                      <w:spacing w:line="221" w:lineRule="exact"/>
                      <w:rPr>
                        <w:rFonts w:ascii="Calibri"/>
                        <w:b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</w:rPr>
                      <w:t>FavorTemp</w:t>
                    </w:r>
                    <w:proofErr w:type="spellEnd"/>
                  </w:p>
                </w:txbxContent>
              </v:textbox>
            </v:shape>
            <v:shape id="_x0000_s2096" type="#_x0000_t202" style="position:absolute;left:9699;top:8596;width:409;height:221" filled="f" stroked="f">
              <v:textbox inset="0,0,0,0">
                <w:txbxContent>
                  <w:p w14:paraId="1062C2D7" w14:textId="77777777" w:rsidR="007B5FC1" w:rsidRDefault="002C4E60">
                    <w:pPr>
                      <w:spacing w:line="221" w:lineRule="exact"/>
                      <w:rPr>
                        <w:rFonts w:ascii="Calibri"/>
                      </w:rPr>
                    </w:pPr>
                    <w:proofErr w:type="spellStart"/>
                    <w:r>
                      <w:rPr>
                        <w:rFonts w:ascii="Calibri"/>
                      </w:rPr>
                      <w:t>Pwd</w:t>
                    </w:r>
                    <w:proofErr w:type="spellEnd"/>
                  </w:p>
                </w:txbxContent>
              </v:textbox>
            </v:shape>
            <v:shape id="_x0000_s2097" type="#_x0000_t202" style="position:absolute;left:1718;top:9667;width:189;height:224" filled="f" stroked="f">
              <v:textbox inset="0,0,0,0">
                <w:txbxContent>
                  <w:p w14:paraId="2AFB0CB7" w14:textId="77777777" w:rsidR="007B5FC1" w:rsidRDefault="002C4E60">
                    <w:pPr>
                      <w:spacing w:line="223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Id</w:t>
                    </w:r>
                  </w:p>
                </w:txbxContent>
              </v:textbox>
            </v:shape>
            <v:shape id="_x0000_s2098" type="#_x0000_t202" style="position:absolute;left:4634;top:9591;width:604;height:224" filled="f" stroked="f">
              <v:textbox inset="0,0,0,0">
                <w:txbxContent>
                  <w:p w14:paraId="7BD80F53" w14:textId="77777777" w:rsidR="007B5FC1" w:rsidRDefault="002C4E60">
                    <w:pPr>
                      <w:spacing w:line="223" w:lineRule="exact"/>
                      <w:rPr>
                        <w:sz w:val="20"/>
                      </w:rPr>
                    </w:pPr>
                    <w:proofErr w:type="spellStart"/>
                    <w:r>
                      <w:rPr>
                        <w:sz w:val="20"/>
                      </w:rPr>
                      <w:t>Uname</w:t>
                    </w:r>
                    <w:proofErr w:type="spellEnd"/>
                  </w:p>
                </w:txbxContent>
              </v:textbox>
            </v:shape>
            <v:shape id="_x0000_s2099" type="#_x0000_t202" style="position:absolute;left:1838;top:10263;width:791;height:224" filled="f" stroked="f">
              <v:textbox inset="0,0,0,0">
                <w:txbxContent>
                  <w:p w14:paraId="27AC8E77" w14:textId="77777777" w:rsidR="007B5FC1" w:rsidRDefault="002C4E60">
                    <w:pPr>
                      <w:spacing w:line="223" w:lineRule="exact"/>
                      <w:rPr>
                        <w:sz w:val="20"/>
                      </w:rPr>
                    </w:pPr>
                    <w:proofErr w:type="spellStart"/>
                    <w:r>
                      <w:rPr>
                        <w:sz w:val="20"/>
                      </w:rPr>
                      <w:t>logintime</w:t>
                    </w:r>
                    <w:proofErr w:type="spellEnd"/>
                  </w:p>
                </w:txbxContent>
              </v:textbox>
            </v:shape>
            <v:shape id="_x0000_s2100" type="#_x0000_t202" style="position:absolute;left:4206;top:10234;width:666;height:221" filled="f" stroked="f">
              <v:textbox inset="0,0,0,0">
                <w:txbxContent>
                  <w:p w14:paraId="004437EE" w14:textId="77777777" w:rsidR="007B5FC1" w:rsidRDefault="002C4E60">
                    <w:pPr>
                      <w:spacing w:line="221" w:lineRule="exact"/>
                      <w:rPr>
                        <w:rFonts w:ascii="Calibri"/>
                      </w:rPr>
                    </w:pPr>
                    <w:proofErr w:type="spellStart"/>
                    <w:r>
                      <w:rPr>
                        <w:rFonts w:ascii="Calibri"/>
                      </w:rPr>
                      <w:t>totalmi</w:t>
                    </w:r>
                    <w:proofErr w:type="spellEnd"/>
                  </w:p>
                </w:txbxContent>
              </v:textbox>
            </v:shape>
            <v:shape id="_x0000_s2101" type="#_x0000_t202" style="position:absolute;left:5723;top:10080;width:700;height:224" filled="f" stroked="f">
              <v:textbox inset="0,0,0,0">
                <w:txbxContent>
                  <w:p w14:paraId="462210B2" w14:textId="77777777" w:rsidR="007B5FC1" w:rsidRDefault="002C4E60">
                    <w:pPr>
                      <w:spacing w:line="223" w:lineRule="exact"/>
                      <w:rPr>
                        <w:sz w:val="20"/>
                      </w:rPr>
                    </w:pPr>
                    <w:proofErr w:type="spellStart"/>
                    <w:r>
                      <w:rPr>
                        <w:sz w:val="20"/>
                      </w:rPr>
                      <w:t>usernam</w:t>
                    </w:r>
                    <w:proofErr w:type="spellEnd"/>
                  </w:p>
                </w:txbxContent>
              </v:textbox>
            </v:shape>
            <v:shape id="_x0000_s2102" type="#_x0000_t202" style="position:absolute;left:7687;top:10080;width:337;height:224" filled="f" stroked="f">
              <v:textbox inset="0,0,0,0">
                <w:txbxContent>
                  <w:p w14:paraId="7C8F88CD" w14:textId="77777777" w:rsidR="007B5FC1" w:rsidRDefault="002C4E60">
                    <w:pPr>
                      <w:spacing w:line="223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link</w:t>
                    </w:r>
                  </w:p>
                </w:txbxContent>
              </v:textbox>
            </v:shape>
            <v:shape id="_x0000_s2103" type="#_x0000_t202" style="position:absolute;left:2098;top:10791;width:801;height:224" filled="f" stroked="f">
              <v:textbox inset="0,0,0,0">
                <w:txbxContent>
                  <w:p w14:paraId="30C35D6E" w14:textId="77777777" w:rsidR="007B5FC1" w:rsidRDefault="002C4E60">
                    <w:pPr>
                      <w:spacing w:line="223" w:lineRule="exact"/>
                      <w:rPr>
                        <w:sz w:val="20"/>
                      </w:rPr>
                    </w:pPr>
                    <w:proofErr w:type="spellStart"/>
                    <w:r>
                      <w:rPr>
                        <w:sz w:val="20"/>
                      </w:rPr>
                      <w:t>logouttim</w:t>
                    </w:r>
                    <w:proofErr w:type="spellEnd"/>
                  </w:p>
                </w:txbxContent>
              </v:textbox>
            </v:shape>
            <v:shape id="_x0000_s2104" type="#_x0000_t202" style="position:absolute;left:3764;top:10796;width:834;height:224" filled="f" stroked="f">
              <v:textbox inset="0,0,0,0">
                <w:txbxContent>
                  <w:p w14:paraId="358D2685" w14:textId="77777777" w:rsidR="007B5FC1" w:rsidRDefault="002C4E60">
                    <w:pPr>
                      <w:spacing w:line="223" w:lineRule="exact"/>
                      <w:rPr>
                        <w:sz w:val="20"/>
                      </w:rPr>
                    </w:pPr>
                    <w:proofErr w:type="spellStart"/>
                    <w:r>
                      <w:rPr>
                        <w:sz w:val="20"/>
                      </w:rPr>
                      <w:t>historicmi</w:t>
                    </w:r>
                    <w:proofErr w:type="spellEnd"/>
                  </w:p>
                </w:txbxContent>
              </v:textbox>
            </v:shape>
            <v:shape id="_x0000_s2105" type="#_x0000_t202" style="position:absolute;left:6592;top:10623;width:465;height:224" filled="f" stroked="f">
              <v:textbox inset="0,0,0,0">
                <w:txbxContent>
                  <w:p w14:paraId="6C16CA86" w14:textId="77777777" w:rsidR="007B5FC1" w:rsidRDefault="002C4E60">
                    <w:pPr>
                      <w:spacing w:line="223" w:lineRule="exac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count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2E57DCCB" w14:textId="77777777" w:rsidR="007B5FC1" w:rsidRDefault="007B5FC1">
      <w:pPr>
        <w:pStyle w:val="BodyText"/>
        <w:rPr>
          <w:rFonts w:ascii="Calibri"/>
          <w:b/>
          <w:sz w:val="17"/>
        </w:rPr>
      </w:pPr>
    </w:p>
    <w:p w14:paraId="7BBE108A" w14:textId="77777777" w:rsidR="007B5FC1" w:rsidRDefault="002C4E60">
      <w:pPr>
        <w:spacing w:before="90"/>
        <w:ind w:left="460"/>
        <w:rPr>
          <w:b/>
          <w:sz w:val="24"/>
        </w:rPr>
      </w:pPr>
      <w:r>
        <w:rPr>
          <w:b/>
          <w:sz w:val="24"/>
        </w:rPr>
        <w:t>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Diagram:</w:t>
      </w:r>
    </w:p>
    <w:p w14:paraId="458D7232" w14:textId="77777777" w:rsidR="007B5FC1" w:rsidRDefault="007B5FC1">
      <w:pPr>
        <w:rPr>
          <w:sz w:val="24"/>
        </w:rPr>
        <w:sectPr w:rsidR="007B5FC1">
          <w:pgSz w:w="12240" w:h="15840"/>
          <w:pgMar w:top="1500" w:right="880" w:bottom="920" w:left="980" w:header="0" w:footer="649" w:gutter="0"/>
          <w:cols w:space="720"/>
        </w:sectPr>
      </w:pPr>
    </w:p>
    <w:p w14:paraId="5E62CFF0" w14:textId="77777777" w:rsidR="007B5FC1" w:rsidRDefault="002C4E60">
      <w:pPr>
        <w:pStyle w:val="Heading2"/>
        <w:ind w:left="2206" w:right="2495"/>
      </w:pPr>
      <w:bookmarkStart w:id="45" w:name="CHAPTER_6"/>
      <w:bookmarkEnd w:id="45"/>
      <w:r>
        <w:lastRenderedPageBreak/>
        <w:t>CHAPTER</w:t>
      </w:r>
      <w:r>
        <w:rPr>
          <w:spacing w:val="-5"/>
        </w:rPr>
        <w:t xml:space="preserve"> </w:t>
      </w:r>
      <w:r>
        <w:t>6</w:t>
      </w:r>
    </w:p>
    <w:p w14:paraId="0FD019FC" w14:textId="77777777" w:rsidR="007B5FC1" w:rsidRDefault="007B5FC1">
      <w:pPr>
        <w:pStyle w:val="BodyText"/>
        <w:rPr>
          <w:b/>
          <w:sz w:val="20"/>
        </w:rPr>
      </w:pPr>
    </w:p>
    <w:p w14:paraId="3D818C53" w14:textId="77777777" w:rsidR="007B5FC1" w:rsidRDefault="007B5FC1">
      <w:pPr>
        <w:pStyle w:val="BodyText"/>
        <w:rPr>
          <w:b/>
          <w:sz w:val="20"/>
        </w:rPr>
      </w:pPr>
    </w:p>
    <w:p w14:paraId="2DF11356" w14:textId="77777777" w:rsidR="007B5FC1" w:rsidRDefault="007B5FC1">
      <w:pPr>
        <w:pStyle w:val="BodyText"/>
        <w:spacing w:before="3"/>
        <w:rPr>
          <w:b/>
          <w:sz w:val="16"/>
        </w:rPr>
      </w:pPr>
    </w:p>
    <w:p w14:paraId="147F9327" w14:textId="77777777" w:rsidR="007B5FC1" w:rsidRDefault="002C4E60">
      <w:pPr>
        <w:pStyle w:val="Heading4"/>
        <w:spacing w:before="88"/>
        <w:ind w:left="1181"/>
      </w:pPr>
      <w:bookmarkStart w:id="46" w:name="TESTING:"/>
      <w:bookmarkEnd w:id="46"/>
      <w:r>
        <w:t>TESTING:</w:t>
      </w:r>
    </w:p>
    <w:p w14:paraId="7D3CE886" w14:textId="77777777" w:rsidR="007B5FC1" w:rsidRDefault="007B5FC1">
      <w:pPr>
        <w:pStyle w:val="BodyText"/>
        <w:rPr>
          <w:b/>
          <w:sz w:val="28"/>
        </w:rPr>
      </w:pPr>
    </w:p>
    <w:p w14:paraId="24B16713" w14:textId="77777777" w:rsidR="007B5FC1" w:rsidRDefault="002C4E60">
      <w:pPr>
        <w:pStyle w:val="Heading6"/>
        <w:spacing w:before="243"/>
        <w:ind w:left="522"/>
      </w:pPr>
      <w:bookmarkStart w:id="47" w:name="Introduction"/>
      <w:bookmarkEnd w:id="47"/>
      <w:r>
        <w:t>Introduction</w:t>
      </w:r>
    </w:p>
    <w:p w14:paraId="44CC0A43" w14:textId="77777777" w:rsidR="007B5FC1" w:rsidRDefault="002C4E60">
      <w:pPr>
        <w:pStyle w:val="BodyText"/>
        <w:spacing w:before="233" w:line="360" w:lineRule="auto"/>
        <w:ind w:left="460" w:right="553" w:firstLine="720"/>
        <w:jc w:val="both"/>
      </w:pP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in system development</w:t>
      </w:r>
      <w:r>
        <w:rPr>
          <w:spacing w:val="1"/>
        </w:rPr>
        <w:t xml:space="preserve"> </w:t>
      </w:r>
      <w:r>
        <w:t>life cycle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system testing.</w:t>
      </w:r>
      <w:r>
        <w:rPr>
          <w:spacing w:val="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number and nature of errors in a newly designed </w:t>
      </w:r>
      <w:r>
        <w:t>system depends on the system</w:t>
      </w:r>
      <w:r>
        <w:rPr>
          <w:spacing w:val="60"/>
        </w:rPr>
        <w:t xml:space="preserve"> </w:t>
      </w:r>
      <w:r>
        <w:t>specifications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time</w:t>
      </w:r>
      <w:r>
        <w:rPr>
          <w:spacing w:val="5"/>
        </w:rPr>
        <w:t xml:space="preserve"> </w:t>
      </w:r>
      <w:r>
        <w:t>frame</w:t>
      </w:r>
      <w:r>
        <w:rPr>
          <w:spacing w:val="2"/>
        </w:rPr>
        <w:t xml:space="preserve"> </w:t>
      </w:r>
      <w:r>
        <w:t>given</w:t>
      </w:r>
      <w:r>
        <w:rPr>
          <w:spacing w:val="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design.</w:t>
      </w:r>
    </w:p>
    <w:p w14:paraId="62B27551" w14:textId="77777777" w:rsidR="007B5FC1" w:rsidRDefault="002C4E60">
      <w:pPr>
        <w:pStyle w:val="BodyText"/>
        <w:spacing w:before="203" w:line="360" w:lineRule="auto"/>
        <w:ind w:left="460" w:right="545" w:firstLine="720"/>
        <w:jc w:val="both"/>
      </w:pPr>
      <w:r>
        <w:t xml:space="preserve">A newly designed system should have all the subsystems working together, but in </w:t>
      </w:r>
      <w:proofErr w:type="gramStart"/>
      <w:r>
        <w:t>reality</w:t>
      </w:r>
      <w:proofErr w:type="gramEnd"/>
      <w:r>
        <w:rPr>
          <w:spacing w:val="1"/>
        </w:rPr>
        <w:t xml:space="preserve"> </w:t>
      </w:r>
      <w:r>
        <w:t xml:space="preserve">each  </w:t>
      </w:r>
      <w:r>
        <w:rPr>
          <w:spacing w:val="1"/>
        </w:rPr>
        <w:t xml:space="preserve"> </w:t>
      </w:r>
      <w:r>
        <w:t>subsystems work independently. During this phase, all the subsystems are gat</w:t>
      </w:r>
      <w:r>
        <w:t>hered into</w:t>
      </w:r>
      <w:r>
        <w:rPr>
          <w:spacing w:val="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pool</w:t>
      </w:r>
      <w:r>
        <w:rPr>
          <w:spacing w:val="5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tested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determine whether</w:t>
      </w:r>
      <w:r>
        <w:rPr>
          <w:spacing w:val="9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meets the user</w:t>
      </w:r>
      <w:r>
        <w:rPr>
          <w:spacing w:val="3"/>
        </w:rPr>
        <w:t xml:space="preserve"> </w:t>
      </w:r>
      <w:r>
        <w:t>requirements.</w:t>
      </w:r>
    </w:p>
    <w:p w14:paraId="734BA17A" w14:textId="77777777" w:rsidR="007B5FC1" w:rsidRDefault="002C4E60">
      <w:pPr>
        <w:pStyle w:val="BodyText"/>
        <w:spacing w:before="198" w:line="360" w:lineRule="auto"/>
        <w:ind w:left="460" w:right="558" w:firstLine="720"/>
        <w:jc w:val="both"/>
      </w:pPr>
      <w:r>
        <w:t>Testing is done at two level -Testing of individual modules and testing the entire system.</w:t>
      </w:r>
      <w:r>
        <w:rPr>
          <w:spacing w:val="1"/>
        </w:rPr>
        <w:t xml:space="preserve"> </w:t>
      </w:r>
      <w:r>
        <w:t>During the system testing, the system is used experimentally to ensure that the s</w:t>
      </w:r>
      <w:r>
        <w:t>oftware will run</w:t>
      </w:r>
      <w:r>
        <w:rPr>
          <w:spacing w:val="1"/>
        </w:rPr>
        <w:t xml:space="preserve"> </w:t>
      </w:r>
      <w:r>
        <w:t>according to the specifications and in the way the user expects. Each test case is designed with</w:t>
      </w:r>
      <w:r>
        <w:rPr>
          <w:spacing w:val="1"/>
        </w:rPr>
        <w:t xml:space="preserve"> </w:t>
      </w:r>
      <w:r>
        <w:t>the intent</w:t>
      </w:r>
      <w:r>
        <w:rPr>
          <w:spacing w:val="2"/>
        </w:rPr>
        <w:t xml:space="preserve"> </w:t>
      </w:r>
      <w:r>
        <w:t>of finding</w:t>
      </w:r>
      <w:r>
        <w:rPr>
          <w:spacing w:val="2"/>
        </w:rPr>
        <w:t xml:space="preserve"> </w:t>
      </w:r>
      <w:r>
        <w:t>errors</w:t>
      </w:r>
      <w:r>
        <w:rPr>
          <w:spacing w:val="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way</w:t>
      </w:r>
      <w:r>
        <w:rPr>
          <w:spacing w:val="-7"/>
        </w:rPr>
        <w:t xml:space="preserve"> </w:t>
      </w:r>
      <w:r>
        <w:t>the system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process</w:t>
      </w:r>
      <w:r>
        <w:rPr>
          <w:spacing w:val="4"/>
        </w:rPr>
        <w:t xml:space="preserve"> </w:t>
      </w:r>
      <w:r>
        <w:t>it.</w:t>
      </w:r>
    </w:p>
    <w:p w14:paraId="377ECB98" w14:textId="77777777" w:rsidR="007B5FC1" w:rsidRDefault="002C4E60">
      <w:pPr>
        <w:pStyle w:val="BodyText"/>
        <w:spacing w:before="203" w:line="360" w:lineRule="auto"/>
        <w:ind w:left="460" w:right="554" w:firstLine="720"/>
        <w:jc w:val="both"/>
      </w:pPr>
      <w:r>
        <w:t xml:space="preserve">Testing plays a very critical role in determining the </w:t>
      </w:r>
      <w:r>
        <w:t>reliability and efficiency of software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hence</w:t>
      </w:r>
      <w:r>
        <w:rPr>
          <w:spacing w:val="1"/>
        </w:rPr>
        <w:t xml:space="preserve"> </w:t>
      </w:r>
      <w:r>
        <w:t>is a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stage in software</w:t>
      </w:r>
      <w:r>
        <w:rPr>
          <w:spacing w:val="1"/>
        </w:rPr>
        <w:t xml:space="preserve"> </w:t>
      </w:r>
      <w:r>
        <w:t>development.</w:t>
      </w:r>
      <w:r>
        <w:rPr>
          <w:spacing w:val="1"/>
        </w:rPr>
        <w:t xml:space="preserve"> </w:t>
      </w:r>
      <w:r>
        <w:t>Software testing</w:t>
      </w:r>
      <w:r>
        <w:rPr>
          <w:spacing w:val="1"/>
        </w:rPr>
        <w:t xml:space="preserve"> </w:t>
      </w:r>
      <w:r>
        <w:t>is done</w:t>
      </w:r>
      <w:r>
        <w:rPr>
          <w:spacing w:val="60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different levels. They are the unit testing and system testing which comprises of integration</w:t>
      </w:r>
      <w:r>
        <w:rPr>
          <w:spacing w:val="1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acceptance</w:t>
      </w:r>
      <w:r>
        <w:rPr>
          <w:spacing w:val="2"/>
        </w:rPr>
        <w:t xml:space="preserve"> </w:t>
      </w:r>
      <w:r>
        <w:t>testing.</w:t>
      </w:r>
    </w:p>
    <w:p w14:paraId="16554CE1" w14:textId="77777777" w:rsidR="007B5FC1" w:rsidRDefault="002C4E60">
      <w:pPr>
        <w:pStyle w:val="Heading6"/>
        <w:spacing w:before="206"/>
      </w:pPr>
      <w:bookmarkStart w:id="48" w:name="TYPES_OF_TESTING"/>
      <w:bookmarkEnd w:id="48"/>
      <w:r>
        <w:t>TY</w:t>
      </w:r>
      <w:r>
        <w:t>PES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TESTING</w:t>
      </w:r>
    </w:p>
    <w:p w14:paraId="6173123A" w14:textId="77777777" w:rsidR="007B5FC1" w:rsidRDefault="007B5FC1">
      <w:pPr>
        <w:pStyle w:val="BodyText"/>
        <w:spacing w:before="6"/>
        <w:rPr>
          <w:b/>
          <w:sz w:val="29"/>
        </w:rPr>
      </w:pPr>
    </w:p>
    <w:p w14:paraId="168F27A5" w14:textId="77777777" w:rsidR="007B5FC1" w:rsidRDefault="002C4E60">
      <w:pPr>
        <w:ind w:left="522"/>
        <w:rPr>
          <w:b/>
          <w:sz w:val="24"/>
        </w:rPr>
      </w:pPr>
      <w:r>
        <w:rPr>
          <w:b/>
          <w:sz w:val="24"/>
        </w:rPr>
        <w:t>Unit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Testing</w:t>
      </w:r>
    </w:p>
    <w:p w14:paraId="0CF09FFD" w14:textId="77777777" w:rsidR="007B5FC1" w:rsidRDefault="007B5FC1">
      <w:pPr>
        <w:pStyle w:val="BodyText"/>
        <w:spacing w:before="7"/>
        <w:rPr>
          <w:b/>
          <w:sz w:val="28"/>
        </w:rPr>
      </w:pPr>
    </w:p>
    <w:p w14:paraId="0636657C" w14:textId="77777777" w:rsidR="007B5FC1" w:rsidRDefault="002C4E60">
      <w:pPr>
        <w:pStyle w:val="BodyText"/>
        <w:spacing w:line="360" w:lineRule="auto"/>
        <w:ind w:left="460" w:right="495" w:firstLine="782"/>
        <w:jc w:val="both"/>
      </w:pP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testing.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modules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tested</w:t>
      </w:r>
      <w:r>
        <w:rPr>
          <w:spacing w:val="61"/>
        </w:rPr>
        <w:t xml:space="preserve"> </w:t>
      </w:r>
      <w:r>
        <w:t>against</w:t>
      </w:r>
      <w:r>
        <w:rPr>
          <w:spacing w:val="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specifications produced during the integration. This is done to test the internal logic of each</w:t>
      </w:r>
      <w:r>
        <w:rPr>
          <w:spacing w:val="1"/>
        </w:rPr>
        <w:t xml:space="preserve"> </w:t>
      </w:r>
      <w:r>
        <w:t xml:space="preserve">module. Those resulting from the </w:t>
      </w:r>
      <w:r>
        <w:t>interaction between modules are initially avoided. The input</w:t>
      </w:r>
      <w:r>
        <w:rPr>
          <w:spacing w:val="1"/>
        </w:rPr>
        <w:t xml:space="preserve"> </w:t>
      </w:r>
      <w:r>
        <w:t>received and output generated is also tested to see whether it falls in the expected range of values.</w:t>
      </w:r>
      <w:r>
        <w:rPr>
          <w:spacing w:val="-57"/>
        </w:rPr>
        <w:t xml:space="preserve"> </w:t>
      </w:r>
      <w:r>
        <w:t>Unit testing is performed from the bottom up, starting with the smallest and lowest modules a</w:t>
      </w:r>
      <w:r>
        <w:t>nd</w:t>
      </w:r>
      <w:r>
        <w:rPr>
          <w:spacing w:val="1"/>
        </w:rPr>
        <w:t xml:space="preserve"> </w:t>
      </w:r>
      <w:r>
        <w:t>proceeding</w:t>
      </w:r>
      <w:r>
        <w:rPr>
          <w:spacing w:val="2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time.</w:t>
      </w:r>
    </w:p>
    <w:p w14:paraId="6FDFFED7" w14:textId="77777777" w:rsidR="007B5FC1" w:rsidRDefault="007B5FC1">
      <w:pPr>
        <w:spacing w:line="360" w:lineRule="auto"/>
        <w:jc w:val="both"/>
        <w:sectPr w:rsidR="007B5FC1">
          <w:pgSz w:w="12240" w:h="15840"/>
          <w:pgMar w:top="1380" w:right="880" w:bottom="920" w:left="980" w:header="0" w:footer="649" w:gutter="0"/>
          <w:cols w:space="720"/>
        </w:sectPr>
      </w:pPr>
    </w:p>
    <w:p w14:paraId="7F40722A" w14:textId="77777777" w:rsidR="007B5FC1" w:rsidRDefault="007B5FC1">
      <w:pPr>
        <w:pStyle w:val="BodyText"/>
        <w:rPr>
          <w:sz w:val="20"/>
        </w:rPr>
      </w:pPr>
    </w:p>
    <w:p w14:paraId="6668C365" w14:textId="77777777" w:rsidR="007B5FC1" w:rsidRDefault="007B5FC1">
      <w:pPr>
        <w:pStyle w:val="BodyText"/>
        <w:spacing w:before="8"/>
        <w:rPr>
          <w:sz w:val="19"/>
        </w:rPr>
      </w:pPr>
    </w:p>
    <w:p w14:paraId="5C1CE98F" w14:textId="77777777" w:rsidR="007B5FC1" w:rsidRDefault="002C4E60">
      <w:pPr>
        <w:pStyle w:val="BodyText"/>
        <w:spacing w:before="90" w:line="360" w:lineRule="auto"/>
        <w:ind w:left="460" w:right="554" w:firstLine="782"/>
        <w:jc w:val="both"/>
      </w:pPr>
      <w:r>
        <w:t>The units in a system are the modules and routines that are assembled and integrated to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function.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tested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correctness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logic</w:t>
      </w:r>
      <w:r>
        <w:rPr>
          <w:spacing w:val="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detection of errors in coding. Ea</w:t>
      </w:r>
      <w:r>
        <w:t>ch of the modules was tested and errors are rectified. They were</w:t>
      </w:r>
      <w:r>
        <w:rPr>
          <w:spacing w:val="1"/>
        </w:rPr>
        <w:t xml:space="preserve"> </w:t>
      </w:r>
      <w:r>
        <w:t>then</w:t>
      </w:r>
      <w:r>
        <w:rPr>
          <w:spacing w:val="2"/>
        </w:rPr>
        <w:t xml:space="preserve"> </w:t>
      </w:r>
      <w:r>
        <w:t>found</w:t>
      </w:r>
      <w:r>
        <w:rPr>
          <w:spacing w:val="2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properly.</w:t>
      </w:r>
    </w:p>
    <w:p w14:paraId="5C38F40E" w14:textId="77777777" w:rsidR="007B5FC1" w:rsidRDefault="002C4E60">
      <w:pPr>
        <w:pStyle w:val="Heading6"/>
        <w:spacing w:before="208"/>
        <w:jc w:val="both"/>
      </w:pPr>
      <w:bookmarkStart w:id="49" w:name="Integration_Testing"/>
      <w:bookmarkEnd w:id="49"/>
      <w:r>
        <w:t>Integration</w:t>
      </w:r>
      <w:r>
        <w:rPr>
          <w:spacing w:val="-13"/>
        </w:rPr>
        <w:t xml:space="preserve"> </w:t>
      </w:r>
      <w:r>
        <w:t>Testing</w:t>
      </w:r>
    </w:p>
    <w:p w14:paraId="0FF7A683" w14:textId="77777777" w:rsidR="007B5FC1" w:rsidRDefault="007B5FC1">
      <w:pPr>
        <w:pStyle w:val="BodyText"/>
        <w:spacing w:before="6"/>
        <w:rPr>
          <w:b/>
          <w:sz w:val="28"/>
        </w:rPr>
      </w:pPr>
    </w:p>
    <w:p w14:paraId="2ABBB8DF" w14:textId="77777777" w:rsidR="007B5FC1" w:rsidRDefault="002C4E60">
      <w:pPr>
        <w:pStyle w:val="BodyText"/>
        <w:spacing w:line="360" w:lineRule="auto"/>
        <w:ind w:left="460" w:right="556" w:firstLine="720"/>
        <w:jc w:val="both"/>
      </w:pPr>
      <w:r>
        <w:t>In integration testing, the tested modules are combined into sub-systems, which are then</w:t>
      </w:r>
      <w:r>
        <w:rPr>
          <w:spacing w:val="1"/>
        </w:rPr>
        <w:t xml:space="preserve"> </w:t>
      </w:r>
      <w:r>
        <w:t>tested. The goal of integration testing to check</w:t>
      </w:r>
      <w:r>
        <w:t xml:space="preserve"> whether the modules can be integrated properly</w:t>
      </w:r>
      <w:r>
        <w:rPr>
          <w:spacing w:val="1"/>
        </w:rPr>
        <w:t xml:space="preserve"> </w:t>
      </w:r>
      <w:r>
        <w:t>emphasizing on the interfaces between modules. The different modules were linked together and</w:t>
      </w:r>
      <w:r>
        <w:rPr>
          <w:spacing w:val="1"/>
        </w:rPr>
        <w:t xml:space="preserve"> </w:t>
      </w:r>
      <w:r>
        <w:t>integration</w:t>
      </w:r>
      <w:r>
        <w:rPr>
          <w:spacing w:val="-2"/>
        </w:rPr>
        <w:t xml:space="preserve"> </w:t>
      </w:r>
      <w:r>
        <w:t>testing</w:t>
      </w:r>
      <w:r>
        <w:rPr>
          <w:spacing w:val="2"/>
        </w:rPr>
        <w:t xml:space="preserve"> </w:t>
      </w:r>
      <w:r>
        <w:t>done</w:t>
      </w:r>
      <w:r>
        <w:rPr>
          <w:spacing w:val="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them.</w:t>
      </w:r>
    </w:p>
    <w:p w14:paraId="7EB00F36" w14:textId="77777777" w:rsidR="007B5FC1" w:rsidRDefault="002C4E60">
      <w:pPr>
        <w:pStyle w:val="Heading6"/>
        <w:spacing w:before="208"/>
        <w:jc w:val="both"/>
      </w:pPr>
      <w:bookmarkStart w:id="50" w:name="Validation_Testing"/>
      <w:bookmarkEnd w:id="50"/>
      <w:r>
        <w:t>Validation</w:t>
      </w:r>
      <w:r>
        <w:rPr>
          <w:spacing w:val="-8"/>
        </w:rPr>
        <w:t xml:space="preserve"> </w:t>
      </w:r>
      <w:r>
        <w:t>Testing</w:t>
      </w:r>
    </w:p>
    <w:p w14:paraId="43448068" w14:textId="77777777" w:rsidR="007B5FC1" w:rsidRDefault="007B5FC1">
      <w:pPr>
        <w:pStyle w:val="BodyText"/>
        <w:spacing w:before="11"/>
        <w:rPr>
          <w:b/>
          <w:sz w:val="28"/>
        </w:rPr>
      </w:pPr>
    </w:p>
    <w:p w14:paraId="35FEDDF0" w14:textId="77777777" w:rsidR="007B5FC1" w:rsidRDefault="002C4E60">
      <w:pPr>
        <w:pStyle w:val="BodyText"/>
        <w:spacing w:line="360" w:lineRule="auto"/>
        <w:ind w:left="460" w:right="536" w:firstLine="720"/>
        <w:jc w:val="both"/>
      </w:pPr>
      <w:r>
        <w:t xml:space="preserve">The objective of the validation test is to tell the user </w:t>
      </w:r>
      <w:r>
        <w:t>about the validity and reliability of</w:t>
      </w:r>
      <w:r>
        <w:rPr>
          <w:spacing w:val="1"/>
        </w:rPr>
        <w:t xml:space="preserve"> </w:t>
      </w:r>
      <w:r>
        <w:t xml:space="preserve">the system.  </w:t>
      </w:r>
      <w:r>
        <w:rPr>
          <w:spacing w:val="1"/>
        </w:rPr>
        <w:t xml:space="preserve"> </w:t>
      </w:r>
      <w:r>
        <w:t xml:space="preserve">It verifies whether the system  </w:t>
      </w:r>
      <w:r>
        <w:rPr>
          <w:spacing w:val="1"/>
        </w:rPr>
        <w:t xml:space="preserve"> </w:t>
      </w:r>
      <w:r>
        <w:t xml:space="preserve">operates as specified  </w:t>
      </w:r>
      <w:r>
        <w:rPr>
          <w:spacing w:val="1"/>
        </w:rPr>
        <w:t xml:space="preserve"> </w:t>
      </w:r>
      <w:r>
        <w:t xml:space="preserve">and   </w:t>
      </w:r>
      <w:r>
        <w:rPr>
          <w:spacing w:val="1"/>
        </w:rPr>
        <w:t xml:space="preserve"> </w:t>
      </w:r>
      <w:r>
        <w:t>the integrity of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data is maintained. User</w:t>
      </w:r>
      <w:r>
        <w:rPr>
          <w:spacing w:val="60"/>
        </w:rPr>
        <w:t xml:space="preserve"> </w:t>
      </w:r>
      <w:r>
        <w:t>motivation is very important for the successful performance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system.</w:t>
      </w:r>
    </w:p>
    <w:p w14:paraId="0D9516F5" w14:textId="77777777" w:rsidR="007B5FC1" w:rsidRDefault="002C4E60">
      <w:pPr>
        <w:pStyle w:val="BodyText"/>
        <w:spacing w:before="202" w:line="360" w:lineRule="auto"/>
        <w:ind w:left="460" w:right="552" w:firstLine="720"/>
        <w:jc w:val="both"/>
      </w:pPr>
      <w:r>
        <w:t>All the modul</w:t>
      </w:r>
      <w:r>
        <w:t>es were tested individually using both test data and live data. After each</w:t>
      </w:r>
      <w:r>
        <w:rPr>
          <w:spacing w:val="1"/>
        </w:rPr>
        <w:t xml:space="preserve"> </w:t>
      </w:r>
      <w:r>
        <w:t>module was ascertained that it was working correctly and it had been "integrated" with the</w:t>
      </w:r>
      <w:r>
        <w:rPr>
          <w:spacing w:val="1"/>
        </w:rPr>
        <w:t xml:space="preserve"> </w:t>
      </w:r>
      <w:r>
        <w:t>system.</w:t>
      </w:r>
      <w:r>
        <w:rPr>
          <w:spacing w:val="17"/>
        </w:rPr>
        <w:t xml:space="preserve"> </w:t>
      </w:r>
      <w:proofErr w:type="gramStart"/>
      <w:r>
        <w:t>Again</w:t>
      </w:r>
      <w:proofErr w:type="gramEnd"/>
      <w:r>
        <w:rPr>
          <w:spacing w:val="1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system</w:t>
      </w:r>
      <w:r>
        <w:rPr>
          <w:spacing w:val="6"/>
        </w:rPr>
        <w:t xml:space="preserve"> </w:t>
      </w:r>
      <w:r>
        <w:t>was</w:t>
      </w:r>
      <w:r>
        <w:rPr>
          <w:spacing w:val="12"/>
        </w:rPr>
        <w:t xml:space="preserve"> </w:t>
      </w:r>
      <w:r>
        <w:t>tested</w:t>
      </w:r>
      <w:r>
        <w:rPr>
          <w:spacing w:val="10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whole.</w:t>
      </w:r>
      <w:r>
        <w:rPr>
          <w:spacing w:val="16"/>
        </w:rPr>
        <w:t xml:space="preserve"> </w:t>
      </w:r>
      <w:r>
        <w:t>We</w:t>
      </w:r>
      <w:r>
        <w:rPr>
          <w:spacing w:val="13"/>
        </w:rPr>
        <w:t xml:space="preserve"> </w:t>
      </w:r>
      <w:r>
        <w:t>hold</w:t>
      </w:r>
      <w:r>
        <w:rPr>
          <w:spacing w:val="1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tested</w:t>
      </w:r>
      <w:r>
        <w:rPr>
          <w:spacing w:val="15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different</w:t>
      </w:r>
      <w:r>
        <w:rPr>
          <w:spacing w:val="16"/>
        </w:rPr>
        <w:t xml:space="preserve"> </w:t>
      </w:r>
      <w:r>
        <w:t>t</w:t>
      </w:r>
      <w:r>
        <w:t>ypes</w:t>
      </w:r>
      <w:r>
        <w:rPr>
          <w:spacing w:val="-58"/>
        </w:rPr>
        <w:t xml:space="preserve"> </w:t>
      </w:r>
      <w:r>
        <w:t>of users.</w:t>
      </w:r>
      <w:r>
        <w:rPr>
          <w:spacing w:val="1"/>
        </w:rPr>
        <w:t xml:space="preserve"> </w:t>
      </w:r>
      <w:r>
        <w:t>The System Design,</w:t>
      </w:r>
      <w:r>
        <w:rPr>
          <w:spacing w:val="1"/>
        </w:rPr>
        <w:t xml:space="preserve"> </w:t>
      </w:r>
      <w:r>
        <w:t>Data Flow Diagrams,</w:t>
      </w:r>
      <w:r>
        <w:rPr>
          <w:spacing w:val="1"/>
        </w:rPr>
        <w:t xml:space="preserve"> </w:t>
      </w:r>
      <w:r>
        <w:t>procedures etc.</w:t>
      </w:r>
      <w:r>
        <w:rPr>
          <w:spacing w:val="1"/>
        </w:rPr>
        <w:t xml:space="preserve"> </w:t>
      </w:r>
      <w:r>
        <w:t>were</w:t>
      </w:r>
      <w:r>
        <w:rPr>
          <w:spacing w:val="60"/>
        </w:rPr>
        <w:t xml:space="preserve"> </w:t>
      </w:r>
      <w:r>
        <w:t>well documented so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 system</w:t>
      </w:r>
      <w:r>
        <w:rPr>
          <w:spacing w:val="-7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easily</w:t>
      </w:r>
      <w:r>
        <w:rPr>
          <w:spacing w:val="-4"/>
        </w:rPr>
        <w:t xml:space="preserve"> </w:t>
      </w:r>
      <w:r>
        <w:t>maintained</w:t>
      </w:r>
      <w:r>
        <w:rPr>
          <w:spacing w:val="2"/>
        </w:rPr>
        <w:t xml:space="preserve"> </w:t>
      </w:r>
      <w:r>
        <w:t>and upgraded</w:t>
      </w:r>
      <w:r>
        <w:rPr>
          <w:spacing w:val="2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professional at</w:t>
      </w:r>
      <w:r>
        <w:rPr>
          <w:spacing w:val="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later</w:t>
      </w:r>
    </w:p>
    <w:p w14:paraId="2B9E7585" w14:textId="77777777" w:rsidR="007B5FC1" w:rsidRDefault="002C4E60">
      <w:pPr>
        <w:pStyle w:val="Heading6"/>
        <w:spacing w:before="207"/>
        <w:ind w:left="522"/>
        <w:jc w:val="both"/>
      </w:pPr>
      <w:bookmarkStart w:id="51" w:name="System_Testing"/>
      <w:bookmarkEnd w:id="51"/>
      <w:r>
        <w:t>System</w:t>
      </w:r>
      <w:r>
        <w:rPr>
          <w:spacing w:val="-9"/>
        </w:rPr>
        <w:t xml:space="preserve"> </w:t>
      </w:r>
      <w:r>
        <w:t>Testing</w:t>
      </w:r>
    </w:p>
    <w:p w14:paraId="790F31D9" w14:textId="77777777" w:rsidR="007B5FC1" w:rsidRDefault="007B5FC1">
      <w:pPr>
        <w:pStyle w:val="BodyText"/>
        <w:rPr>
          <w:b/>
          <w:sz w:val="29"/>
        </w:rPr>
      </w:pPr>
    </w:p>
    <w:p w14:paraId="56F85D6C" w14:textId="77777777" w:rsidR="007B5FC1" w:rsidRDefault="002C4E60">
      <w:pPr>
        <w:pStyle w:val="BodyText"/>
        <w:spacing w:line="360" w:lineRule="auto"/>
        <w:ind w:left="460" w:right="551" w:firstLine="720"/>
        <w:jc w:val="both"/>
      </w:pPr>
      <w:r>
        <w:t xml:space="preserve">The integration of each module in the system is </w:t>
      </w:r>
      <w:r>
        <w:t>checked during this level of testing. The</w:t>
      </w:r>
      <w:r>
        <w:rPr>
          <w:spacing w:val="1"/>
        </w:rPr>
        <w:t xml:space="preserve"> </w:t>
      </w:r>
      <w:r>
        <w:t>objective of system testing is to check if the software meets its requirements. System testing is</w:t>
      </w:r>
      <w:r>
        <w:rPr>
          <w:spacing w:val="1"/>
        </w:rPr>
        <w:t xml:space="preserve"> </w:t>
      </w:r>
      <w:r>
        <w:t>done to uncover errors that were not found in earlier tests. This includes forced system failures</w:t>
      </w:r>
      <w:r>
        <w:rPr>
          <w:spacing w:val="1"/>
        </w:rPr>
        <w:t xml:space="preserve"> </w:t>
      </w:r>
      <w:r>
        <w:t xml:space="preserve">and validation of </w:t>
      </w:r>
      <w:r>
        <w:t>total system as the user in the operational environment</w:t>
      </w:r>
      <w:r>
        <w:rPr>
          <w:spacing w:val="60"/>
        </w:rPr>
        <w:t xml:space="preserve"> </w:t>
      </w:r>
      <w:r>
        <w:t>implements it. Under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testing,</w:t>
      </w:r>
      <w:r>
        <w:rPr>
          <w:spacing w:val="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volumes</w:t>
      </w:r>
      <w:r>
        <w:rPr>
          <w:spacing w:val="1"/>
        </w:rPr>
        <w:t xml:space="preserve"> </w:t>
      </w:r>
      <w:r>
        <w:t>of transactions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generally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live</w:t>
      </w:r>
      <w:r>
        <w:rPr>
          <w:spacing w:val="1"/>
        </w:rPr>
        <w:t xml:space="preserve"> </w:t>
      </w:r>
      <w:r>
        <w:t>data. This</w:t>
      </w:r>
      <w:r>
        <w:rPr>
          <w:spacing w:val="1"/>
        </w:rPr>
        <w:t xml:space="preserve"> </w:t>
      </w:r>
      <w:r>
        <w:t>volume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increased</w:t>
      </w:r>
      <w:r>
        <w:rPr>
          <w:spacing w:val="5"/>
        </w:rPr>
        <w:t xml:space="preserve"> </w:t>
      </w:r>
      <w:r>
        <w:t>until the</w:t>
      </w:r>
      <w:r>
        <w:rPr>
          <w:spacing w:val="9"/>
        </w:rPr>
        <w:t xml:space="preserve"> </w:t>
      </w:r>
      <w:r>
        <w:t>maximum</w:t>
      </w:r>
      <w:r>
        <w:rPr>
          <w:spacing w:val="4"/>
        </w:rPr>
        <w:t xml:space="preserve"> </w:t>
      </w:r>
      <w:r>
        <w:t>level</w:t>
      </w:r>
      <w:r>
        <w:rPr>
          <w:spacing w:val="5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transactions</w:t>
      </w:r>
      <w:r>
        <w:rPr>
          <w:spacing w:val="3"/>
        </w:rPr>
        <w:t xml:space="preserve"> </w:t>
      </w:r>
      <w:r>
        <w:t>type</w:t>
      </w:r>
      <w:r>
        <w:rPr>
          <w:spacing w:val="1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reached.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system</w:t>
      </w:r>
      <w:r>
        <w:rPr>
          <w:spacing w:val="6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also</w:t>
      </w:r>
    </w:p>
    <w:p w14:paraId="1124E15D" w14:textId="77777777" w:rsidR="007B5FC1" w:rsidRDefault="007B5FC1">
      <w:pPr>
        <w:spacing w:line="360" w:lineRule="auto"/>
        <w:jc w:val="both"/>
        <w:sectPr w:rsidR="007B5FC1">
          <w:pgSz w:w="12240" w:h="15840"/>
          <w:pgMar w:top="1500" w:right="880" w:bottom="920" w:left="980" w:header="0" w:footer="649" w:gutter="0"/>
          <w:cols w:space="720"/>
        </w:sectPr>
      </w:pPr>
    </w:p>
    <w:p w14:paraId="4EE65A31" w14:textId="77777777" w:rsidR="007B5FC1" w:rsidRDefault="002C4E60">
      <w:pPr>
        <w:pStyle w:val="BodyText"/>
        <w:spacing w:before="77" w:line="355" w:lineRule="auto"/>
        <w:ind w:left="460" w:right="494"/>
      </w:pPr>
      <w:r>
        <w:lastRenderedPageBreak/>
        <w:t>tested</w:t>
      </w:r>
      <w:r>
        <w:rPr>
          <w:spacing w:val="3"/>
        </w:rPr>
        <w:t xml:space="preserve"> </w:t>
      </w:r>
      <w:r>
        <w:t>for recovery</w:t>
      </w:r>
      <w:r>
        <w:rPr>
          <w:spacing w:val="-6"/>
        </w:rPr>
        <w:t xml:space="preserve"> </w:t>
      </w:r>
      <w:r>
        <w:t>after</w:t>
      </w:r>
      <w:r>
        <w:rPr>
          <w:spacing w:val="9"/>
        </w:rPr>
        <w:t xml:space="preserve"> </w:t>
      </w:r>
      <w:r>
        <w:t>various</w:t>
      </w:r>
      <w:r>
        <w:rPr>
          <w:spacing w:val="6"/>
        </w:rPr>
        <w:t xml:space="preserve"> </w:t>
      </w:r>
      <w:r>
        <w:t>major</w:t>
      </w:r>
      <w:r>
        <w:rPr>
          <w:spacing w:val="9"/>
        </w:rPr>
        <w:t xml:space="preserve"> </w:t>
      </w:r>
      <w:r>
        <w:t>failures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ensure</w:t>
      </w:r>
      <w:r>
        <w:rPr>
          <w:spacing w:val="2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no</w:t>
      </w:r>
      <w:r>
        <w:rPr>
          <w:spacing w:val="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lost</w:t>
      </w:r>
      <w:r>
        <w:rPr>
          <w:spacing w:val="7"/>
        </w:rPr>
        <w:t xml:space="preserve"> </w:t>
      </w:r>
      <w:r>
        <w:t>during</w:t>
      </w:r>
      <w:r>
        <w:rPr>
          <w:spacing w:val="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breakdown.</w:t>
      </w:r>
    </w:p>
    <w:p w14:paraId="761EE67C" w14:textId="77777777" w:rsidR="007B5FC1" w:rsidRDefault="002C4E60">
      <w:pPr>
        <w:pStyle w:val="Heading6"/>
        <w:spacing w:before="211"/>
      </w:pPr>
      <w:bookmarkStart w:id="52" w:name="IMPLEMENTATION"/>
      <w:bookmarkEnd w:id="52"/>
      <w:r>
        <w:t>IMPLEMENTATION</w:t>
      </w:r>
    </w:p>
    <w:p w14:paraId="1A7D1757" w14:textId="77777777" w:rsidR="007B5FC1" w:rsidRDefault="007B5FC1">
      <w:pPr>
        <w:pStyle w:val="BodyText"/>
        <w:rPr>
          <w:b/>
          <w:sz w:val="26"/>
        </w:rPr>
      </w:pPr>
    </w:p>
    <w:p w14:paraId="4BF5147C" w14:textId="77777777" w:rsidR="007B5FC1" w:rsidRDefault="007B5FC1">
      <w:pPr>
        <w:pStyle w:val="BodyText"/>
        <w:spacing w:before="4"/>
        <w:rPr>
          <w:b/>
          <w:sz w:val="21"/>
        </w:rPr>
      </w:pPr>
    </w:p>
    <w:p w14:paraId="141FB583" w14:textId="77777777" w:rsidR="007B5FC1" w:rsidRDefault="002C4E60">
      <w:pPr>
        <w:pStyle w:val="BodyText"/>
        <w:spacing w:line="360" w:lineRule="auto"/>
        <w:ind w:left="460" w:right="559" w:firstLine="720"/>
        <w:jc w:val="both"/>
      </w:pPr>
      <w:r>
        <w:t>Implementation is the most crucial stage in achieving a successful system and giving the</w:t>
      </w:r>
      <w:r>
        <w:rPr>
          <w:spacing w:val="1"/>
        </w:rPr>
        <w:t xml:space="preserve"> </w:t>
      </w:r>
      <w:r>
        <w:t xml:space="preserve">user’s confidence </w:t>
      </w:r>
      <w:r>
        <w:t>that the new system is effective and workable. Implementation of this project</w:t>
      </w:r>
      <w:r>
        <w:rPr>
          <w:spacing w:val="1"/>
        </w:rPr>
        <w:t xml:space="preserve"> </w:t>
      </w:r>
      <w:r>
        <w:t>refers to the installation of the package in its real environment to the full satisfaction of the users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operations of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system.</w:t>
      </w:r>
    </w:p>
    <w:p w14:paraId="1F831B9D" w14:textId="77777777" w:rsidR="007B5FC1" w:rsidRDefault="002C4E60">
      <w:pPr>
        <w:pStyle w:val="BodyText"/>
        <w:spacing w:before="1" w:line="360" w:lineRule="auto"/>
        <w:ind w:left="460" w:right="558" w:firstLine="720"/>
        <w:jc w:val="both"/>
      </w:pPr>
      <w:r>
        <w:t xml:space="preserve">Testing is done individually at the time </w:t>
      </w:r>
      <w:r>
        <w:t>of development using the data and verification is</w:t>
      </w:r>
      <w:r>
        <w:rPr>
          <w:spacing w:val="1"/>
        </w:rPr>
        <w:t xml:space="preserve"> </w:t>
      </w:r>
      <w:r>
        <w:t>done the way specified in the program specification. In short, implementation constitutes all</w:t>
      </w:r>
      <w:r>
        <w:rPr>
          <w:spacing w:val="1"/>
        </w:rPr>
        <w:t xml:space="preserve"> </w:t>
      </w:r>
      <w:r>
        <w:t>activities that are required to put an already tested and completed package into operation. The</w:t>
      </w:r>
      <w:r>
        <w:rPr>
          <w:spacing w:val="1"/>
        </w:rPr>
        <w:t xml:space="preserve"> </w:t>
      </w:r>
      <w:r>
        <w:t>success of</w:t>
      </w:r>
      <w:r>
        <w:rPr>
          <w:spacing w:val="-7"/>
        </w:rPr>
        <w:t xml:space="preserve"> </w:t>
      </w:r>
      <w:r>
        <w:t>any</w:t>
      </w:r>
      <w:r>
        <w:rPr>
          <w:spacing w:val="2"/>
        </w:rPr>
        <w:t xml:space="preserve"> </w:t>
      </w:r>
      <w:r>
        <w:t>i</w:t>
      </w:r>
      <w:r>
        <w:t>nformation</w:t>
      </w:r>
      <w:r>
        <w:rPr>
          <w:spacing w:val="-2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lies</w:t>
      </w:r>
      <w:r>
        <w:rPr>
          <w:spacing w:val="5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successful</w:t>
      </w:r>
      <w:r>
        <w:rPr>
          <w:spacing w:val="-2"/>
        </w:rPr>
        <w:t xml:space="preserve"> </w:t>
      </w:r>
      <w:r>
        <w:t>implementation.</w:t>
      </w:r>
    </w:p>
    <w:p w14:paraId="03C71248" w14:textId="77777777" w:rsidR="007B5FC1" w:rsidRDefault="002C4E60">
      <w:pPr>
        <w:pStyle w:val="BodyText"/>
        <w:spacing w:line="360" w:lineRule="auto"/>
        <w:ind w:left="460" w:right="564" w:firstLine="720"/>
        <w:jc w:val="both"/>
      </w:pPr>
      <w:r>
        <w:t>System Implementation is the stage in the project where the theoretical design is turned</w:t>
      </w:r>
      <w:r>
        <w:rPr>
          <w:spacing w:val="1"/>
        </w:rPr>
        <w:t xml:space="preserve"> </w:t>
      </w:r>
      <w:r>
        <w:t>into a working system. The most critical stage is achieving a successful system and in giving</w:t>
      </w:r>
      <w:r>
        <w:rPr>
          <w:spacing w:val="1"/>
        </w:rPr>
        <w:t xml:space="preserve"> </w:t>
      </w:r>
      <w:r>
        <w:t>confidence on th</w:t>
      </w:r>
      <w:r>
        <w:t>e new system for the user that it will work efficiently and effectively. The</w:t>
      </w:r>
      <w:r>
        <w:rPr>
          <w:spacing w:val="1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was</w:t>
      </w:r>
      <w:r>
        <w:rPr>
          <w:spacing w:val="5"/>
        </w:rPr>
        <w:t xml:space="preserve"> </w:t>
      </w:r>
      <w:r>
        <w:t>long</w:t>
      </w:r>
      <w:r>
        <w:rPr>
          <w:spacing w:val="-3"/>
        </w:rPr>
        <w:t xml:space="preserve"> </w:t>
      </w:r>
      <w:r>
        <w:t>time process.</w:t>
      </w:r>
    </w:p>
    <w:p w14:paraId="07150922" w14:textId="77777777" w:rsidR="007B5FC1" w:rsidRDefault="002C4E60">
      <w:pPr>
        <w:pStyle w:val="BodyText"/>
        <w:spacing w:before="1" w:line="362" w:lineRule="auto"/>
        <w:ind w:left="460" w:right="550" w:firstLine="720"/>
        <w:jc w:val="both"/>
      </w:pPr>
      <w:r>
        <w:t>The project execution was checked with live environment and the user requirements are</w:t>
      </w:r>
      <w:r>
        <w:rPr>
          <w:spacing w:val="1"/>
        </w:rPr>
        <w:t xml:space="preserve"> </w:t>
      </w:r>
      <w:r>
        <w:t>satisfied. Proper implementation is essential to provi</w:t>
      </w:r>
      <w:r>
        <w:t>de a reliable system to meet the organization</w:t>
      </w:r>
      <w:r>
        <w:rPr>
          <w:spacing w:val="-57"/>
        </w:rPr>
        <w:t xml:space="preserve"> </w:t>
      </w:r>
      <w:r>
        <w:t>requirements.</w:t>
      </w:r>
    </w:p>
    <w:p w14:paraId="4D0C20F0" w14:textId="77777777" w:rsidR="007B5FC1" w:rsidRDefault="007B5FC1">
      <w:pPr>
        <w:spacing w:line="362" w:lineRule="auto"/>
        <w:jc w:val="both"/>
        <w:sectPr w:rsidR="007B5FC1">
          <w:pgSz w:w="12240" w:h="15840"/>
          <w:pgMar w:top="1360" w:right="880" w:bottom="920" w:left="980" w:header="0" w:footer="649" w:gutter="0"/>
          <w:cols w:space="720"/>
        </w:sectPr>
      </w:pPr>
    </w:p>
    <w:p w14:paraId="65586AE1" w14:textId="77777777" w:rsidR="007B5FC1" w:rsidRDefault="007B5FC1">
      <w:pPr>
        <w:pStyle w:val="BodyText"/>
        <w:rPr>
          <w:sz w:val="20"/>
        </w:rPr>
      </w:pPr>
    </w:p>
    <w:p w14:paraId="0C0935D3" w14:textId="77777777" w:rsidR="007B5FC1" w:rsidRDefault="007B5FC1">
      <w:pPr>
        <w:pStyle w:val="BodyText"/>
        <w:spacing w:before="1"/>
        <w:rPr>
          <w:sz w:val="20"/>
        </w:rPr>
      </w:pPr>
    </w:p>
    <w:p w14:paraId="58628B56" w14:textId="77777777" w:rsidR="007B5FC1" w:rsidRDefault="002C4E60">
      <w:pPr>
        <w:pStyle w:val="Heading6"/>
        <w:spacing w:before="90" w:line="535" w:lineRule="auto"/>
        <w:ind w:left="3697" w:right="3806" w:firstLine="768"/>
      </w:pPr>
      <w:bookmarkStart w:id="53" w:name="CHAPTER_7_SYSTEM_MAINTENANCE"/>
      <w:bookmarkEnd w:id="53"/>
      <w:r>
        <w:t>CHAPTER 7</w:t>
      </w:r>
      <w:r>
        <w:rPr>
          <w:spacing w:val="1"/>
        </w:rPr>
        <w:t xml:space="preserve"> </w:t>
      </w:r>
      <w:r>
        <w:rPr>
          <w:spacing w:val="-1"/>
        </w:rPr>
        <w:t>SYSTEM</w:t>
      </w:r>
      <w:r>
        <w:rPr>
          <w:spacing w:val="-14"/>
        </w:rPr>
        <w:t xml:space="preserve"> </w:t>
      </w:r>
      <w:r>
        <w:rPr>
          <w:spacing w:val="-1"/>
        </w:rPr>
        <w:t>MAINTENANCE</w:t>
      </w:r>
    </w:p>
    <w:p w14:paraId="5788381C" w14:textId="77777777" w:rsidR="007B5FC1" w:rsidRDefault="002C4E60">
      <w:pPr>
        <w:spacing w:line="275" w:lineRule="exact"/>
        <w:ind w:left="460"/>
        <w:rPr>
          <w:b/>
          <w:sz w:val="24"/>
        </w:rPr>
      </w:pPr>
      <w:r>
        <w:rPr>
          <w:b/>
          <w:sz w:val="24"/>
        </w:rPr>
        <w:t>Maintenance</w:t>
      </w:r>
    </w:p>
    <w:p w14:paraId="1FDD6A28" w14:textId="77777777" w:rsidR="007B5FC1" w:rsidRDefault="007B5FC1">
      <w:pPr>
        <w:pStyle w:val="BodyText"/>
        <w:spacing w:before="6"/>
        <w:rPr>
          <w:b/>
          <w:sz w:val="28"/>
        </w:rPr>
      </w:pPr>
    </w:p>
    <w:p w14:paraId="0C3E4E29" w14:textId="77777777" w:rsidR="007B5FC1" w:rsidRDefault="002C4E60">
      <w:pPr>
        <w:pStyle w:val="BodyText"/>
        <w:spacing w:before="1" w:line="360" w:lineRule="auto"/>
        <w:ind w:left="460" w:right="551" w:firstLine="720"/>
        <w:jc w:val="both"/>
      </w:pPr>
      <w:r>
        <w:t>The term “Software Maintenance” is used to describe software engineering activities.</w:t>
      </w:r>
      <w:r>
        <w:rPr>
          <w:spacing w:val="1"/>
        </w:rPr>
        <w:t xml:space="preserve"> </w:t>
      </w:r>
      <w:r>
        <w:t xml:space="preserve">Maintenance activities involve making </w:t>
      </w:r>
      <w:r>
        <w:t>enhancements to software products, adapting to new</w:t>
      </w:r>
      <w:r>
        <w:rPr>
          <w:spacing w:val="1"/>
        </w:rPr>
        <w:t xml:space="preserve"> </w:t>
      </w:r>
      <w:r>
        <w:t>environments and correcting problems. Software product enhancements may involve providing</w:t>
      </w:r>
      <w:r>
        <w:rPr>
          <w:spacing w:val="1"/>
        </w:rPr>
        <w:t xml:space="preserve"> </w:t>
      </w:r>
      <w:r>
        <w:t>new functional capabilities, improving user displays and nodes of interaction, upgrading external</w:t>
      </w:r>
      <w:r>
        <w:rPr>
          <w:spacing w:val="-57"/>
        </w:rPr>
        <w:t xml:space="preserve"> </w:t>
      </w:r>
      <w:r>
        <w:t>documents and int</w:t>
      </w:r>
      <w:r>
        <w:t>ernal documentation or upgrading the performance characteristics of a system.</w:t>
      </w:r>
      <w:r>
        <w:rPr>
          <w:spacing w:val="1"/>
        </w:rPr>
        <w:t xml:space="preserve"> </w:t>
      </w:r>
      <w:r>
        <w:t>Adaptation of software to a new environment may involve moving the software to a different</w:t>
      </w:r>
      <w:r>
        <w:rPr>
          <w:spacing w:val="1"/>
        </w:rPr>
        <w:t xml:space="preserve"> </w:t>
      </w:r>
      <w:r>
        <w:t>machine, or for instance, modifying the software to accommodate a new telecommunication</w:t>
      </w:r>
      <w:r>
        <w:rPr>
          <w:spacing w:val="1"/>
        </w:rPr>
        <w:t xml:space="preserve"> </w:t>
      </w:r>
      <w:r>
        <w:t xml:space="preserve">protocol or an additional disk </w:t>
      </w:r>
      <w:proofErr w:type="gramStart"/>
      <w:r>
        <w:t>drives</w:t>
      </w:r>
      <w:proofErr w:type="gramEnd"/>
      <w:r>
        <w:t>. Problem correction involves modification and revalidation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correct</w:t>
      </w:r>
      <w:r>
        <w:rPr>
          <w:spacing w:val="2"/>
        </w:rPr>
        <w:t xml:space="preserve"> </w:t>
      </w:r>
      <w:r>
        <w:t>errors.</w:t>
      </w:r>
    </w:p>
    <w:p w14:paraId="4D493543" w14:textId="77777777" w:rsidR="007B5FC1" w:rsidRDefault="002C4E60">
      <w:pPr>
        <w:pStyle w:val="BodyText"/>
        <w:spacing w:before="206" w:line="360" w:lineRule="auto"/>
        <w:ind w:left="460" w:right="560" w:firstLine="720"/>
        <w:jc w:val="both"/>
      </w:pPr>
      <w:r>
        <w:t>Many activities performed during software development enhance the maintainability of a</w:t>
      </w:r>
      <w:r>
        <w:rPr>
          <w:spacing w:val="1"/>
        </w:rPr>
        <w:t xml:space="preserve"> </w:t>
      </w:r>
      <w:r>
        <w:t>software product.</w:t>
      </w:r>
      <w:r>
        <w:rPr>
          <w:spacing w:val="2"/>
        </w:rPr>
        <w:t xml:space="preserve"> </w:t>
      </w:r>
      <w:r>
        <w:t>They</w:t>
      </w:r>
      <w:r>
        <w:rPr>
          <w:spacing w:val="-8"/>
        </w:rPr>
        <w:t xml:space="preserve"> </w:t>
      </w:r>
      <w:proofErr w:type="gramStart"/>
      <w:r>
        <w:t>are:-</w:t>
      </w:r>
      <w:proofErr w:type="gramEnd"/>
    </w:p>
    <w:p w14:paraId="0C8D384A" w14:textId="77777777" w:rsidR="007B5FC1" w:rsidRDefault="002C4E60">
      <w:pPr>
        <w:pStyle w:val="Heading6"/>
        <w:spacing w:before="205"/>
      </w:pPr>
      <w:bookmarkStart w:id="54" w:name="Analysis_activities:"/>
      <w:bookmarkEnd w:id="54"/>
      <w:r>
        <w:t>Analysis</w:t>
      </w:r>
      <w:r>
        <w:rPr>
          <w:spacing w:val="-9"/>
        </w:rPr>
        <w:t xml:space="preserve"> </w:t>
      </w:r>
      <w:r>
        <w:t>activities:</w:t>
      </w:r>
    </w:p>
    <w:p w14:paraId="20B52668" w14:textId="77777777" w:rsidR="007B5FC1" w:rsidRDefault="007B5FC1">
      <w:pPr>
        <w:pStyle w:val="BodyText"/>
        <w:spacing w:before="7"/>
        <w:rPr>
          <w:b/>
          <w:sz w:val="28"/>
        </w:rPr>
      </w:pPr>
    </w:p>
    <w:p w14:paraId="608F2E1C" w14:textId="77777777" w:rsidR="007B5FC1" w:rsidRDefault="002C4E60">
      <w:pPr>
        <w:pStyle w:val="BodyText"/>
        <w:spacing w:line="362" w:lineRule="auto"/>
        <w:ind w:left="460" w:right="571" w:firstLine="720"/>
        <w:jc w:val="both"/>
      </w:pPr>
      <w:r>
        <w:t>The analysis phase of software development is concerned with determining customer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constraints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establishing</w:t>
      </w:r>
      <w:r>
        <w:rPr>
          <w:spacing w:val="6"/>
        </w:rPr>
        <w:t xml:space="preserve"> </w:t>
      </w:r>
      <w:r>
        <w:t>feasibility</w:t>
      </w:r>
      <w:r>
        <w:rPr>
          <w:spacing w:val="-9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product.</w:t>
      </w:r>
    </w:p>
    <w:p w14:paraId="6FE8C934" w14:textId="77777777" w:rsidR="007B5FC1" w:rsidRDefault="007B5FC1">
      <w:pPr>
        <w:pStyle w:val="BodyText"/>
        <w:rPr>
          <w:sz w:val="26"/>
        </w:rPr>
      </w:pPr>
    </w:p>
    <w:p w14:paraId="507BB259" w14:textId="77777777" w:rsidR="007B5FC1" w:rsidRDefault="007B5FC1">
      <w:pPr>
        <w:pStyle w:val="BodyText"/>
        <w:rPr>
          <w:sz w:val="26"/>
        </w:rPr>
      </w:pPr>
    </w:p>
    <w:p w14:paraId="3475CDE2" w14:textId="77777777" w:rsidR="007B5FC1" w:rsidRDefault="002C4E60">
      <w:pPr>
        <w:pStyle w:val="ListParagraph"/>
        <w:numPr>
          <w:ilvl w:val="1"/>
          <w:numId w:val="5"/>
        </w:numPr>
        <w:tabs>
          <w:tab w:val="left" w:pos="1901"/>
        </w:tabs>
        <w:spacing w:before="211"/>
        <w:rPr>
          <w:sz w:val="24"/>
        </w:rPr>
      </w:pPr>
      <w:r>
        <w:rPr>
          <w:sz w:val="24"/>
        </w:rPr>
        <w:t>Develop</w:t>
      </w:r>
      <w:r>
        <w:rPr>
          <w:spacing w:val="-2"/>
          <w:sz w:val="24"/>
        </w:rPr>
        <w:t xml:space="preserve"> </w:t>
      </w:r>
      <w:r>
        <w:rPr>
          <w:sz w:val="24"/>
        </w:rPr>
        <w:t>standards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guidelines</w:t>
      </w:r>
    </w:p>
    <w:p w14:paraId="266830DE" w14:textId="77777777" w:rsidR="007B5FC1" w:rsidRDefault="002C4E60">
      <w:pPr>
        <w:pStyle w:val="ListParagraph"/>
        <w:numPr>
          <w:ilvl w:val="1"/>
          <w:numId w:val="5"/>
        </w:numPr>
        <w:tabs>
          <w:tab w:val="left" w:pos="1901"/>
        </w:tabs>
        <w:spacing w:before="141"/>
        <w:rPr>
          <w:sz w:val="24"/>
        </w:rPr>
      </w:pPr>
      <w:r>
        <w:rPr>
          <w:sz w:val="24"/>
        </w:rPr>
        <w:t>Set</w:t>
      </w:r>
      <w:r>
        <w:rPr>
          <w:spacing w:val="-3"/>
          <w:sz w:val="24"/>
        </w:rPr>
        <w:t xml:space="preserve"> </w:t>
      </w:r>
      <w:r>
        <w:rPr>
          <w:sz w:val="24"/>
        </w:rPr>
        <w:t>milestones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supporting</w:t>
      </w:r>
      <w:r>
        <w:rPr>
          <w:spacing w:val="-2"/>
          <w:sz w:val="24"/>
        </w:rPr>
        <w:t xml:space="preserve"> </w:t>
      </w:r>
      <w:r>
        <w:rPr>
          <w:sz w:val="24"/>
        </w:rPr>
        <w:t>documents</w:t>
      </w:r>
    </w:p>
    <w:p w14:paraId="06277F5B" w14:textId="77777777" w:rsidR="007B5FC1" w:rsidRDefault="002C4E60">
      <w:pPr>
        <w:pStyle w:val="ListParagraph"/>
        <w:numPr>
          <w:ilvl w:val="1"/>
          <w:numId w:val="5"/>
        </w:numPr>
        <w:tabs>
          <w:tab w:val="left" w:pos="1901"/>
        </w:tabs>
        <w:spacing w:before="137"/>
        <w:rPr>
          <w:sz w:val="24"/>
        </w:rPr>
      </w:pPr>
      <w:r>
        <w:rPr>
          <w:sz w:val="24"/>
        </w:rPr>
        <w:t>Specify</w:t>
      </w:r>
      <w:r>
        <w:rPr>
          <w:spacing w:val="-7"/>
          <w:sz w:val="24"/>
        </w:rPr>
        <w:t xml:space="preserve"> </w:t>
      </w:r>
      <w:r>
        <w:rPr>
          <w:sz w:val="24"/>
        </w:rPr>
        <w:t>quality</w:t>
      </w:r>
      <w:r>
        <w:rPr>
          <w:spacing w:val="-13"/>
          <w:sz w:val="24"/>
        </w:rPr>
        <w:t xml:space="preserve"> </w:t>
      </w:r>
      <w:r>
        <w:rPr>
          <w:sz w:val="24"/>
        </w:rPr>
        <w:t>assurance</w:t>
      </w:r>
      <w:r>
        <w:rPr>
          <w:spacing w:val="2"/>
          <w:sz w:val="24"/>
        </w:rPr>
        <w:t xml:space="preserve"> </w:t>
      </w:r>
      <w:r>
        <w:rPr>
          <w:sz w:val="24"/>
        </w:rPr>
        <w:t>procedures</w:t>
      </w:r>
    </w:p>
    <w:p w14:paraId="344D7D35" w14:textId="77777777" w:rsidR="007B5FC1" w:rsidRDefault="002C4E60">
      <w:pPr>
        <w:pStyle w:val="ListParagraph"/>
        <w:numPr>
          <w:ilvl w:val="1"/>
          <w:numId w:val="5"/>
        </w:numPr>
        <w:tabs>
          <w:tab w:val="left" w:pos="1901"/>
        </w:tabs>
        <w:spacing w:before="137"/>
        <w:rPr>
          <w:sz w:val="24"/>
        </w:rPr>
      </w:pPr>
      <w:r>
        <w:rPr>
          <w:sz w:val="24"/>
        </w:rPr>
        <w:t>Identify</w:t>
      </w:r>
      <w:r>
        <w:rPr>
          <w:spacing w:val="-9"/>
          <w:sz w:val="24"/>
        </w:rPr>
        <w:t xml:space="preserve"> </w:t>
      </w:r>
      <w:r>
        <w:rPr>
          <w:sz w:val="24"/>
        </w:rPr>
        <w:t>likely</w:t>
      </w:r>
      <w:r>
        <w:rPr>
          <w:spacing w:val="-13"/>
          <w:sz w:val="24"/>
        </w:rPr>
        <w:t xml:space="preserve"> </w:t>
      </w:r>
      <w:r>
        <w:rPr>
          <w:sz w:val="24"/>
        </w:rPr>
        <w:t>product enhancements</w:t>
      </w:r>
    </w:p>
    <w:p w14:paraId="1BC9281B" w14:textId="77777777" w:rsidR="007B5FC1" w:rsidRDefault="002C4E60">
      <w:pPr>
        <w:pStyle w:val="ListParagraph"/>
        <w:numPr>
          <w:ilvl w:val="1"/>
          <w:numId w:val="5"/>
        </w:numPr>
        <w:tabs>
          <w:tab w:val="left" w:pos="1901"/>
        </w:tabs>
        <w:spacing w:before="137"/>
        <w:rPr>
          <w:sz w:val="24"/>
        </w:rPr>
      </w:pPr>
      <w:r>
        <w:rPr>
          <w:sz w:val="24"/>
        </w:rPr>
        <w:t>Determine</w:t>
      </w:r>
      <w:r>
        <w:rPr>
          <w:spacing w:val="-10"/>
          <w:sz w:val="24"/>
        </w:rPr>
        <w:t xml:space="preserve"> </w:t>
      </w:r>
      <w:r>
        <w:rPr>
          <w:sz w:val="24"/>
        </w:rPr>
        <w:t>resources</w:t>
      </w:r>
      <w:r>
        <w:rPr>
          <w:spacing w:val="-6"/>
          <w:sz w:val="24"/>
        </w:rPr>
        <w:t xml:space="preserve"> </w:t>
      </w:r>
      <w:r>
        <w:rPr>
          <w:sz w:val="24"/>
        </w:rPr>
        <w:t>required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maintenance</w:t>
      </w:r>
    </w:p>
    <w:p w14:paraId="0F146316" w14:textId="77777777" w:rsidR="007B5FC1" w:rsidRDefault="002C4E60">
      <w:pPr>
        <w:pStyle w:val="ListParagraph"/>
        <w:numPr>
          <w:ilvl w:val="1"/>
          <w:numId w:val="5"/>
        </w:numPr>
        <w:tabs>
          <w:tab w:val="left" w:pos="1901"/>
        </w:tabs>
        <w:spacing w:before="142"/>
        <w:rPr>
          <w:sz w:val="24"/>
        </w:rPr>
      </w:pPr>
      <w:r>
        <w:rPr>
          <w:sz w:val="24"/>
        </w:rPr>
        <w:t>Estimate</w:t>
      </w:r>
      <w:r>
        <w:rPr>
          <w:spacing w:val="-6"/>
          <w:sz w:val="24"/>
        </w:rPr>
        <w:t xml:space="preserve"> </w:t>
      </w:r>
      <w:r>
        <w:rPr>
          <w:sz w:val="24"/>
        </w:rPr>
        <w:t>maintenance</w:t>
      </w:r>
      <w:r>
        <w:rPr>
          <w:spacing w:val="-1"/>
          <w:sz w:val="24"/>
        </w:rPr>
        <w:t xml:space="preserve"> </w:t>
      </w:r>
      <w:r>
        <w:rPr>
          <w:sz w:val="24"/>
        </w:rPr>
        <w:t>costs</w:t>
      </w:r>
    </w:p>
    <w:p w14:paraId="1C29FD37" w14:textId="77777777" w:rsidR="007B5FC1" w:rsidRDefault="007B5FC1">
      <w:pPr>
        <w:rPr>
          <w:sz w:val="24"/>
        </w:rPr>
        <w:sectPr w:rsidR="007B5FC1">
          <w:pgSz w:w="12240" w:h="15840"/>
          <w:pgMar w:top="1500" w:right="880" w:bottom="920" w:left="980" w:header="0" w:footer="649" w:gutter="0"/>
          <w:cols w:space="720"/>
        </w:sectPr>
      </w:pPr>
    </w:p>
    <w:p w14:paraId="11E3DFA1" w14:textId="77777777" w:rsidR="007B5FC1" w:rsidRDefault="002C4E60">
      <w:pPr>
        <w:pStyle w:val="Heading6"/>
        <w:spacing w:before="77"/>
      </w:pPr>
      <w:bookmarkStart w:id="55" w:name="Architectural_Design_Activities:"/>
      <w:bookmarkEnd w:id="55"/>
      <w:r>
        <w:lastRenderedPageBreak/>
        <w:t>Architectural</w:t>
      </w:r>
      <w:r>
        <w:rPr>
          <w:spacing w:val="-12"/>
        </w:rPr>
        <w:t xml:space="preserve"> </w:t>
      </w:r>
      <w:r>
        <w:t>Design</w:t>
      </w:r>
      <w:r>
        <w:rPr>
          <w:spacing w:val="-8"/>
        </w:rPr>
        <w:t xml:space="preserve"> </w:t>
      </w:r>
      <w:r>
        <w:t>Activities:</w:t>
      </w:r>
    </w:p>
    <w:p w14:paraId="6E06E340" w14:textId="77777777" w:rsidR="007B5FC1" w:rsidRDefault="007B5FC1">
      <w:pPr>
        <w:pStyle w:val="BodyText"/>
        <w:spacing w:before="6"/>
        <w:rPr>
          <w:b/>
          <w:sz w:val="28"/>
        </w:rPr>
      </w:pPr>
    </w:p>
    <w:p w14:paraId="1948FE32" w14:textId="77777777" w:rsidR="007B5FC1" w:rsidRDefault="002C4E60">
      <w:pPr>
        <w:pStyle w:val="ListParagraph"/>
        <w:numPr>
          <w:ilvl w:val="1"/>
          <w:numId w:val="5"/>
        </w:numPr>
        <w:tabs>
          <w:tab w:val="left" w:pos="1901"/>
        </w:tabs>
        <w:spacing w:before="1"/>
        <w:rPr>
          <w:sz w:val="24"/>
        </w:rPr>
      </w:pPr>
      <w:r>
        <w:rPr>
          <w:sz w:val="24"/>
        </w:rPr>
        <w:t>Emphasize</w:t>
      </w:r>
      <w:r>
        <w:rPr>
          <w:spacing w:val="-5"/>
          <w:sz w:val="24"/>
        </w:rPr>
        <w:t xml:space="preserve"> </w:t>
      </w:r>
      <w:r>
        <w:rPr>
          <w:sz w:val="24"/>
        </w:rPr>
        <w:t>clarity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modularity</w:t>
      </w:r>
      <w:r>
        <w:rPr>
          <w:spacing w:val="-8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pacing w:val="-5"/>
          <w:sz w:val="24"/>
        </w:rPr>
        <w:t xml:space="preserve"> </w:t>
      </w:r>
      <w:r>
        <w:rPr>
          <w:sz w:val="24"/>
        </w:rPr>
        <w:t>criteria</w:t>
      </w:r>
    </w:p>
    <w:p w14:paraId="204C8607" w14:textId="77777777" w:rsidR="007B5FC1" w:rsidRDefault="002C4E60">
      <w:pPr>
        <w:pStyle w:val="ListParagraph"/>
        <w:numPr>
          <w:ilvl w:val="1"/>
          <w:numId w:val="5"/>
        </w:numPr>
        <w:tabs>
          <w:tab w:val="left" w:pos="1901"/>
        </w:tabs>
        <w:spacing w:before="147"/>
        <w:rPr>
          <w:sz w:val="24"/>
        </w:rPr>
      </w:pPr>
      <w:r>
        <w:rPr>
          <w:sz w:val="24"/>
        </w:rPr>
        <w:t>Design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ease</w:t>
      </w:r>
      <w:r>
        <w:rPr>
          <w:spacing w:val="-3"/>
          <w:sz w:val="24"/>
        </w:rPr>
        <w:t xml:space="preserve"> </w:t>
      </w:r>
      <w:r>
        <w:rPr>
          <w:sz w:val="24"/>
        </w:rPr>
        <w:t>likely</w:t>
      </w:r>
      <w:r>
        <w:rPr>
          <w:spacing w:val="-5"/>
          <w:sz w:val="24"/>
        </w:rPr>
        <w:t xml:space="preserve"> </w:t>
      </w:r>
      <w:r>
        <w:rPr>
          <w:sz w:val="24"/>
        </w:rPr>
        <w:t>enhancement</w:t>
      </w:r>
    </w:p>
    <w:p w14:paraId="32BE876C" w14:textId="77777777" w:rsidR="007B5FC1" w:rsidRDefault="002C4E60">
      <w:pPr>
        <w:pStyle w:val="ListParagraph"/>
        <w:numPr>
          <w:ilvl w:val="1"/>
          <w:numId w:val="5"/>
        </w:numPr>
        <w:tabs>
          <w:tab w:val="left" w:pos="1901"/>
        </w:tabs>
        <w:spacing w:before="137" w:line="355" w:lineRule="auto"/>
        <w:ind w:right="1111"/>
        <w:rPr>
          <w:sz w:val="24"/>
        </w:rPr>
      </w:pP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standardized</w:t>
      </w:r>
      <w:r>
        <w:rPr>
          <w:spacing w:val="6"/>
          <w:sz w:val="24"/>
        </w:rPr>
        <w:t xml:space="preserve"> </w:t>
      </w:r>
      <w:r>
        <w:rPr>
          <w:sz w:val="24"/>
        </w:rPr>
        <w:t>notations to</w:t>
      </w:r>
      <w:r>
        <w:rPr>
          <w:spacing w:val="1"/>
          <w:sz w:val="24"/>
        </w:rPr>
        <w:t xml:space="preserve"> </w:t>
      </w:r>
      <w:r>
        <w:rPr>
          <w:sz w:val="24"/>
        </w:rPr>
        <w:t>document,</w:t>
      </w:r>
      <w:r>
        <w:rPr>
          <w:spacing w:val="3"/>
          <w:sz w:val="24"/>
        </w:rPr>
        <w:t xml:space="preserve"> </w:t>
      </w:r>
      <w:r>
        <w:rPr>
          <w:sz w:val="24"/>
        </w:rPr>
        <w:t>data flows,</w:t>
      </w:r>
      <w:r>
        <w:rPr>
          <w:spacing w:val="2"/>
          <w:sz w:val="24"/>
        </w:rPr>
        <w:t xml:space="preserve"> </w:t>
      </w:r>
      <w:r>
        <w:rPr>
          <w:sz w:val="24"/>
        </w:rPr>
        <w:t>functions,</w:t>
      </w:r>
      <w:r>
        <w:rPr>
          <w:spacing w:val="4"/>
          <w:sz w:val="24"/>
        </w:rPr>
        <w:t xml:space="preserve"> </w:t>
      </w:r>
      <w:r>
        <w:rPr>
          <w:sz w:val="24"/>
        </w:rPr>
        <w:t>structure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interconnections</w:t>
      </w:r>
    </w:p>
    <w:p w14:paraId="525DFBA5" w14:textId="77777777" w:rsidR="007B5FC1" w:rsidRDefault="002C4E60">
      <w:pPr>
        <w:pStyle w:val="ListParagraph"/>
        <w:numPr>
          <w:ilvl w:val="1"/>
          <w:numId w:val="5"/>
        </w:numPr>
        <w:tabs>
          <w:tab w:val="left" w:pos="1901"/>
        </w:tabs>
        <w:spacing w:before="3" w:line="362" w:lineRule="auto"/>
        <w:ind w:right="1101"/>
        <w:rPr>
          <w:sz w:val="24"/>
        </w:rPr>
      </w:pPr>
      <w:r>
        <w:rPr>
          <w:sz w:val="24"/>
        </w:rPr>
        <w:t>Observe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principles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hiding,</w:t>
      </w:r>
      <w:r>
        <w:rPr>
          <w:spacing w:val="13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abstraction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top-down</w:t>
      </w:r>
      <w:r>
        <w:rPr>
          <w:spacing w:val="-57"/>
          <w:sz w:val="24"/>
        </w:rPr>
        <w:t xml:space="preserve"> </w:t>
      </w:r>
      <w:r>
        <w:rPr>
          <w:sz w:val="24"/>
        </w:rPr>
        <w:t>hierarchical</w:t>
      </w:r>
      <w:r>
        <w:rPr>
          <w:spacing w:val="-7"/>
          <w:sz w:val="24"/>
        </w:rPr>
        <w:t xml:space="preserve"> </w:t>
      </w:r>
      <w:r>
        <w:rPr>
          <w:sz w:val="24"/>
        </w:rPr>
        <w:t>decomposition</w:t>
      </w:r>
    </w:p>
    <w:p w14:paraId="7A8BD8BB" w14:textId="77777777" w:rsidR="007B5FC1" w:rsidRDefault="002C4E60">
      <w:pPr>
        <w:pStyle w:val="Heading6"/>
        <w:spacing w:before="7"/>
      </w:pPr>
      <w:bookmarkStart w:id="56" w:name="Detailed_Design_Activities"/>
      <w:bookmarkEnd w:id="56"/>
      <w:r>
        <w:t>Detailed</w:t>
      </w:r>
      <w:r>
        <w:rPr>
          <w:spacing w:val="-7"/>
        </w:rPr>
        <w:t xml:space="preserve"> </w:t>
      </w:r>
      <w:r>
        <w:t>Design</w:t>
      </w:r>
      <w:r>
        <w:rPr>
          <w:spacing w:val="-7"/>
        </w:rPr>
        <w:t xml:space="preserve"> </w:t>
      </w:r>
      <w:r>
        <w:t>Activities</w:t>
      </w:r>
    </w:p>
    <w:p w14:paraId="62067E6F" w14:textId="77777777" w:rsidR="007B5FC1" w:rsidRDefault="007B5FC1">
      <w:pPr>
        <w:pStyle w:val="BodyText"/>
        <w:spacing w:before="7"/>
        <w:rPr>
          <w:b/>
          <w:sz w:val="28"/>
        </w:rPr>
      </w:pPr>
    </w:p>
    <w:p w14:paraId="2E2D55F2" w14:textId="77777777" w:rsidR="007B5FC1" w:rsidRDefault="002C4E60">
      <w:pPr>
        <w:pStyle w:val="ListParagraph"/>
        <w:numPr>
          <w:ilvl w:val="1"/>
          <w:numId w:val="5"/>
        </w:numPr>
        <w:tabs>
          <w:tab w:val="left" w:pos="1901"/>
        </w:tabs>
        <w:spacing w:line="360" w:lineRule="auto"/>
        <w:ind w:right="568"/>
        <w:rPr>
          <w:sz w:val="24"/>
        </w:rPr>
      </w:pPr>
      <w:r>
        <w:rPr>
          <w:sz w:val="24"/>
        </w:rPr>
        <w:t>Use</w:t>
      </w:r>
      <w:r>
        <w:rPr>
          <w:spacing w:val="30"/>
          <w:sz w:val="24"/>
        </w:rPr>
        <w:t xml:space="preserve"> </w:t>
      </w:r>
      <w:r>
        <w:rPr>
          <w:sz w:val="24"/>
        </w:rPr>
        <w:t>standardized</w:t>
      </w:r>
      <w:r>
        <w:rPr>
          <w:spacing w:val="33"/>
          <w:sz w:val="24"/>
        </w:rPr>
        <w:t xml:space="preserve"> </w:t>
      </w:r>
      <w:r>
        <w:rPr>
          <w:sz w:val="24"/>
        </w:rPr>
        <w:t>notations</w:t>
      </w:r>
      <w:r>
        <w:rPr>
          <w:spacing w:val="26"/>
          <w:sz w:val="24"/>
        </w:rPr>
        <w:t xml:space="preserve"> </w:t>
      </w:r>
      <w:r>
        <w:rPr>
          <w:sz w:val="24"/>
        </w:rPr>
        <w:t>to</w:t>
      </w:r>
      <w:r>
        <w:rPr>
          <w:spacing w:val="32"/>
          <w:sz w:val="24"/>
        </w:rPr>
        <w:t xml:space="preserve"> </w:t>
      </w:r>
      <w:r>
        <w:rPr>
          <w:sz w:val="24"/>
        </w:rPr>
        <w:t>specify</w:t>
      </w:r>
      <w:r>
        <w:rPr>
          <w:spacing w:val="27"/>
          <w:sz w:val="24"/>
        </w:rPr>
        <w:t xml:space="preserve"> </w:t>
      </w:r>
      <w:r>
        <w:rPr>
          <w:sz w:val="24"/>
        </w:rPr>
        <w:t>algorithms,</w:t>
      </w:r>
      <w:r>
        <w:rPr>
          <w:spacing w:val="35"/>
          <w:sz w:val="24"/>
        </w:rPr>
        <w:t xml:space="preserve"> </w:t>
      </w:r>
      <w:r>
        <w:rPr>
          <w:sz w:val="24"/>
        </w:rPr>
        <w:t>data</w:t>
      </w:r>
      <w:r>
        <w:rPr>
          <w:spacing w:val="31"/>
          <w:sz w:val="24"/>
        </w:rPr>
        <w:t xml:space="preserve"> </w:t>
      </w:r>
      <w:r>
        <w:rPr>
          <w:sz w:val="24"/>
        </w:rPr>
        <w:t>structures</w:t>
      </w:r>
      <w:r>
        <w:rPr>
          <w:spacing w:val="30"/>
          <w:sz w:val="24"/>
        </w:rPr>
        <w:t xml:space="preserve"> </w:t>
      </w:r>
      <w:r>
        <w:rPr>
          <w:sz w:val="24"/>
        </w:rPr>
        <w:t>and</w:t>
      </w:r>
      <w:r>
        <w:rPr>
          <w:spacing w:val="32"/>
          <w:sz w:val="24"/>
        </w:rPr>
        <w:t xml:space="preserve"> </w:t>
      </w:r>
      <w:r>
        <w:rPr>
          <w:sz w:val="24"/>
        </w:rPr>
        <w:t>procedure</w:t>
      </w:r>
      <w:r>
        <w:rPr>
          <w:spacing w:val="-57"/>
          <w:sz w:val="24"/>
        </w:rPr>
        <w:t xml:space="preserve"> </w:t>
      </w:r>
      <w:r>
        <w:rPr>
          <w:sz w:val="24"/>
        </w:rPr>
        <w:t>interface specifications</w:t>
      </w:r>
    </w:p>
    <w:p w14:paraId="1C46F4CA" w14:textId="77777777" w:rsidR="007B5FC1" w:rsidRDefault="002C4E60">
      <w:pPr>
        <w:pStyle w:val="ListParagraph"/>
        <w:numPr>
          <w:ilvl w:val="1"/>
          <w:numId w:val="5"/>
        </w:numPr>
        <w:tabs>
          <w:tab w:val="left" w:pos="1901"/>
        </w:tabs>
        <w:spacing w:before="3"/>
        <w:rPr>
          <w:sz w:val="24"/>
        </w:rPr>
      </w:pPr>
      <w:r>
        <w:rPr>
          <w:sz w:val="24"/>
        </w:rPr>
        <w:t>Specify</w:t>
      </w:r>
      <w:r>
        <w:rPr>
          <w:spacing w:val="-10"/>
          <w:sz w:val="24"/>
        </w:rPr>
        <w:t xml:space="preserve"> </w:t>
      </w:r>
      <w:r>
        <w:rPr>
          <w:sz w:val="24"/>
        </w:rPr>
        <w:t>side</w:t>
      </w:r>
      <w:r>
        <w:rPr>
          <w:spacing w:val="-3"/>
          <w:sz w:val="24"/>
        </w:rPr>
        <w:t xml:space="preserve"> </w:t>
      </w:r>
      <w:r>
        <w:rPr>
          <w:sz w:val="24"/>
        </w:rPr>
        <w:t>effects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exception</w:t>
      </w:r>
      <w:r>
        <w:rPr>
          <w:spacing w:val="-5"/>
          <w:sz w:val="24"/>
        </w:rPr>
        <w:t xml:space="preserve"> </w:t>
      </w:r>
      <w:r>
        <w:rPr>
          <w:sz w:val="24"/>
        </w:rPr>
        <w:t>handling</w:t>
      </w:r>
      <w:r>
        <w:rPr>
          <w:spacing w:val="3"/>
          <w:sz w:val="24"/>
        </w:rPr>
        <w:t xml:space="preserve"> </w:t>
      </w:r>
      <w:r>
        <w:rPr>
          <w:sz w:val="24"/>
        </w:rPr>
        <w:t>for each</w:t>
      </w:r>
      <w:r>
        <w:rPr>
          <w:spacing w:val="-7"/>
          <w:sz w:val="24"/>
        </w:rPr>
        <w:t xml:space="preserve"> </w:t>
      </w:r>
      <w:r>
        <w:rPr>
          <w:sz w:val="24"/>
        </w:rPr>
        <w:t>routine</w:t>
      </w:r>
    </w:p>
    <w:p w14:paraId="6929B4FC" w14:textId="77777777" w:rsidR="007B5FC1" w:rsidRDefault="002C4E60">
      <w:pPr>
        <w:pStyle w:val="Heading6"/>
        <w:spacing w:before="142"/>
      </w:pPr>
      <w:bookmarkStart w:id="57" w:name="Implementation_activities"/>
      <w:bookmarkEnd w:id="57"/>
      <w:r>
        <w:t>Implementation</w:t>
      </w:r>
      <w:r>
        <w:rPr>
          <w:spacing w:val="-12"/>
        </w:rPr>
        <w:t xml:space="preserve"> </w:t>
      </w:r>
      <w:r>
        <w:t>activities</w:t>
      </w:r>
    </w:p>
    <w:p w14:paraId="00110BF4" w14:textId="77777777" w:rsidR="007B5FC1" w:rsidRDefault="007B5FC1">
      <w:pPr>
        <w:pStyle w:val="BodyText"/>
        <w:spacing w:before="7"/>
        <w:rPr>
          <w:b/>
          <w:sz w:val="28"/>
        </w:rPr>
      </w:pPr>
    </w:p>
    <w:p w14:paraId="29045267" w14:textId="77777777" w:rsidR="007B5FC1" w:rsidRDefault="002C4E60">
      <w:pPr>
        <w:pStyle w:val="ListParagraph"/>
        <w:numPr>
          <w:ilvl w:val="1"/>
          <w:numId w:val="5"/>
        </w:numPr>
        <w:tabs>
          <w:tab w:val="left" w:pos="1901"/>
        </w:tabs>
        <w:rPr>
          <w:sz w:val="24"/>
        </w:rPr>
      </w:pPr>
      <w:r>
        <w:rPr>
          <w:sz w:val="24"/>
        </w:rPr>
        <w:t>Use</w:t>
      </w:r>
      <w:r>
        <w:rPr>
          <w:spacing w:val="-8"/>
          <w:sz w:val="24"/>
        </w:rPr>
        <w:t xml:space="preserve"> </w:t>
      </w:r>
      <w:r>
        <w:rPr>
          <w:sz w:val="24"/>
        </w:rPr>
        <w:t>single</w:t>
      </w:r>
      <w:r>
        <w:rPr>
          <w:spacing w:val="-3"/>
          <w:sz w:val="24"/>
        </w:rPr>
        <w:t xml:space="preserve"> </w:t>
      </w:r>
      <w:r>
        <w:rPr>
          <w:sz w:val="24"/>
        </w:rPr>
        <w:t>entry, single</w:t>
      </w:r>
      <w:r>
        <w:rPr>
          <w:spacing w:val="-7"/>
          <w:sz w:val="24"/>
        </w:rPr>
        <w:t xml:space="preserve"> </w:t>
      </w:r>
      <w:r>
        <w:rPr>
          <w:sz w:val="24"/>
        </w:rPr>
        <w:t>exit</w:t>
      </w:r>
      <w:r>
        <w:rPr>
          <w:spacing w:val="-2"/>
          <w:sz w:val="24"/>
        </w:rPr>
        <w:t xml:space="preserve"> </w:t>
      </w:r>
      <w:r>
        <w:rPr>
          <w:sz w:val="24"/>
        </w:rPr>
        <w:t>constructs</w:t>
      </w:r>
    </w:p>
    <w:p w14:paraId="25DA0D31" w14:textId="77777777" w:rsidR="007B5FC1" w:rsidRDefault="002C4E60">
      <w:pPr>
        <w:pStyle w:val="ListParagraph"/>
        <w:numPr>
          <w:ilvl w:val="1"/>
          <w:numId w:val="5"/>
        </w:numPr>
        <w:tabs>
          <w:tab w:val="left" w:pos="1901"/>
        </w:tabs>
        <w:spacing w:before="147"/>
        <w:rPr>
          <w:sz w:val="24"/>
        </w:rPr>
      </w:pP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standard</w:t>
      </w:r>
      <w:r>
        <w:rPr>
          <w:spacing w:val="4"/>
          <w:sz w:val="24"/>
        </w:rPr>
        <w:t xml:space="preserve"> </w:t>
      </w:r>
      <w:r>
        <w:rPr>
          <w:sz w:val="24"/>
        </w:rPr>
        <w:t>indentation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constructs</w:t>
      </w:r>
    </w:p>
    <w:p w14:paraId="3938D4C3" w14:textId="77777777" w:rsidR="007B5FC1" w:rsidRDefault="002C4E60">
      <w:pPr>
        <w:pStyle w:val="ListParagraph"/>
        <w:numPr>
          <w:ilvl w:val="1"/>
          <w:numId w:val="5"/>
        </w:numPr>
        <w:tabs>
          <w:tab w:val="left" w:pos="1901"/>
        </w:tabs>
        <w:spacing w:before="132"/>
        <w:rPr>
          <w:sz w:val="24"/>
        </w:rPr>
      </w:pPr>
      <w:r>
        <w:rPr>
          <w:sz w:val="24"/>
        </w:rPr>
        <w:t>Use</w:t>
      </w:r>
      <w:r>
        <w:rPr>
          <w:spacing w:val="-8"/>
          <w:sz w:val="24"/>
        </w:rPr>
        <w:t xml:space="preserve"> </w:t>
      </w:r>
      <w:r>
        <w:rPr>
          <w:sz w:val="24"/>
        </w:rPr>
        <w:t>simple,</w:t>
      </w:r>
      <w:r>
        <w:rPr>
          <w:spacing w:val="-1"/>
          <w:sz w:val="24"/>
        </w:rPr>
        <w:t xml:space="preserve"> </w:t>
      </w:r>
      <w:r>
        <w:rPr>
          <w:sz w:val="24"/>
        </w:rPr>
        <w:t>clear coding</w:t>
      </w:r>
      <w:r>
        <w:rPr>
          <w:spacing w:val="-3"/>
          <w:sz w:val="24"/>
        </w:rPr>
        <w:t xml:space="preserve"> </w:t>
      </w:r>
      <w:r>
        <w:rPr>
          <w:sz w:val="24"/>
        </w:rPr>
        <w:t>style</w:t>
      </w:r>
    </w:p>
    <w:p w14:paraId="54470D03" w14:textId="77777777" w:rsidR="007B5FC1" w:rsidRDefault="002C4E60">
      <w:pPr>
        <w:pStyle w:val="ListParagraph"/>
        <w:numPr>
          <w:ilvl w:val="1"/>
          <w:numId w:val="5"/>
        </w:numPr>
        <w:tabs>
          <w:tab w:val="left" w:pos="1901"/>
        </w:tabs>
        <w:spacing w:before="141"/>
        <w:rPr>
          <w:sz w:val="24"/>
        </w:rPr>
      </w:pP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>symbolic</w:t>
      </w:r>
      <w:r>
        <w:rPr>
          <w:spacing w:val="-2"/>
          <w:sz w:val="24"/>
        </w:rPr>
        <w:t xml:space="preserve"> </w:t>
      </w:r>
      <w:r>
        <w:rPr>
          <w:sz w:val="24"/>
        </w:rPr>
        <w:t>constants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parameterize</w:t>
      </w:r>
      <w:r>
        <w:rPr>
          <w:spacing w:val="-6"/>
          <w:sz w:val="24"/>
        </w:rPr>
        <w:t xml:space="preserve"> </w:t>
      </w:r>
      <w:r>
        <w:rPr>
          <w:sz w:val="24"/>
        </w:rPr>
        <w:t>routines</w:t>
      </w:r>
    </w:p>
    <w:p w14:paraId="44CB1391" w14:textId="77777777" w:rsidR="007B5FC1" w:rsidRDefault="002C4E60">
      <w:pPr>
        <w:pStyle w:val="ListParagraph"/>
        <w:numPr>
          <w:ilvl w:val="1"/>
          <w:numId w:val="5"/>
        </w:numPr>
        <w:tabs>
          <w:tab w:val="left" w:pos="1901"/>
        </w:tabs>
        <w:spacing w:before="137"/>
        <w:rPr>
          <w:sz w:val="24"/>
        </w:rPr>
      </w:pP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margins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resources</w:t>
      </w:r>
    </w:p>
    <w:p w14:paraId="3DBA7599" w14:textId="77777777" w:rsidR="007B5FC1" w:rsidRDefault="002C4E60">
      <w:pPr>
        <w:pStyle w:val="ListParagraph"/>
        <w:numPr>
          <w:ilvl w:val="1"/>
          <w:numId w:val="5"/>
        </w:numPr>
        <w:tabs>
          <w:tab w:val="left" w:pos="1901"/>
        </w:tabs>
        <w:spacing w:before="142"/>
        <w:rPr>
          <w:sz w:val="24"/>
        </w:rPr>
      </w:pPr>
      <w:r>
        <w:rPr>
          <w:sz w:val="24"/>
        </w:rPr>
        <w:t>Provide</w:t>
      </w:r>
      <w:r>
        <w:rPr>
          <w:spacing w:val="-8"/>
          <w:sz w:val="24"/>
        </w:rPr>
        <w:t xml:space="preserve"> </w:t>
      </w:r>
      <w:r>
        <w:rPr>
          <w:sz w:val="24"/>
        </w:rPr>
        <w:t>standard</w:t>
      </w:r>
      <w:r>
        <w:rPr>
          <w:spacing w:val="-3"/>
          <w:sz w:val="24"/>
        </w:rPr>
        <w:t xml:space="preserve"> </w:t>
      </w:r>
      <w:r>
        <w:rPr>
          <w:sz w:val="24"/>
        </w:rPr>
        <w:t>documentation</w:t>
      </w:r>
    </w:p>
    <w:p w14:paraId="353E32D8" w14:textId="77777777" w:rsidR="007B5FC1" w:rsidRDefault="002C4E60">
      <w:pPr>
        <w:pStyle w:val="ListParagraph"/>
        <w:numPr>
          <w:ilvl w:val="1"/>
          <w:numId w:val="5"/>
        </w:numPr>
        <w:tabs>
          <w:tab w:val="left" w:pos="1901"/>
        </w:tabs>
        <w:spacing w:before="137"/>
        <w:rPr>
          <w:sz w:val="24"/>
        </w:rPr>
      </w:pPr>
      <w:r>
        <w:rPr>
          <w:sz w:val="24"/>
        </w:rPr>
        <w:t>Follow</w:t>
      </w:r>
      <w:r>
        <w:rPr>
          <w:spacing w:val="-8"/>
          <w:sz w:val="24"/>
        </w:rPr>
        <w:t xml:space="preserve"> </w:t>
      </w:r>
      <w:r>
        <w:rPr>
          <w:sz w:val="24"/>
        </w:rPr>
        <w:t>standard internal</w:t>
      </w:r>
      <w:r>
        <w:rPr>
          <w:spacing w:val="-10"/>
          <w:sz w:val="24"/>
        </w:rPr>
        <w:t xml:space="preserve"> </w:t>
      </w:r>
      <w:r>
        <w:rPr>
          <w:sz w:val="24"/>
        </w:rPr>
        <w:t>commenting</w:t>
      </w:r>
      <w:r>
        <w:rPr>
          <w:spacing w:val="-3"/>
          <w:sz w:val="24"/>
        </w:rPr>
        <w:t xml:space="preserve"> </w:t>
      </w:r>
      <w:r>
        <w:rPr>
          <w:sz w:val="24"/>
        </w:rPr>
        <w:t>guidelines</w:t>
      </w:r>
    </w:p>
    <w:p w14:paraId="2E314E27" w14:textId="77777777" w:rsidR="007B5FC1" w:rsidRDefault="002C4E60">
      <w:pPr>
        <w:pStyle w:val="Heading6"/>
        <w:spacing w:before="142"/>
      </w:pPr>
      <w:bookmarkStart w:id="58" w:name="Other_activities:"/>
      <w:bookmarkEnd w:id="58"/>
      <w:r>
        <w:t>Other</w:t>
      </w:r>
      <w:r>
        <w:rPr>
          <w:spacing w:val="-11"/>
        </w:rPr>
        <w:t xml:space="preserve"> </w:t>
      </w:r>
      <w:r>
        <w:t>activities:</w:t>
      </w:r>
    </w:p>
    <w:p w14:paraId="34900529" w14:textId="77777777" w:rsidR="007B5FC1" w:rsidRDefault="007B5FC1">
      <w:pPr>
        <w:pStyle w:val="BodyText"/>
        <w:rPr>
          <w:b/>
          <w:sz w:val="29"/>
        </w:rPr>
      </w:pPr>
    </w:p>
    <w:p w14:paraId="1422CB51" w14:textId="77777777" w:rsidR="007B5FC1" w:rsidRDefault="002C4E60">
      <w:pPr>
        <w:pStyle w:val="ListParagraph"/>
        <w:numPr>
          <w:ilvl w:val="1"/>
          <w:numId w:val="5"/>
        </w:numPr>
        <w:tabs>
          <w:tab w:val="left" w:pos="1901"/>
        </w:tabs>
        <w:rPr>
          <w:sz w:val="24"/>
        </w:rPr>
      </w:pPr>
      <w:r>
        <w:rPr>
          <w:sz w:val="24"/>
        </w:rPr>
        <w:t>Develop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maintenance</w:t>
      </w:r>
      <w:r>
        <w:rPr>
          <w:spacing w:val="-2"/>
          <w:sz w:val="24"/>
        </w:rPr>
        <w:t xml:space="preserve"> </w:t>
      </w:r>
      <w:r>
        <w:rPr>
          <w:sz w:val="24"/>
        </w:rPr>
        <w:t>guide</w:t>
      </w:r>
    </w:p>
    <w:p w14:paraId="15DE989A" w14:textId="77777777" w:rsidR="007B5FC1" w:rsidRDefault="002C4E60">
      <w:pPr>
        <w:pStyle w:val="ListParagraph"/>
        <w:numPr>
          <w:ilvl w:val="1"/>
          <w:numId w:val="5"/>
        </w:numPr>
        <w:tabs>
          <w:tab w:val="left" w:pos="1901"/>
        </w:tabs>
        <w:spacing w:before="137"/>
        <w:rPr>
          <w:sz w:val="24"/>
        </w:rPr>
      </w:pPr>
      <w:r>
        <w:rPr>
          <w:sz w:val="24"/>
        </w:rPr>
        <w:t>Develop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suite</w:t>
      </w:r>
    </w:p>
    <w:p w14:paraId="17910BF0" w14:textId="77777777" w:rsidR="007B5FC1" w:rsidRDefault="002C4E60">
      <w:pPr>
        <w:pStyle w:val="ListParagraph"/>
        <w:numPr>
          <w:ilvl w:val="1"/>
          <w:numId w:val="5"/>
        </w:numPr>
        <w:tabs>
          <w:tab w:val="left" w:pos="1901"/>
        </w:tabs>
        <w:spacing w:before="142"/>
        <w:rPr>
          <w:sz w:val="24"/>
        </w:rPr>
      </w:pPr>
      <w:r>
        <w:rPr>
          <w:sz w:val="24"/>
        </w:rPr>
        <w:t>Provide</w:t>
      </w:r>
      <w:r>
        <w:rPr>
          <w:spacing w:val="-8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suite</w:t>
      </w:r>
      <w:r>
        <w:rPr>
          <w:spacing w:val="-3"/>
          <w:sz w:val="24"/>
        </w:rPr>
        <w:t xml:space="preserve"> </w:t>
      </w:r>
      <w:r>
        <w:rPr>
          <w:sz w:val="24"/>
        </w:rPr>
        <w:t>documentation</w:t>
      </w:r>
    </w:p>
    <w:p w14:paraId="3283AE4F" w14:textId="77777777" w:rsidR="007B5FC1" w:rsidRDefault="007B5FC1">
      <w:pPr>
        <w:rPr>
          <w:sz w:val="24"/>
        </w:rPr>
        <w:sectPr w:rsidR="007B5FC1">
          <w:pgSz w:w="12240" w:h="15840"/>
          <w:pgMar w:top="1360" w:right="880" w:bottom="920" w:left="980" w:header="0" w:footer="649" w:gutter="0"/>
          <w:cols w:space="720"/>
        </w:sectPr>
      </w:pPr>
    </w:p>
    <w:p w14:paraId="00C2E86A" w14:textId="77777777" w:rsidR="007B5FC1" w:rsidRDefault="007B5FC1">
      <w:pPr>
        <w:pStyle w:val="BodyText"/>
        <w:rPr>
          <w:sz w:val="20"/>
        </w:rPr>
      </w:pPr>
    </w:p>
    <w:p w14:paraId="505AEA92" w14:textId="77777777" w:rsidR="007B5FC1" w:rsidRDefault="007B5FC1">
      <w:pPr>
        <w:pStyle w:val="BodyText"/>
        <w:rPr>
          <w:sz w:val="20"/>
        </w:rPr>
      </w:pPr>
    </w:p>
    <w:p w14:paraId="4AE5C87E" w14:textId="77777777" w:rsidR="007B5FC1" w:rsidRDefault="007B5FC1">
      <w:pPr>
        <w:pStyle w:val="BodyText"/>
        <w:rPr>
          <w:sz w:val="20"/>
        </w:rPr>
      </w:pPr>
    </w:p>
    <w:p w14:paraId="6C496CD4" w14:textId="77777777" w:rsidR="007B5FC1" w:rsidRDefault="007B5FC1">
      <w:pPr>
        <w:pStyle w:val="BodyText"/>
        <w:rPr>
          <w:sz w:val="20"/>
        </w:rPr>
      </w:pPr>
    </w:p>
    <w:p w14:paraId="57E0DFCC" w14:textId="77777777" w:rsidR="007B5FC1" w:rsidRDefault="007B5FC1">
      <w:pPr>
        <w:pStyle w:val="BodyText"/>
        <w:rPr>
          <w:sz w:val="20"/>
        </w:rPr>
      </w:pPr>
    </w:p>
    <w:p w14:paraId="68F68CC5" w14:textId="77777777" w:rsidR="007B5FC1" w:rsidRDefault="007B5FC1">
      <w:pPr>
        <w:pStyle w:val="BodyText"/>
        <w:rPr>
          <w:sz w:val="20"/>
        </w:rPr>
      </w:pPr>
    </w:p>
    <w:p w14:paraId="55833E7A" w14:textId="77777777" w:rsidR="007B5FC1" w:rsidRDefault="002C4E60">
      <w:pPr>
        <w:pStyle w:val="Heading6"/>
        <w:spacing w:before="214" w:line="717" w:lineRule="auto"/>
        <w:ind w:left="522" w:right="7538" w:hanging="63"/>
      </w:pPr>
      <w:bookmarkStart w:id="59" w:name="SYSTEM_STUDY_FEASIBILTY_STUDY"/>
      <w:bookmarkEnd w:id="59"/>
      <w:r>
        <w:t>SYSTEM</w:t>
      </w:r>
      <w:r>
        <w:rPr>
          <w:spacing w:val="4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rPr>
          <w:spacing w:val="-1"/>
        </w:rPr>
        <w:t>FEASIBILTY</w:t>
      </w:r>
      <w:r>
        <w:rPr>
          <w:spacing w:val="-13"/>
        </w:rPr>
        <w:t xml:space="preserve"> </w:t>
      </w:r>
      <w:r>
        <w:rPr>
          <w:spacing w:val="-1"/>
        </w:rPr>
        <w:t>STUDY</w:t>
      </w:r>
    </w:p>
    <w:p w14:paraId="2700B127" w14:textId="77777777" w:rsidR="007B5FC1" w:rsidRDefault="002C4E60">
      <w:pPr>
        <w:pStyle w:val="BodyText"/>
        <w:spacing w:before="1" w:line="360" w:lineRule="auto"/>
        <w:ind w:left="460" w:right="560" w:firstLine="720"/>
        <w:jc w:val="both"/>
      </w:pPr>
      <w:r>
        <w:t>The feasibility of the project is analyzed in this phase and business proposal is put forth</w:t>
      </w:r>
      <w:r>
        <w:rPr>
          <w:spacing w:val="1"/>
        </w:rPr>
        <w:t xml:space="preserve"> </w:t>
      </w:r>
      <w:r>
        <w:t xml:space="preserve">with a very </w:t>
      </w:r>
      <w:r>
        <w:t>general plan for the project and some cost estimates. During system analysis the</w:t>
      </w:r>
      <w:r>
        <w:rPr>
          <w:spacing w:val="1"/>
        </w:rPr>
        <w:t xml:space="preserve"> </w:t>
      </w:r>
      <w:r>
        <w:t>feasibility study of the proposed system is to be carried out. This is to ensure that the proposed</w:t>
      </w:r>
      <w:r>
        <w:rPr>
          <w:spacing w:val="1"/>
        </w:rPr>
        <w:t xml:space="preserve"> </w:t>
      </w:r>
      <w:r>
        <w:t>system is not a burden to the company. For feasibility analysis, some unders</w:t>
      </w:r>
      <w:r>
        <w:t>tanding of the major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is essential.</w:t>
      </w:r>
    </w:p>
    <w:p w14:paraId="6098EF0C" w14:textId="77777777" w:rsidR="007B5FC1" w:rsidRDefault="002C4E60">
      <w:pPr>
        <w:pStyle w:val="BodyText"/>
        <w:spacing w:line="360" w:lineRule="auto"/>
        <w:ind w:left="460" w:right="553" w:firstLine="720"/>
        <w:jc w:val="both"/>
      </w:pPr>
      <w:r>
        <w:t>The</w:t>
      </w:r>
      <w:r>
        <w:rPr>
          <w:spacing w:val="1"/>
        </w:rPr>
        <w:t xml:space="preserve"> </w:t>
      </w:r>
      <w:r>
        <w:t>feasibility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investigates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stakeholders. It seeks to determine the resources required to provide an information systems</w:t>
      </w:r>
      <w:r>
        <w:rPr>
          <w:spacing w:val="1"/>
        </w:rPr>
        <w:t xml:space="preserve"> </w:t>
      </w:r>
      <w:r>
        <w:t xml:space="preserve">solution, the </w:t>
      </w:r>
      <w:r>
        <w:t>cost and benefits of such a solution, and the feasibility of such a solution. The</w:t>
      </w:r>
      <w:r>
        <w:rPr>
          <w:spacing w:val="1"/>
        </w:rPr>
        <w:t xml:space="preserve"> </w:t>
      </w:r>
      <w:r>
        <w:t>analyst conducting the study gathers information using a variety of methods, the most popular of</w:t>
      </w:r>
      <w:r>
        <w:rPr>
          <w:spacing w:val="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are:</w:t>
      </w:r>
    </w:p>
    <w:p w14:paraId="66177CF1" w14:textId="77777777" w:rsidR="007B5FC1" w:rsidRDefault="002C4E60">
      <w:pPr>
        <w:pStyle w:val="ListParagraph"/>
        <w:numPr>
          <w:ilvl w:val="0"/>
          <w:numId w:val="2"/>
        </w:numPr>
        <w:tabs>
          <w:tab w:val="left" w:pos="460"/>
          <w:tab w:val="left" w:pos="461"/>
        </w:tabs>
        <w:spacing w:before="4"/>
        <w:ind w:hanging="361"/>
        <w:rPr>
          <w:rFonts w:ascii="Symbol" w:hAnsi="Symbol"/>
          <w:sz w:val="20"/>
        </w:rPr>
      </w:pPr>
      <w:r>
        <w:rPr>
          <w:sz w:val="24"/>
        </w:rPr>
        <w:t>Interviewing</w:t>
      </w:r>
      <w:r>
        <w:rPr>
          <w:spacing w:val="-9"/>
          <w:sz w:val="24"/>
        </w:rPr>
        <w:t xml:space="preserve"> </w:t>
      </w:r>
      <w:r>
        <w:rPr>
          <w:sz w:val="24"/>
        </w:rPr>
        <w:t>users,</w:t>
      </w:r>
      <w:r>
        <w:rPr>
          <w:spacing w:val="-7"/>
          <w:sz w:val="24"/>
        </w:rPr>
        <w:t xml:space="preserve"> </w:t>
      </w:r>
      <w:r>
        <w:rPr>
          <w:sz w:val="24"/>
        </w:rPr>
        <w:t>employees,</w:t>
      </w:r>
      <w:r>
        <w:rPr>
          <w:spacing w:val="1"/>
          <w:sz w:val="24"/>
        </w:rPr>
        <w:t xml:space="preserve"> </w:t>
      </w:r>
      <w:r>
        <w:rPr>
          <w:sz w:val="24"/>
        </w:rPr>
        <w:t>managers,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customers.</w:t>
      </w:r>
    </w:p>
    <w:p w14:paraId="2E2124BC" w14:textId="77777777" w:rsidR="007B5FC1" w:rsidRDefault="002C4E60">
      <w:pPr>
        <w:pStyle w:val="ListParagraph"/>
        <w:numPr>
          <w:ilvl w:val="0"/>
          <w:numId w:val="2"/>
        </w:numPr>
        <w:tabs>
          <w:tab w:val="left" w:pos="460"/>
          <w:tab w:val="left" w:pos="461"/>
        </w:tabs>
        <w:spacing w:before="132" w:line="362" w:lineRule="auto"/>
        <w:ind w:right="571"/>
        <w:rPr>
          <w:rFonts w:ascii="Symbol" w:hAnsi="Symbol"/>
          <w:sz w:val="20"/>
        </w:rPr>
      </w:pPr>
      <w:r>
        <w:rPr>
          <w:sz w:val="24"/>
        </w:rPr>
        <w:t>Developing</w:t>
      </w:r>
      <w:r>
        <w:rPr>
          <w:spacing w:val="17"/>
          <w:sz w:val="24"/>
        </w:rPr>
        <w:t xml:space="preserve"> </w:t>
      </w:r>
      <w:r>
        <w:rPr>
          <w:sz w:val="24"/>
        </w:rPr>
        <w:t>and</w:t>
      </w:r>
      <w:r>
        <w:rPr>
          <w:spacing w:val="22"/>
          <w:sz w:val="24"/>
        </w:rPr>
        <w:t xml:space="preserve"> </w:t>
      </w:r>
      <w:r>
        <w:rPr>
          <w:sz w:val="24"/>
        </w:rPr>
        <w:t>administering</w:t>
      </w:r>
      <w:r>
        <w:rPr>
          <w:spacing w:val="18"/>
          <w:sz w:val="24"/>
        </w:rPr>
        <w:t xml:space="preserve"> </w:t>
      </w:r>
      <w:r>
        <w:rPr>
          <w:sz w:val="24"/>
        </w:rPr>
        <w:t>questionnaires</w:t>
      </w:r>
      <w:r>
        <w:rPr>
          <w:spacing w:val="22"/>
          <w:sz w:val="24"/>
        </w:rPr>
        <w:t xml:space="preserve"> </w:t>
      </w:r>
      <w:r>
        <w:rPr>
          <w:sz w:val="24"/>
        </w:rPr>
        <w:t>to</w:t>
      </w:r>
      <w:r>
        <w:rPr>
          <w:spacing w:val="21"/>
          <w:sz w:val="24"/>
        </w:rPr>
        <w:t xml:space="preserve"> </w:t>
      </w:r>
      <w:r>
        <w:rPr>
          <w:sz w:val="24"/>
        </w:rPr>
        <w:t>interested</w:t>
      </w:r>
      <w:r>
        <w:rPr>
          <w:spacing w:val="23"/>
          <w:sz w:val="24"/>
        </w:rPr>
        <w:t xml:space="preserve"> </w:t>
      </w:r>
      <w:r>
        <w:rPr>
          <w:sz w:val="24"/>
        </w:rPr>
        <w:t>stakeholders,</w:t>
      </w:r>
      <w:r>
        <w:rPr>
          <w:spacing w:val="20"/>
          <w:sz w:val="24"/>
        </w:rPr>
        <w:t xml:space="preserve"> </w:t>
      </w:r>
      <w:r>
        <w:rPr>
          <w:sz w:val="24"/>
        </w:rPr>
        <w:t>such</w:t>
      </w:r>
      <w:r>
        <w:rPr>
          <w:spacing w:val="17"/>
          <w:sz w:val="24"/>
        </w:rPr>
        <w:t xml:space="preserve"> </w:t>
      </w:r>
      <w:r>
        <w:rPr>
          <w:sz w:val="24"/>
        </w:rPr>
        <w:t>as</w:t>
      </w:r>
      <w:r>
        <w:rPr>
          <w:spacing w:val="15"/>
          <w:sz w:val="24"/>
        </w:rPr>
        <w:t xml:space="preserve"> </w:t>
      </w:r>
      <w:r>
        <w:rPr>
          <w:sz w:val="24"/>
        </w:rPr>
        <w:t>potential</w:t>
      </w:r>
      <w:r>
        <w:rPr>
          <w:spacing w:val="14"/>
          <w:sz w:val="24"/>
        </w:rPr>
        <w:t xml:space="preserve"> </w:t>
      </w:r>
      <w:r>
        <w:rPr>
          <w:sz w:val="24"/>
        </w:rPr>
        <w:t>users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3"/>
          <w:sz w:val="24"/>
        </w:rPr>
        <w:t xml:space="preserve"> </w:t>
      </w:r>
      <w:r>
        <w:rPr>
          <w:sz w:val="24"/>
        </w:rPr>
        <w:t>system.</w:t>
      </w:r>
    </w:p>
    <w:p w14:paraId="488B0B73" w14:textId="77777777" w:rsidR="007B5FC1" w:rsidRDefault="002C4E60">
      <w:pPr>
        <w:pStyle w:val="ListParagraph"/>
        <w:numPr>
          <w:ilvl w:val="0"/>
          <w:numId w:val="2"/>
        </w:numPr>
        <w:tabs>
          <w:tab w:val="left" w:pos="460"/>
          <w:tab w:val="left" w:pos="461"/>
        </w:tabs>
        <w:spacing w:line="360" w:lineRule="auto"/>
        <w:ind w:right="585"/>
        <w:rPr>
          <w:rFonts w:ascii="Symbol" w:hAnsi="Symbol"/>
          <w:sz w:val="20"/>
        </w:rPr>
      </w:pPr>
      <w:r>
        <w:rPr>
          <w:sz w:val="24"/>
        </w:rPr>
        <w:t>Observing</w:t>
      </w:r>
      <w:r>
        <w:rPr>
          <w:spacing w:val="29"/>
          <w:sz w:val="24"/>
        </w:rPr>
        <w:t xml:space="preserve"> </w:t>
      </w:r>
      <w:r>
        <w:rPr>
          <w:sz w:val="24"/>
        </w:rPr>
        <w:t>or</w:t>
      </w:r>
      <w:r>
        <w:rPr>
          <w:spacing w:val="29"/>
          <w:sz w:val="24"/>
        </w:rPr>
        <w:t xml:space="preserve"> </w:t>
      </w:r>
      <w:r>
        <w:rPr>
          <w:sz w:val="24"/>
        </w:rPr>
        <w:t>monitoring</w:t>
      </w:r>
      <w:r>
        <w:rPr>
          <w:spacing w:val="29"/>
          <w:sz w:val="24"/>
        </w:rPr>
        <w:t xml:space="preserve"> </w:t>
      </w:r>
      <w:r>
        <w:rPr>
          <w:sz w:val="24"/>
        </w:rPr>
        <w:t>users</w:t>
      </w:r>
      <w:r>
        <w:rPr>
          <w:spacing w:val="27"/>
          <w:sz w:val="24"/>
        </w:rPr>
        <w:t xml:space="preserve"> </w:t>
      </w:r>
      <w:r>
        <w:rPr>
          <w:sz w:val="24"/>
        </w:rPr>
        <w:t>of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current</w:t>
      </w:r>
      <w:r>
        <w:rPr>
          <w:spacing w:val="39"/>
          <w:sz w:val="24"/>
        </w:rPr>
        <w:t xml:space="preserve"> </w:t>
      </w:r>
      <w:r>
        <w:rPr>
          <w:sz w:val="24"/>
        </w:rPr>
        <w:t>system</w:t>
      </w:r>
      <w:r>
        <w:rPr>
          <w:spacing w:val="24"/>
          <w:sz w:val="24"/>
        </w:rPr>
        <w:t xml:space="preserve"> </w:t>
      </w:r>
      <w:r>
        <w:rPr>
          <w:sz w:val="24"/>
        </w:rPr>
        <w:t>to</w:t>
      </w:r>
      <w:r>
        <w:rPr>
          <w:spacing w:val="33"/>
          <w:sz w:val="24"/>
        </w:rPr>
        <w:t xml:space="preserve"> </w:t>
      </w:r>
      <w:r>
        <w:rPr>
          <w:sz w:val="24"/>
        </w:rPr>
        <w:t>determine</w:t>
      </w:r>
      <w:r>
        <w:rPr>
          <w:spacing w:val="28"/>
          <w:sz w:val="24"/>
        </w:rPr>
        <w:t xml:space="preserve"> </w:t>
      </w:r>
      <w:r>
        <w:rPr>
          <w:sz w:val="24"/>
        </w:rPr>
        <w:t>their</w:t>
      </w:r>
      <w:r>
        <w:rPr>
          <w:spacing w:val="35"/>
          <w:sz w:val="24"/>
        </w:rPr>
        <w:t xml:space="preserve"> </w:t>
      </w:r>
      <w:r>
        <w:rPr>
          <w:sz w:val="24"/>
        </w:rPr>
        <w:t>needs</w:t>
      </w:r>
      <w:r>
        <w:rPr>
          <w:spacing w:val="26"/>
          <w:sz w:val="24"/>
        </w:rPr>
        <w:t xml:space="preserve"> </w:t>
      </w:r>
      <w:r>
        <w:rPr>
          <w:sz w:val="24"/>
        </w:rPr>
        <w:t>as</w:t>
      </w:r>
      <w:r>
        <w:rPr>
          <w:spacing w:val="27"/>
          <w:sz w:val="24"/>
        </w:rPr>
        <w:t xml:space="preserve"> </w:t>
      </w:r>
      <w:r>
        <w:rPr>
          <w:sz w:val="24"/>
        </w:rPr>
        <w:t>well</w:t>
      </w:r>
      <w:r>
        <w:rPr>
          <w:spacing w:val="25"/>
          <w:sz w:val="24"/>
        </w:rPr>
        <w:t xml:space="preserve"> </w:t>
      </w:r>
      <w:r>
        <w:rPr>
          <w:sz w:val="24"/>
        </w:rPr>
        <w:t>as</w:t>
      </w:r>
      <w:r>
        <w:rPr>
          <w:spacing w:val="26"/>
          <w:sz w:val="24"/>
        </w:rPr>
        <w:t xml:space="preserve"> </w:t>
      </w:r>
      <w:r>
        <w:rPr>
          <w:sz w:val="24"/>
        </w:rPr>
        <w:t>their</w:t>
      </w:r>
      <w:r>
        <w:rPr>
          <w:spacing w:val="-57"/>
          <w:sz w:val="24"/>
        </w:rPr>
        <w:t xml:space="preserve"> </w:t>
      </w:r>
      <w:r>
        <w:rPr>
          <w:sz w:val="24"/>
        </w:rPr>
        <w:t>satisfaction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dissatisfaction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with the </w:t>
      </w:r>
      <w:r>
        <w:rPr>
          <w:sz w:val="24"/>
        </w:rPr>
        <w:t>current</w:t>
      </w:r>
      <w:r>
        <w:rPr>
          <w:spacing w:val="7"/>
          <w:sz w:val="24"/>
        </w:rPr>
        <w:t xml:space="preserve"> </w:t>
      </w:r>
      <w:r>
        <w:rPr>
          <w:sz w:val="24"/>
        </w:rPr>
        <w:t>system.</w:t>
      </w:r>
    </w:p>
    <w:p w14:paraId="19431BBD" w14:textId="77777777" w:rsidR="007B5FC1" w:rsidRDefault="002C4E60">
      <w:pPr>
        <w:pStyle w:val="ListParagraph"/>
        <w:numPr>
          <w:ilvl w:val="0"/>
          <w:numId w:val="2"/>
        </w:numPr>
        <w:tabs>
          <w:tab w:val="left" w:pos="460"/>
          <w:tab w:val="left" w:pos="461"/>
        </w:tabs>
        <w:spacing w:line="362" w:lineRule="auto"/>
        <w:ind w:right="578"/>
        <w:rPr>
          <w:rFonts w:ascii="Symbol" w:hAnsi="Symbol"/>
          <w:sz w:val="20"/>
        </w:rPr>
      </w:pPr>
      <w:r>
        <w:rPr>
          <w:sz w:val="24"/>
        </w:rPr>
        <w:t>Collecting,</w:t>
      </w:r>
      <w:r>
        <w:rPr>
          <w:spacing w:val="7"/>
          <w:sz w:val="24"/>
        </w:rPr>
        <w:t xml:space="preserve"> </w:t>
      </w:r>
      <w:r>
        <w:rPr>
          <w:sz w:val="24"/>
        </w:rPr>
        <w:t>examining,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analyzing</w:t>
      </w:r>
      <w:r>
        <w:rPr>
          <w:spacing w:val="6"/>
          <w:sz w:val="24"/>
        </w:rPr>
        <w:t xml:space="preserve"> </w:t>
      </w:r>
      <w:r>
        <w:rPr>
          <w:sz w:val="24"/>
        </w:rPr>
        <w:t>documents, reports,</w:t>
      </w:r>
      <w:r>
        <w:rPr>
          <w:spacing w:val="8"/>
          <w:sz w:val="24"/>
        </w:rPr>
        <w:t xml:space="preserve"> </w:t>
      </w:r>
      <w:r>
        <w:rPr>
          <w:sz w:val="24"/>
        </w:rPr>
        <w:t>layouts,</w:t>
      </w:r>
      <w:r>
        <w:rPr>
          <w:spacing w:val="3"/>
          <w:sz w:val="24"/>
        </w:rPr>
        <w:t xml:space="preserve"> </w:t>
      </w:r>
      <w:r>
        <w:rPr>
          <w:sz w:val="24"/>
        </w:rPr>
        <w:t>procedures,</w:t>
      </w:r>
      <w:r>
        <w:rPr>
          <w:spacing w:val="8"/>
          <w:sz w:val="24"/>
        </w:rPr>
        <w:t xml:space="preserve"> </w:t>
      </w:r>
      <w:r>
        <w:rPr>
          <w:sz w:val="24"/>
        </w:rPr>
        <w:t>manuals,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-57"/>
          <w:sz w:val="24"/>
        </w:rPr>
        <w:t xml:space="preserve"> </w:t>
      </w:r>
      <w:r>
        <w:rPr>
          <w:sz w:val="24"/>
        </w:rPr>
        <w:t>other</w:t>
      </w:r>
      <w:r>
        <w:rPr>
          <w:spacing w:val="3"/>
          <w:sz w:val="24"/>
        </w:rPr>
        <w:t xml:space="preserve"> </w:t>
      </w:r>
      <w:r>
        <w:rPr>
          <w:sz w:val="24"/>
        </w:rPr>
        <w:t>documentation</w:t>
      </w:r>
      <w:r>
        <w:rPr>
          <w:spacing w:val="-2"/>
          <w:sz w:val="24"/>
        </w:rPr>
        <w:t xml:space="preserve"> </w:t>
      </w:r>
      <w:r>
        <w:rPr>
          <w:sz w:val="24"/>
        </w:rPr>
        <w:t>relating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operations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 current</w:t>
      </w:r>
      <w:r>
        <w:rPr>
          <w:spacing w:val="8"/>
          <w:sz w:val="24"/>
        </w:rPr>
        <w:t xml:space="preserve"> </w:t>
      </w:r>
      <w:r>
        <w:rPr>
          <w:sz w:val="24"/>
        </w:rPr>
        <w:t>system.</w:t>
      </w:r>
    </w:p>
    <w:p w14:paraId="3E8BD6C9" w14:textId="77777777" w:rsidR="007B5FC1" w:rsidRDefault="002C4E60">
      <w:pPr>
        <w:pStyle w:val="ListParagraph"/>
        <w:numPr>
          <w:ilvl w:val="0"/>
          <w:numId w:val="2"/>
        </w:numPr>
        <w:tabs>
          <w:tab w:val="left" w:pos="460"/>
          <w:tab w:val="left" w:pos="461"/>
        </w:tabs>
        <w:ind w:hanging="361"/>
        <w:rPr>
          <w:rFonts w:ascii="Symbol" w:hAnsi="Symbol"/>
          <w:sz w:val="20"/>
        </w:rPr>
      </w:pPr>
      <w:r>
        <w:rPr>
          <w:sz w:val="24"/>
        </w:rPr>
        <w:t>Modeling,</w:t>
      </w:r>
      <w:r>
        <w:rPr>
          <w:spacing w:val="-2"/>
          <w:sz w:val="24"/>
        </w:rPr>
        <w:t xml:space="preserve"> </w:t>
      </w:r>
      <w:r>
        <w:rPr>
          <w:sz w:val="24"/>
        </w:rPr>
        <w:t>observing,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simulating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work</w:t>
      </w:r>
      <w:r>
        <w:rPr>
          <w:spacing w:val="-3"/>
          <w:sz w:val="24"/>
        </w:rPr>
        <w:t xml:space="preserve"> </w:t>
      </w:r>
      <w:r>
        <w:rPr>
          <w:sz w:val="24"/>
        </w:rPr>
        <w:t>activities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current</w:t>
      </w:r>
      <w:r>
        <w:rPr>
          <w:spacing w:val="2"/>
          <w:sz w:val="24"/>
        </w:rPr>
        <w:t xml:space="preserve"> </w:t>
      </w:r>
      <w:r>
        <w:rPr>
          <w:sz w:val="24"/>
        </w:rPr>
        <w:t>system.</w:t>
      </w:r>
    </w:p>
    <w:p w14:paraId="15BBAE8B" w14:textId="77777777" w:rsidR="007B5FC1" w:rsidRDefault="002C4E60">
      <w:pPr>
        <w:pStyle w:val="BodyText"/>
        <w:spacing w:before="134" w:line="357" w:lineRule="auto"/>
        <w:ind w:left="460" w:right="568"/>
        <w:jc w:val="both"/>
      </w:pPr>
      <w:r>
        <w:t>The goal of the feasibility study is to consider alternative information systems solutions, evaluate</w:t>
      </w:r>
      <w:r>
        <w:rPr>
          <w:spacing w:val="-57"/>
        </w:rPr>
        <w:t xml:space="preserve"> </w:t>
      </w:r>
      <w:r>
        <w:t>their feasibility, and propose the alternative most suitable to the organization. The feasibility of a</w:t>
      </w:r>
      <w:r>
        <w:rPr>
          <w:spacing w:val="-57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evaluated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terms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components.</w:t>
      </w:r>
      <w:r>
        <w:rPr>
          <w:spacing w:val="4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components are:</w:t>
      </w:r>
    </w:p>
    <w:p w14:paraId="5C23D5F3" w14:textId="77777777" w:rsidR="007B5FC1" w:rsidRDefault="007B5FC1">
      <w:pPr>
        <w:pStyle w:val="BodyText"/>
        <w:spacing w:before="6"/>
        <w:rPr>
          <w:sz w:val="36"/>
        </w:rPr>
      </w:pPr>
    </w:p>
    <w:p w14:paraId="65D3A1BE" w14:textId="77777777" w:rsidR="007B5FC1" w:rsidRDefault="002C4E60">
      <w:pPr>
        <w:pStyle w:val="ListParagraph"/>
        <w:numPr>
          <w:ilvl w:val="0"/>
          <w:numId w:val="2"/>
        </w:numPr>
        <w:tabs>
          <w:tab w:val="left" w:pos="460"/>
          <w:tab w:val="left" w:pos="461"/>
        </w:tabs>
        <w:ind w:hanging="361"/>
        <w:rPr>
          <w:rFonts w:ascii="Symbol" w:hAnsi="Symbol"/>
          <w:sz w:val="24"/>
        </w:rPr>
      </w:pPr>
      <w:r>
        <w:rPr>
          <w:sz w:val="24"/>
        </w:rPr>
        <w:t>ECONOMICAL</w:t>
      </w:r>
      <w:r>
        <w:rPr>
          <w:spacing w:val="-10"/>
          <w:sz w:val="24"/>
        </w:rPr>
        <w:t xml:space="preserve"> </w:t>
      </w:r>
      <w:r>
        <w:rPr>
          <w:sz w:val="24"/>
        </w:rPr>
        <w:t>FEASIBILITY</w:t>
      </w:r>
    </w:p>
    <w:p w14:paraId="02F0E765" w14:textId="77777777" w:rsidR="007B5FC1" w:rsidRDefault="007B5FC1">
      <w:pPr>
        <w:rPr>
          <w:rFonts w:ascii="Symbol" w:hAnsi="Symbol"/>
          <w:sz w:val="24"/>
        </w:rPr>
        <w:sectPr w:rsidR="007B5FC1">
          <w:pgSz w:w="12240" w:h="15840"/>
          <w:pgMar w:top="1500" w:right="880" w:bottom="920" w:left="980" w:header="0" w:footer="649" w:gutter="0"/>
          <w:cols w:space="720"/>
        </w:sectPr>
      </w:pPr>
    </w:p>
    <w:p w14:paraId="6EE9BA59" w14:textId="77777777" w:rsidR="007B5FC1" w:rsidRDefault="002C4E60">
      <w:pPr>
        <w:pStyle w:val="ListParagraph"/>
        <w:numPr>
          <w:ilvl w:val="0"/>
          <w:numId w:val="2"/>
        </w:numPr>
        <w:tabs>
          <w:tab w:val="left" w:pos="460"/>
          <w:tab w:val="left" w:pos="461"/>
        </w:tabs>
        <w:spacing w:before="74"/>
        <w:ind w:hanging="361"/>
        <w:rPr>
          <w:rFonts w:ascii="Symbol" w:hAnsi="Symbol"/>
          <w:sz w:val="24"/>
        </w:rPr>
      </w:pPr>
      <w:r>
        <w:rPr>
          <w:sz w:val="24"/>
        </w:rPr>
        <w:lastRenderedPageBreak/>
        <w:t>TECHNICAL</w:t>
      </w:r>
      <w:r>
        <w:rPr>
          <w:spacing w:val="-10"/>
          <w:sz w:val="24"/>
        </w:rPr>
        <w:t xml:space="preserve"> </w:t>
      </w:r>
      <w:r>
        <w:rPr>
          <w:sz w:val="24"/>
        </w:rPr>
        <w:t>FEASIBILITY</w:t>
      </w:r>
    </w:p>
    <w:p w14:paraId="179ECC11" w14:textId="77777777" w:rsidR="007B5FC1" w:rsidRDefault="002C4E60">
      <w:pPr>
        <w:pStyle w:val="ListParagraph"/>
        <w:numPr>
          <w:ilvl w:val="0"/>
          <w:numId w:val="2"/>
        </w:numPr>
        <w:tabs>
          <w:tab w:val="left" w:pos="460"/>
          <w:tab w:val="left" w:pos="461"/>
        </w:tabs>
        <w:spacing w:before="138"/>
        <w:ind w:hanging="361"/>
        <w:rPr>
          <w:rFonts w:ascii="Symbol" w:hAnsi="Symbol"/>
          <w:sz w:val="24"/>
        </w:rPr>
      </w:pPr>
      <w:r>
        <w:rPr>
          <w:sz w:val="24"/>
        </w:rPr>
        <w:t>SOCIAL</w:t>
      </w:r>
      <w:r>
        <w:rPr>
          <w:spacing w:val="-10"/>
          <w:sz w:val="24"/>
        </w:rPr>
        <w:t xml:space="preserve"> </w:t>
      </w:r>
      <w:r>
        <w:rPr>
          <w:sz w:val="24"/>
        </w:rPr>
        <w:t>FEASIBILITY</w:t>
      </w:r>
    </w:p>
    <w:p w14:paraId="42076997" w14:textId="77777777" w:rsidR="007B5FC1" w:rsidRDefault="002C4E60">
      <w:pPr>
        <w:pStyle w:val="ListParagraph"/>
        <w:numPr>
          <w:ilvl w:val="0"/>
          <w:numId w:val="2"/>
        </w:numPr>
        <w:tabs>
          <w:tab w:val="left" w:pos="460"/>
          <w:tab w:val="left" w:pos="461"/>
        </w:tabs>
        <w:spacing w:before="134"/>
        <w:ind w:hanging="361"/>
        <w:rPr>
          <w:rFonts w:ascii="Symbol" w:hAnsi="Symbol"/>
          <w:sz w:val="24"/>
        </w:rPr>
      </w:pPr>
      <w:r>
        <w:rPr>
          <w:sz w:val="24"/>
        </w:rPr>
        <w:t>OPERATIONAL</w:t>
      </w:r>
      <w:r>
        <w:rPr>
          <w:spacing w:val="-10"/>
          <w:sz w:val="24"/>
        </w:rPr>
        <w:t xml:space="preserve"> </w:t>
      </w:r>
      <w:r>
        <w:rPr>
          <w:sz w:val="24"/>
        </w:rPr>
        <w:t>FEASIBILITY</w:t>
      </w:r>
    </w:p>
    <w:p w14:paraId="316A8F49" w14:textId="77777777" w:rsidR="007B5FC1" w:rsidRDefault="002C4E60">
      <w:pPr>
        <w:pStyle w:val="Heading6"/>
        <w:spacing w:before="141"/>
      </w:pPr>
      <w:bookmarkStart w:id="60" w:name="ECONOMICAL_FEASIBILITY"/>
      <w:bookmarkEnd w:id="60"/>
      <w:r>
        <w:rPr>
          <w:spacing w:val="-1"/>
        </w:rPr>
        <w:t>ECONOMICAL</w:t>
      </w:r>
      <w:r>
        <w:rPr>
          <w:spacing w:val="-7"/>
        </w:rPr>
        <w:t xml:space="preserve"> </w:t>
      </w:r>
      <w:r>
        <w:t>FEASIBILITY</w:t>
      </w:r>
    </w:p>
    <w:p w14:paraId="6007BDA8" w14:textId="77777777" w:rsidR="007B5FC1" w:rsidRDefault="007B5FC1">
      <w:pPr>
        <w:pStyle w:val="BodyText"/>
        <w:rPr>
          <w:b/>
          <w:sz w:val="26"/>
        </w:rPr>
      </w:pPr>
    </w:p>
    <w:p w14:paraId="2403C394" w14:textId="77777777" w:rsidR="007B5FC1" w:rsidRDefault="007B5FC1">
      <w:pPr>
        <w:pStyle w:val="BodyText"/>
        <w:spacing w:before="4"/>
        <w:rPr>
          <w:b/>
          <w:sz w:val="21"/>
        </w:rPr>
      </w:pPr>
    </w:p>
    <w:p w14:paraId="3F72CDAC" w14:textId="77777777" w:rsidR="007B5FC1" w:rsidRDefault="002C4E60">
      <w:pPr>
        <w:pStyle w:val="BodyText"/>
        <w:spacing w:line="360" w:lineRule="auto"/>
        <w:ind w:left="460" w:right="550"/>
        <w:jc w:val="both"/>
      </w:pPr>
      <w:r>
        <w:t>This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carried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economic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 will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organization. The amount of fund that the company can pour into the research and development</w:t>
      </w:r>
      <w:r>
        <w:rPr>
          <w:spacing w:val="1"/>
        </w:rPr>
        <w:t xml:space="preserve"> </w:t>
      </w:r>
      <w:r>
        <w:t xml:space="preserve">of the system is limited. The expenditures must be justified. </w:t>
      </w:r>
      <w:proofErr w:type="gramStart"/>
      <w:r>
        <w:t>Thus</w:t>
      </w:r>
      <w:proofErr w:type="gramEnd"/>
      <w:r>
        <w:t xml:space="preserve"> the developed system as well</w:t>
      </w:r>
      <w:r>
        <w:rPr>
          <w:spacing w:val="1"/>
        </w:rPr>
        <w:t xml:space="preserve"> </w:t>
      </w:r>
      <w:r>
        <w:t>within the</w:t>
      </w:r>
      <w:r>
        <w:rPr>
          <w:spacing w:val="1"/>
        </w:rPr>
        <w:t xml:space="preserve"> </w:t>
      </w:r>
      <w:r>
        <w:t>budget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this was</w:t>
      </w:r>
      <w:r>
        <w:rPr>
          <w:spacing w:val="1"/>
        </w:rPr>
        <w:t xml:space="preserve"> </w:t>
      </w:r>
      <w:r>
        <w:t>achieved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of the technologies used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freely</w:t>
      </w:r>
      <w:r>
        <w:rPr>
          <w:spacing w:val="1"/>
        </w:rPr>
        <w:t xml:space="preserve"> </w:t>
      </w:r>
      <w:r>
        <w:t>available.</w:t>
      </w:r>
      <w:r>
        <w:rPr>
          <w:spacing w:val="4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customized</w:t>
      </w:r>
      <w:r>
        <w:rPr>
          <w:spacing w:val="2"/>
        </w:rPr>
        <w:t xml:space="preserve"> </w:t>
      </w:r>
      <w:r>
        <w:t>products had</w:t>
      </w:r>
      <w:r>
        <w:rPr>
          <w:spacing w:val="3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purchased.</w:t>
      </w:r>
    </w:p>
    <w:p w14:paraId="32490F36" w14:textId="77777777" w:rsidR="007B5FC1" w:rsidRDefault="007B5FC1">
      <w:pPr>
        <w:pStyle w:val="BodyText"/>
        <w:spacing w:before="1"/>
        <w:rPr>
          <w:sz w:val="37"/>
        </w:rPr>
      </w:pPr>
    </w:p>
    <w:p w14:paraId="37D94849" w14:textId="77777777" w:rsidR="007B5FC1" w:rsidRDefault="002C4E60">
      <w:pPr>
        <w:pStyle w:val="Heading6"/>
        <w:spacing w:before="1"/>
      </w:pPr>
      <w:bookmarkStart w:id="61" w:name="TECHNICAL_FEASIBILITY"/>
      <w:bookmarkEnd w:id="61"/>
      <w:r>
        <w:rPr>
          <w:spacing w:val="-1"/>
        </w:rPr>
        <w:t>TECHNICAL</w:t>
      </w:r>
      <w:r>
        <w:rPr>
          <w:spacing w:val="-11"/>
        </w:rPr>
        <w:t xml:space="preserve"> </w:t>
      </w:r>
      <w:r>
        <w:t>FEASIBILITY</w:t>
      </w:r>
    </w:p>
    <w:p w14:paraId="25B6DECE" w14:textId="77777777" w:rsidR="007B5FC1" w:rsidRDefault="007B5FC1">
      <w:pPr>
        <w:pStyle w:val="BodyText"/>
        <w:rPr>
          <w:b/>
          <w:sz w:val="26"/>
        </w:rPr>
      </w:pPr>
    </w:p>
    <w:p w14:paraId="738E46D8" w14:textId="77777777" w:rsidR="007B5FC1" w:rsidRDefault="007B5FC1">
      <w:pPr>
        <w:pStyle w:val="BodyText"/>
        <w:spacing w:before="4"/>
        <w:rPr>
          <w:b/>
          <w:sz w:val="21"/>
        </w:rPr>
      </w:pPr>
    </w:p>
    <w:p w14:paraId="3440CDA5" w14:textId="77777777" w:rsidR="007B5FC1" w:rsidRDefault="002C4E60">
      <w:pPr>
        <w:pStyle w:val="BodyText"/>
        <w:spacing w:line="360" w:lineRule="auto"/>
        <w:ind w:left="460" w:right="493"/>
        <w:jc w:val="both"/>
      </w:pPr>
      <w:r>
        <w:t>This study is carried out to check the technical feasibility,</w:t>
      </w:r>
      <w:r>
        <w:rPr>
          <w:spacing w:val="60"/>
        </w:rPr>
        <w:t xml:space="preserve"> </w:t>
      </w:r>
      <w:r>
        <w:t>that is, the technical requirements of</w:t>
      </w:r>
      <w:r>
        <w:rPr>
          <w:spacing w:val="1"/>
        </w:rPr>
        <w:t xml:space="preserve"> </w:t>
      </w:r>
      <w:r>
        <w:t xml:space="preserve">the </w:t>
      </w:r>
      <w:r>
        <w:t>system. Any system developed must not have</w:t>
      </w:r>
      <w:r>
        <w:rPr>
          <w:spacing w:val="1"/>
        </w:rPr>
        <w:t xml:space="preserve"> </w:t>
      </w:r>
      <w:r>
        <w:t>a high demand on the available technical</w:t>
      </w:r>
      <w:r>
        <w:rPr>
          <w:spacing w:val="1"/>
        </w:rPr>
        <w:t xml:space="preserve"> </w:t>
      </w:r>
      <w:r>
        <w:t>resources. This will lead to high demands on the available technical resources. This will lead to</w:t>
      </w:r>
      <w:r>
        <w:rPr>
          <w:spacing w:val="1"/>
        </w:rPr>
        <w:t xml:space="preserve"> </w:t>
      </w:r>
      <w:r>
        <w:t xml:space="preserve">high demands being placed on the client. The developed system must have a </w:t>
      </w:r>
      <w:r>
        <w:t>modest requirement,</w:t>
      </w:r>
      <w:r>
        <w:rPr>
          <w:spacing w:val="-5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minimal</w:t>
      </w:r>
      <w:r>
        <w:rPr>
          <w:spacing w:val="-8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null</w:t>
      </w:r>
      <w:r>
        <w:rPr>
          <w:spacing w:val="-3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are required</w:t>
      </w:r>
      <w:r>
        <w:rPr>
          <w:spacing w:val="5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implementing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system.</w:t>
      </w:r>
    </w:p>
    <w:p w14:paraId="351E127A" w14:textId="77777777" w:rsidR="007B5FC1" w:rsidRDefault="007B5FC1">
      <w:pPr>
        <w:pStyle w:val="BodyText"/>
        <w:spacing w:before="3"/>
        <w:rPr>
          <w:sz w:val="36"/>
        </w:rPr>
      </w:pPr>
    </w:p>
    <w:p w14:paraId="5DB79C7F" w14:textId="77777777" w:rsidR="007B5FC1" w:rsidRDefault="002C4E60">
      <w:pPr>
        <w:pStyle w:val="Heading6"/>
      </w:pPr>
      <w:bookmarkStart w:id="62" w:name="SOCIAL_FEASIBILITY"/>
      <w:bookmarkEnd w:id="62"/>
      <w:r>
        <w:rPr>
          <w:spacing w:val="-1"/>
        </w:rPr>
        <w:t>SOCIAL</w:t>
      </w:r>
      <w:r>
        <w:rPr>
          <w:spacing w:val="-12"/>
        </w:rPr>
        <w:t xml:space="preserve"> </w:t>
      </w:r>
      <w:r>
        <w:t>FEASIBILITY</w:t>
      </w:r>
    </w:p>
    <w:p w14:paraId="67FBAD98" w14:textId="77777777" w:rsidR="007B5FC1" w:rsidRDefault="007B5FC1">
      <w:pPr>
        <w:pStyle w:val="BodyText"/>
        <w:rPr>
          <w:b/>
          <w:sz w:val="26"/>
        </w:rPr>
      </w:pPr>
    </w:p>
    <w:p w14:paraId="3D3F8AEB" w14:textId="77777777" w:rsidR="007B5FC1" w:rsidRDefault="007B5FC1">
      <w:pPr>
        <w:pStyle w:val="BodyText"/>
        <w:spacing w:before="5"/>
        <w:rPr>
          <w:b/>
          <w:sz w:val="21"/>
        </w:rPr>
      </w:pPr>
    </w:p>
    <w:p w14:paraId="49C12606" w14:textId="77777777" w:rsidR="007B5FC1" w:rsidRDefault="002C4E60">
      <w:pPr>
        <w:pStyle w:val="BodyText"/>
        <w:spacing w:line="360" w:lineRule="auto"/>
        <w:ind w:left="460" w:right="550" w:firstLine="480"/>
        <w:jc w:val="both"/>
      </w:pPr>
      <w:r>
        <w:t>The aspect of study is to check the level of acceptance of the system by the user. This</w:t>
      </w:r>
      <w:r>
        <w:rPr>
          <w:spacing w:val="1"/>
        </w:rPr>
        <w:t xml:space="preserve"> </w:t>
      </w:r>
      <w:r>
        <w:t xml:space="preserve">includes the process of training the user to use </w:t>
      </w:r>
      <w:r>
        <w:t>the system efficiently. The user must not feel</w:t>
      </w:r>
      <w:r>
        <w:rPr>
          <w:spacing w:val="1"/>
        </w:rPr>
        <w:t xml:space="preserve"> </w:t>
      </w:r>
      <w:r>
        <w:t>threatened</w:t>
      </w:r>
      <w:r>
        <w:rPr>
          <w:spacing w:val="2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the system,</w:t>
      </w:r>
      <w:r>
        <w:rPr>
          <w:spacing w:val="9"/>
        </w:rPr>
        <w:t xml:space="preserve"> </w:t>
      </w:r>
      <w:r>
        <w:t>instead</w:t>
      </w:r>
      <w:r>
        <w:rPr>
          <w:spacing w:val="7"/>
        </w:rPr>
        <w:t xml:space="preserve"> </w:t>
      </w:r>
      <w:r>
        <w:t>must</w:t>
      </w:r>
      <w:r>
        <w:rPr>
          <w:spacing w:val="6"/>
        </w:rPr>
        <w:t xml:space="preserve"> </w:t>
      </w:r>
      <w:r>
        <w:t>accept</w:t>
      </w:r>
      <w:r>
        <w:rPr>
          <w:spacing w:val="1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 necessity.</w:t>
      </w:r>
    </w:p>
    <w:p w14:paraId="11DC870E" w14:textId="77777777" w:rsidR="007B5FC1" w:rsidRDefault="007B5FC1">
      <w:pPr>
        <w:pStyle w:val="BodyText"/>
        <w:rPr>
          <w:sz w:val="36"/>
        </w:rPr>
      </w:pPr>
    </w:p>
    <w:p w14:paraId="5435D384" w14:textId="77777777" w:rsidR="007B5FC1" w:rsidRDefault="002C4E60">
      <w:pPr>
        <w:pStyle w:val="BodyText"/>
        <w:spacing w:before="1" w:line="360" w:lineRule="auto"/>
        <w:ind w:left="460" w:right="566" w:firstLine="720"/>
        <w:jc w:val="both"/>
      </w:pPr>
      <w:r>
        <w:t>The level of acceptance by the users solely depends on the methods that are employed to</w:t>
      </w:r>
      <w:r>
        <w:rPr>
          <w:spacing w:val="1"/>
        </w:rPr>
        <w:t xml:space="preserve"> </w:t>
      </w:r>
      <w:r>
        <w:t>educate the user about the system and to make him famil</w:t>
      </w:r>
      <w:r>
        <w:t>iar with it. His level of confidence must</w:t>
      </w:r>
      <w:r>
        <w:rPr>
          <w:spacing w:val="1"/>
        </w:rPr>
        <w:t xml:space="preserve"> </w:t>
      </w:r>
      <w:r>
        <w:t>be raised so that he is also able to make some constructive criticism, which is welcomed, as he is</w:t>
      </w:r>
      <w:r>
        <w:rPr>
          <w:spacing w:val="1"/>
        </w:rPr>
        <w:t xml:space="preserve"> </w:t>
      </w:r>
      <w:r>
        <w:t>the final</w:t>
      </w:r>
      <w:r>
        <w:rPr>
          <w:spacing w:val="-7"/>
        </w:rPr>
        <w:t xml:space="preserve"> </w:t>
      </w:r>
      <w:r>
        <w:t>user</w:t>
      </w:r>
      <w:r>
        <w:rPr>
          <w:spacing w:val="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system.</w:t>
      </w:r>
    </w:p>
    <w:p w14:paraId="300047F8" w14:textId="77777777" w:rsidR="007B5FC1" w:rsidRDefault="007B5FC1">
      <w:pPr>
        <w:pStyle w:val="BodyText"/>
        <w:spacing w:before="8"/>
        <w:rPr>
          <w:sz w:val="36"/>
        </w:rPr>
      </w:pPr>
    </w:p>
    <w:p w14:paraId="15D5C6D8" w14:textId="77777777" w:rsidR="007B5FC1" w:rsidRDefault="002C4E60">
      <w:pPr>
        <w:pStyle w:val="Heading6"/>
        <w:spacing w:before="1"/>
      </w:pPr>
      <w:bookmarkStart w:id="63" w:name="OPERATIONAL_FEASIBILITY"/>
      <w:bookmarkEnd w:id="63"/>
      <w:r>
        <w:rPr>
          <w:spacing w:val="-1"/>
        </w:rPr>
        <w:t>OPERATIONAL</w:t>
      </w:r>
      <w:r>
        <w:rPr>
          <w:spacing w:val="-8"/>
        </w:rPr>
        <w:t xml:space="preserve"> </w:t>
      </w:r>
      <w:r>
        <w:t>FEASIBILITY</w:t>
      </w:r>
    </w:p>
    <w:p w14:paraId="453A0677" w14:textId="77777777" w:rsidR="007B5FC1" w:rsidRDefault="007B5FC1">
      <w:pPr>
        <w:sectPr w:rsidR="007B5FC1">
          <w:pgSz w:w="12240" w:h="15840"/>
          <w:pgMar w:top="1360" w:right="880" w:bottom="920" w:left="980" w:header="0" w:footer="649" w:gutter="0"/>
          <w:cols w:space="720"/>
        </w:sectPr>
      </w:pPr>
    </w:p>
    <w:p w14:paraId="5E16CD55" w14:textId="77777777" w:rsidR="007B5FC1" w:rsidRDefault="002C4E60">
      <w:pPr>
        <w:pStyle w:val="BodyText"/>
        <w:spacing w:before="77" w:line="360" w:lineRule="auto"/>
        <w:ind w:left="460" w:right="553" w:firstLine="720"/>
        <w:jc w:val="both"/>
      </w:pPr>
      <w:r>
        <w:lastRenderedPageBreak/>
        <w:t>The ability, desire, and willingness of the st</w:t>
      </w:r>
      <w:r>
        <w:t>akeholders to use, support, and operate 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stakeholders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employees,</w:t>
      </w:r>
      <w:r>
        <w:rPr>
          <w:spacing w:val="1"/>
        </w:rPr>
        <w:t xml:space="preserve"> </w:t>
      </w:r>
      <w:r>
        <w:t>customers, and suppliers. The stakeholders are interested in systems that are easy to operate,</w:t>
      </w:r>
      <w:r>
        <w:rPr>
          <w:spacing w:val="1"/>
        </w:rPr>
        <w:t xml:space="preserve"> </w:t>
      </w:r>
      <w:r>
        <w:t>make few, if any, errors, produ</w:t>
      </w:r>
      <w:r>
        <w:t>ce the desired information, and fall within the objectives of the</w:t>
      </w:r>
      <w:r>
        <w:rPr>
          <w:spacing w:val="1"/>
        </w:rPr>
        <w:t xml:space="preserve"> </w:t>
      </w:r>
      <w:r>
        <w:t>organization.</w:t>
      </w:r>
    </w:p>
    <w:p w14:paraId="2BD0285F" w14:textId="77777777" w:rsidR="007B5FC1" w:rsidRDefault="007B5FC1">
      <w:pPr>
        <w:pStyle w:val="BodyText"/>
        <w:spacing w:before="10"/>
        <w:rPr>
          <w:sz w:val="35"/>
        </w:rPr>
      </w:pPr>
    </w:p>
    <w:p w14:paraId="6BA98CF7" w14:textId="77777777" w:rsidR="007B5FC1" w:rsidRDefault="002C4E60">
      <w:pPr>
        <w:pStyle w:val="Heading6"/>
      </w:pPr>
      <w:bookmarkStart w:id="64" w:name="SYSTEM_DEVELOPEMENT"/>
      <w:bookmarkEnd w:id="64"/>
      <w:r>
        <w:t>SYSTEM</w:t>
      </w:r>
      <w:r>
        <w:rPr>
          <w:spacing w:val="-15"/>
        </w:rPr>
        <w:t xml:space="preserve"> </w:t>
      </w:r>
      <w:r>
        <w:t>DEVELOPEMENT</w:t>
      </w:r>
    </w:p>
    <w:p w14:paraId="6291D25E" w14:textId="77777777" w:rsidR="007B5FC1" w:rsidRDefault="002C4E60">
      <w:pPr>
        <w:pStyle w:val="BodyText"/>
        <w:spacing w:before="132" w:line="360" w:lineRule="auto"/>
        <w:ind w:left="460" w:right="548" w:firstLine="720"/>
        <w:jc w:val="both"/>
      </w:pPr>
      <w:r>
        <w:t>A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Life</w:t>
      </w:r>
      <w:r>
        <w:rPr>
          <w:spacing w:val="1"/>
        </w:rPr>
        <w:t xml:space="preserve"> </w:t>
      </w:r>
      <w:r>
        <w:t>Cycle</w:t>
      </w:r>
      <w:r>
        <w:rPr>
          <w:spacing w:val="1"/>
        </w:rPr>
        <w:t xml:space="preserve"> </w:t>
      </w:r>
      <w:r>
        <w:t>(SDLC)</w:t>
      </w:r>
      <w:r>
        <w:rPr>
          <w:spacing w:val="1"/>
        </w:rPr>
        <w:t xml:space="preserve"> </w:t>
      </w:r>
      <w:r>
        <w:t>adheres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phases</w:t>
      </w:r>
      <w:r>
        <w:rPr>
          <w:spacing w:val="1"/>
        </w:rPr>
        <w:t xml:space="preserve"> </w:t>
      </w:r>
      <w:r>
        <w:t>that</w:t>
      </w:r>
      <w:r>
        <w:rPr>
          <w:spacing w:val="6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developers,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hyperlink r:id="rId23">
        <w:r>
          <w:rPr>
            <w:color w:val="0000FF"/>
            <w:u w:val="single" w:color="0000FF"/>
          </w:rPr>
          <w:t>planning</w:t>
        </w:r>
        <w:r>
          <w:t>,</w:t>
        </w:r>
      </w:hyperlink>
      <w:r>
        <w:rPr>
          <w:spacing w:val="1"/>
        </w:rPr>
        <w:t xml:space="preserve"> </w:t>
      </w:r>
      <w:hyperlink r:id="rId24">
        <w:r>
          <w:rPr>
            <w:color w:val="0000FF"/>
            <w:u w:val="single" w:color="0000FF"/>
          </w:rPr>
          <w:t>analysis</w:t>
        </w:r>
        <w:r>
          <w:t>,</w:t>
        </w:r>
      </w:hyperlink>
      <w:r>
        <w:rPr>
          <w:spacing w:val="1"/>
        </w:rPr>
        <w:t xml:space="preserve"> </w:t>
      </w:r>
      <w:hyperlink r:id="rId25">
        <w:r>
          <w:rPr>
            <w:color w:val="0000FF"/>
            <w:u w:val="single" w:color="0000FF"/>
          </w:rPr>
          <w:t>design</w:t>
        </w:r>
        <w:r>
          <w:t>,</w:t>
        </w:r>
      </w:hyperlink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hyperlink r:id="rId26">
        <w:r>
          <w:rPr>
            <w:color w:val="0000FF"/>
            <w:u w:val="single" w:color="0000FF"/>
          </w:rPr>
          <w:t>implementation</w:t>
        </w:r>
        <w:r>
          <w:t>,</w:t>
        </w:r>
      </w:hyperlink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explained in the section below. A number of system development life cycle (SDLC) models have</w:t>
      </w:r>
      <w:r>
        <w:rPr>
          <w:spacing w:val="-57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created:</w:t>
      </w:r>
      <w:r>
        <w:rPr>
          <w:spacing w:val="1"/>
        </w:rPr>
        <w:t xml:space="preserve"> </w:t>
      </w:r>
      <w:r>
        <w:t>waterfall,</w:t>
      </w:r>
      <w:r>
        <w:rPr>
          <w:spacing w:val="1"/>
        </w:rPr>
        <w:t xml:space="preserve"> </w:t>
      </w:r>
      <w:r>
        <w:t>fountain,</w:t>
      </w:r>
      <w:r>
        <w:rPr>
          <w:spacing w:val="1"/>
        </w:rPr>
        <w:t xml:space="preserve"> </w:t>
      </w:r>
      <w:r>
        <w:t>spiral,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fix,</w:t>
      </w:r>
      <w:r>
        <w:rPr>
          <w:spacing w:val="1"/>
        </w:rPr>
        <w:t xml:space="preserve"> </w:t>
      </w:r>
      <w:r>
        <w:t>rapid</w:t>
      </w:r>
      <w:r>
        <w:rPr>
          <w:spacing w:val="1"/>
        </w:rPr>
        <w:t xml:space="preserve"> </w:t>
      </w:r>
      <w:r>
        <w:t>prototyping,</w:t>
      </w:r>
      <w:r>
        <w:rPr>
          <w:spacing w:val="1"/>
        </w:rPr>
        <w:t xml:space="preserve"> </w:t>
      </w:r>
      <w:r>
        <w:t>incremental,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synchronize and stabilize. The oldest of these, and the best known, is the </w:t>
      </w:r>
      <w:hyperlink r:id="rId27">
        <w:r>
          <w:rPr>
            <w:color w:val="0000FF"/>
            <w:u w:val="single" w:color="0000FF"/>
          </w:rPr>
          <w:t>waterfall model</w:t>
        </w:r>
      </w:hyperlink>
      <w:r>
        <w:t>: a</w:t>
      </w:r>
      <w:r>
        <w:rPr>
          <w:spacing w:val="1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stages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output</w:t>
      </w:r>
      <w:r>
        <w:rPr>
          <w:spacing w:val="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stage</w:t>
      </w:r>
      <w:r>
        <w:rPr>
          <w:spacing w:val="1"/>
        </w:rPr>
        <w:t xml:space="preserve"> </w:t>
      </w:r>
      <w:r>
        <w:t>becomes the</w:t>
      </w:r>
      <w:r>
        <w:rPr>
          <w:spacing w:val="5"/>
        </w:rPr>
        <w:t xml:space="preserve"> </w:t>
      </w:r>
      <w:r>
        <w:t>input</w:t>
      </w:r>
      <w:r>
        <w:rPr>
          <w:spacing w:val="6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next.</w:t>
      </w:r>
    </w:p>
    <w:p w14:paraId="0F405D0F" w14:textId="77777777" w:rsidR="007B5FC1" w:rsidRDefault="002C4E60">
      <w:pPr>
        <w:pStyle w:val="BodyText"/>
        <w:spacing w:before="3" w:line="360" w:lineRule="auto"/>
        <w:ind w:left="460" w:right="551" w:firstLine="840"/>
        <w:jc w:val="both"/>
      </w:pPr>
      <w:r>
        <w:t>The waterfall</w:t>
      </w:r>
      <w:r>
        <w:t xml:space="preserve"> model is a popular version of the systems development</w:t>
      </w:r>
      <w:r>
        <w:rPr>
          <w:spacing w:val="60"/>
        </w:rPr>
        <w:t xml:space="preserve"> </w:t>
      </w:r>
      <w:r>
        <w:t>life cycle model</w:t>
      </w:r>
      <w:r>
        <w:rPr>
          <w:spacing w:val="1"/>
        </w:rPr>
        <w:t xml:space="preserve"> </w:t>
      </w:r>
      <w:r>
        <w:t>for software engineering. Often considered the classic approach to the systems development life</w:t>
      </w:r>
      <w:r>
        <w:rPr>
          <w:spacing w:val="1"/>
        </w:rPr>
        <w:t xml:space="preserve"> </w:t>
      </w:r>
      <w:r>
        <w:t>cycle,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waterfall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describes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sequential.</w:t>
      </w:r>
      <w:r>
        <w:rPr>
          <w:spacing w:val="1"/>
        </w:rPr>
        <w:t xml:space="preserve"> </w:t>
      </w:r>
      <w:r>
        <w:t>Waterfall development has distinct goals for each phase of development. Imagine a waterfall on</w:t>
      </w:r>
      <w:r>
        <w:rPr>
          <w:spacing w:val="1"/>
        </w:rPr>
        <w:t xml:space="preserve"> </w:t>
      </w:r>
      <w:r>
        <w:t>the cliff of a steep mountain. Once the water has flowed over the edge of the cliff and has begun</w:t>
      </w:r>
      <w:r>
        <w:rPr>
          <w:spacing w:val="1"/>
        </w:rPr>
        <w:t xml:space="preserve"> </w:t>
      </w:r>
      <w:r>
        <w:t>its journey down the side of the mountain, it cannot turn back</w:t>
      </w:r>
      <w:r>
        <w:t>. It is the same with waterfall</w:t>
      </w:r>
      <w:r>
        <w:rPr>
          <w:spacing w:val="1"/>
        </w:rPr>
        <w:t xml:space="preserve"> </w:t>
      </w:r>
      <w:r>
        <w:t>development. Once a phase of development is completed, the development proceeds to the next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there</w:t>
      </w:r>
      <w:r>
        <w:rPr>
          <w:spacing w:val="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</w:t>
      </w:r>
      <w:r>
        <w:rPr>
          <w:spacing w:val="2"/>
        </w:rPr>
        <w:t xml:space="preserve"> </w:t>
      </w:r>
      <w:r>
        <w:t>turning</w:t>
      </w:r>
      <w:r>
        <w:rPr>
          <w:spacing w:val="2"/>
        </w:rPr>
        <w:t xml:space="preserve"> </w:t>
      </w:r>
      <w:r>
        <w:t>back.</w:t>
      </w:r>
    </w:p>
    <w:p w14:paraId="333EB40F" w14:textId="77777777" w:rsidR="007B5FC1" w:rsidRDefault="002C4E60">
      <w:pPr>
        <w:pStyle w:val="BodyText"/>
        <w:spacing w:before="1" w:line="360" w:lineRule="auto"/>
        <w:ind w:left="460" w:right="479" w:firstLine="720"/>
        <w:jc w:val="both"/>
      </w:pPr>
      <w:r>
        <w:t>The advantage of waterfall development</w:t>
      </w:r>
      <w:r>
        <w:rPr>
          <w:spacing w:val="1"/>
        </w:rPr>
        <w:t xml:space="preserve"> </w:t>
      </w:r>
      <w:r>
        <w:t>is that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 xml:space="preserve">allows for </w:t>
      </w:r>
      <w:r>
        <w:t>departmentalization and</w:t>
      </w:r>
      <w:r>
        <w:rPr>
          <w:spacing w:val="1"/>
        </w:rPr>
        <w:t xml:space="preserve"> </w:t>
      </w:r>
      <w:r>
        <w:t>managerial control. A schedule can be set with deadlines for each stage of development and a</w:t>
      </w:r>
      <w:r>
        <w:rPr>
          <w:spacing w:val="1"/>
        </w:rPr>
        <w:t xml:space="preserve"> </w:t>
      </w:r>
      <w:r>
        <w:t>product can proceed through the development</w:t>
      </w:r>
      <w:r>
        <w:rPr>
          <w:spacing w:val="1"/>
        </w:rPr>
        <w:t xml:space="preserve"> </w:t>
      </w:r>
      <w:r>
        <w:t>process like a car</w:t>
      </w:r>
      <w:r>
        <w:rPr>
          <w:spacing w:val="60"/>
        </w:rPr>
        <w:t xml:space="preserve"> </w:t>
      </w:r>
      <w:r>
        <w:t>in a carwash, and theoretically,</w:t>
      </w:r>
      <w:r>
        <w:rPr>
          <w:spacing w:val="1"/>
        </w:rPr>
        <w:t xml:space="preserve"> </w:t>
      </w:r>
      <w:r>
        <w:t>be delivered on time. Development moves fro</w:t>
      </w:r>
      <w:r>
        <w:t>m concept, through design, implementation, testing,</w:t>
      </w:r>
      <w:r>
        <w:rPr>
          <w:spacing w:val="-57"/>
        </w:rPr>
        <w:t xml:space="preserve"> </w:t>
      </w:r>
      <w:r>
        <w:t>installation,</w:t>
      </w:r>
      <w:r>
        <w:rPr>
          <w:spacing w:val="1"/>
        </w:rPr>
        <w:t xml:space="preserve"> </w:t>
      </w:r>
      <w:r>
        <w:t>troubleshooting,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ends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operation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maintenance.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development</w:t>
      </w:r>
      <w:r>
        <w:rPr>
          <w:spacing w:val="8"/>
        </w:rPr>
        <w:t xml:space="preserve"> </w:t>
      </w:r>
      <w:r>
        <w:t>proceeds</w:t>
      </w:r>
      <w:r>
        <w:rPr>
          <w:spacing w:val="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strict</w:t>
      </w:r>
      <w:r>
        <w:rPr>
          <w:spacing w:val="1"/>
        </w:rPr>
        <w:t xml:space="preserve"> </w:t>
      </w:r>
      <w:r>
        <w:t>order,</w:t>
      </w:r>
      <w:r>
        <w:rPr>
          <w:spacing w:val="1"/>
        </w:rPr>
        <w:t xml:space="preserve"> </w:t>
      </w:r>
      <w:r>
        <w:t>without</w:t>
      </w:r>
      <w:r>
        <w:rPr>
          <w:spacing w:val="2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overlapping.</w:t>
      </w:r>
    </w:p>
    <w:p w14:paraId="078E725A" w14:textId="77777777" w:rsidR="007B5FC1" w:rsidRDefault="007B5FC1">
      <w:pPr>
        <w:spacing w:line="360" w:lineRule="auto"/>
        <w:jc w:val="both"/>
        <w:sectPr w:rsidR="007B5FC1">
          <w:pgSz w:w="12240" w:h="15840"/>
          <w:pgMar w:top="1360" w:right="880" w:bottom="920" w:left="980" w:header="0" w:footer="649" w:gutter="0"/>
          <w:cols w:space="720"/>
        </w:sectPr>
      </w:pPr>
    </w:p>
    <w:p w14:paraId="7EC5A46F" w14:textId="77777777" w:rsidR="007B5FC1" w:rsidRDefault="007B5FC1">
      <w:pPr>
        <w:pStyle w:val="BodyText"/>
        <w:rPr>
          <w:sz w:val="20"/>
        </w:rPr>
      </w:pPr>
    </w:p>
    <w:p w14:paraId="7F4229EF" w14:textId="77777777" w:rsidR="007B5FC1" w:rsidRDefault="007B5FC1">
      <w:pPr>
        <w:pStyle w:val="BodyText"/>
        <w:rPr>
          <w:sz w:val="20"/>
        </w:rPr>
      </w:pPr>
    </w:p>
    <w:p w14:paraId="284FC085" w14:textId="77777777" w:rsidR="007B5FC1" w:rsidRDefault="007B5FC1">
      <w:pPr>
        <w:pStyle w:val="BodyText"/>
        <w:spacing w:before="7"/>
        <w:rPr>
          <w:sz w:val="25"/>
        </w:rPr>
      </w:pPr>
    </w:p>
    <w:p w14:paraId="16996A30" w14:textId="77777777" w:rsidR="007B5FC1" w:rsidRDefault="002C4E60">
      <w:pPr>
        <w:pStyle w:val="Heading6"/>
        <w:spacing w:before="90"/>
        <w:ind w:left="1181"/>
      </w:pPr>
      <w:r>
        <w:t>CONCLUSION</w:t>
      </w:r>
    </w:p>
    <w:p w14:paraId="168B6BF0" w14:textId="77777777" w:rsidR="007B5FC1" w:rsidRDefault="002C4E60">
      <w:pPr>
        <w:spacing w:before="137"/>
        <w:ind w:left="460"/>
        <w:rPr>
          <w:b/>
          <w:sz w:val="24"/>
        </w:rPr>
      </w:pPr>
      <w:bookmarkStart w:id="65" w:name="SCOPE_FOR_FUTURE_ENHANCEMENT"/>
      <w:bookmarkEnd w:id="65"/>
      <w:r>
        <w:rPr>
          <w:b/>
          <w:sz w:val="24"/>
        </w:rPr>
        <w:t>SCOPE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FUTURE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ENHANCEMENT</w:t>
      </w:r>
    </w:p>
    <w:p w14:paraId="7DB88803" w14:textId="77777777" w:rsidR="007B5FC1" w:rsidRDefault="007B5FC1">
      <w:pPr>
        <w:pStyle w:val="BodyText"/>
        <w:rPr>
          <w:b/>
          <w:sz w:val="26"/>
        </w:rPr>
      </w:pPr>
    </w:p>
    <w:p w14:paraId="2B46D347" w14:textId="77777777" w:rsidR="007B5FC1" w:rsidRDefault="007B5FC1">
      <w:pPr>
        <w:pStyle w:val="BodyText"/>
        <w:spacing w:before="4"/>
        <w:rPr>
          <w:b/>
          <w:sz w:val="21"/>
        </w:rPr>
      </w:pPr>
    </w:p>
    <w:p w14:paraId="57240BC1" w14:textId="77777777" w:rsidR="007B5FC1" w:rsidRDefault="002C4E60">
      <w:pPr>
        <w:pStyle w:val="BodyText"/>
        <w:spacing w:line="360" w:lineRule="auto"/>
        <w:ind w:left="460" w:right="565" w:firstLine="720"/>
        <w:jc w:val="both"/>
      </w:pPr>
      <w:r>
        <w:t>There is scope for future development of this project. The world of computer fields is not</w:t>
      </w:r>
      <w:r>
        <w:rPr>
          <w:spacing w:val="1"/>
        </w:rPr>
        <w:t xml:space="preserve"> </w:t>
      </w:r>
      <w:r>
        <w:t>static; it</w:t>
      </w:r>
      <w:r>
        <w:rPr>
          <w:spacing w:val="1"/>
        </w:rPr>
        <w:t xml:space="preserve"> </w:t>
      </w:r>
      <w:r>
        <w:t>is always subject</w:t>
      </w:r>
      <w:r>
        <w:rPr>
          <w:spacing w:val="1"/>
        </w:rPr>
        <w:t xml:space="preserve"> </w:t>
      </w:r>
      <w:r>
        <w:t>to be dynamic. The technology which is famous today becomes</w:t>
      </w:r>
      <w:r>
        <w:rPr>
          <w:spacing w:val="1"/>
        </w:rPr>
        <w:t xml:space="preserve"> </w:t>
      </w:r>
      <w:r>
        <w:t>outdated the very next day. To keep abstract of technical impr</w:t>
      </w:r>
      <w:r>
        <w:t>ovements, the system may be</w:t>
      </w:r>
      <w:r>
        <w:rPr>
          <w:spacing w:val="1"/>
        </w:rPr>
        <w:t xml:space="preserve"> </w:t>
      </w:r>
      <w:r>
        <w:t>further refined.</w:t>
      </w:r>
      <w:r>
        <w:rPr>
          <w:spacing w:val="3"/>
        </w:rPr>
        <w:t xml:space="preserve"> </w:t>
      </w:r>
      <w:r>
        <w:t>So,</w:t>
      </w:r>
      <w:r>
        <w:rPr>
          <w:spacing w:val="-3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t>concluded.</w:t>
      </w:r>
      <w:r>
        <w:rPr>
          <w:spacing w:val="2"/>
        </w:rPr>
        <w:t xml:space="preserve"> </w:t>
      </w:r>
      <w:r>
        <w:t>Yet</w:t>
      </w:r>
      <w:r>
        <w:rPr>
          <w:spacing w:val="4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improve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enhancements.</w:t>
      </w:r>
    </w:p>
    <w:p w14:paraId="1CE3D776" w14:textId="77777777" w:rsidR="007B5FC1" w:rsidRDefault="002C4E60">
      <w:pPr>
        <w:pStyle w:val="BodyText"/>
        <w:spacing w:before="1" w:line="362" w:lineRule="auto"/>
        <w:ind w:left="460" w:right="562" w:firstLine="720"/>
        <w:jc w:val="both"/>
      </w:pPr>
      <w:r>
        <w:t>Enhancements can be done in an efficient manner. We can even update the same with</w:t>
      </w:r>
      <w:r>
        <w:rPr>
          <w:spacing w:val="1"/>
        </w:rPr>
        <w:t xml:space="preserve"> </w:t>
      </w:r>
      <w:r>
        <w:t xml:space="preserve">further modification establishment and can be integrated </w:t>
      </w:r>
      <w:r>
        <w:t xml:space="preserve">with minimal modification. </w:t>
      </w:r>
      <w:proofErr w:type="gramStart"/>
      <w:r>
        <w:t>Thus</w:t>
      </w:r>
      <w:proofErr w:type="gramEnd"/>
      <w:r>
        <w:t xml:space="preserve"> the</w:t>
      </w:r>
      <w:r>
        <w:rPr>
          <w:spacing w:val="1"/>
        </w:rPr>
        <w:t xml:space="preserve"> </w:t>
      </w:r>
      <w:r>
        <w:t>project</w:t>
      </w:r>
      <w:r>
        <w:rPr>
          <w:spacing w:val="6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flexible and can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enhanced</w:t>
      </w:r>
      <w:r>
        <w:rPr>
          <w:spacing w:val="1"/>
        </w:rPr>
        <w:t xml:space="preserve"> </w:t>
      </w:r>
      <w:r>
        <w:t>at</w:t>
      </w:r>
      <w:r>
        <w:rPr>
          <w:spacing w:val="5"/>
        </w:rPr>
        <w:t xml:space="preserve"> </w:t>
      </w:r>
      <w:proofErr w:type="spellStart"/>
      <w:r>
        <w:t>anytime</w:t>
      </w:r>
      <w:proofErr w:type="spellEnd"/>
      <w:r>
        <w:t xml:space="preserve"> with more</w:t>
      </w:r>
      <w:r>
        <w:rPr>
          <w:spacing w:val="2"/>
        </w:rPr>
        <w:t xml:space="preserve"> </w:t>
      </w:r>
      <w:r>
        <w:t>advanced</w:t>
      </w:r>
      <w:r>
        <w:rPr>
          <w:spacing w:val="5"/>
        </w:rPr>
        <w:t xml:space="preserve"> </w:t>
      </w:r>
      <w:r>
        <w:t>features.</w:t>
      </w:r>
    </w:p>
    <w:p w14:paraId="6BCD965E" w14:textId="77777777" w:rsidR="007B5FC1" w:rsidRDefault="002C4E60">
      <w:pPr>
        <w:pStyle w:val="Heading6"/>
        <w:spacing w:before="3"/>
      </w:pPr>
      <w:bookmarkStart w:id="66" w:name="CONCLUSION"/>
      <w:bookmarkEnd w:id="66"/>
      <w:r>
        <w:t>CONCLUSION</w:t>
      </w:r>
    </w:p>
    <w:p w14:paraId="490E7F72" w14:textId="77777777" w:rsidR="007B5FC1" w:rsidRDefault="007B5FC1">
      <w:pPr>
        <w:pStyle w:val="BodyText"/>
        <w:rPr>
          <w:b/>
          <w:sz w:val="26"/>
        </w:rPr>
      </w:pPr>
    </w:p>
    <w:p w14:paraId="4C3C1673" w14:textId="77777777" w:rsidR="007B5FC1" w:rsidRDefault="007B5FC1">
      <w:pPr>
        <w:pStyle w:val="BodyText"/>
        <w:spacing w:before="5"/>
        <w:rPr>
          <w:b/>
          <w:sz w:val="21"/>
        </w:rPr>
      </w:pPr>
    </w:p>
    <w:p w14:paraId="3836120B" w14:textId="77777777" w:rsidR="007B5FC1" w:rsidRDefault="002C4E60">
      <w:pPr>
        <w:pStyle w:val="BodyText"/>
        <w:spacing w:line="360" w:lineRule="auto"/>
        <w:ind w:left="460" w:right="555" w:firstLine="720"/>
        <w:jc w:val="both"/>
      </w:pPr>
      <w:r>
        <w:t>It</w:t>
      </w:r>
      <w:r>
        <w:rPr>
          <w:spacing w:val="14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concluded</w:t>
      </w:r>
      <w:r>
        <w:rPr>
          <w:spacing w:val="15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application</w:t>
      </w:r>
      <w:r>
        <w:rPr>
          <w:spacing w:val="6"/>
        </w:rPr>
        <w:t xml:space="preserve"> </w:t>
      </w:r>
      <w:r>
        <w:t>works</w:t>
      </w:r>
      <w:r>
        <w:rPr>
          <w:spacing w:val="12"/>
        </w:rPr>
        <w:t xml:space="preserve"> </w:t>
      </w:r>
      <w:r>
        <w:t>well</w:t>
      </w:r>
      <w:r>
        <w:rPr>
          <w:spacing w:val="10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satisfy</w:t>
      </w:r>
      <w:r>
        <w:rPr>
          <w:spacing w:val="5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end</w:t>
      </w:r>
      <w:r>
        <w:rPr>
          <w:spacing w:val="14"/>
        </w:rPr>
        <w:t xml:space="preserve"> </w:t>
      </w:r>
      <w:r>
        <w:t>users.</w:t>
      </w:r>
      <w:r>
        <w:rPr>
          <w:spacing w:val="1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application</w:t>
      </w:r>
      <w:r>
        <w:rPr>
          <w:spacing w:val="-57"/>
        </w:rPr>
        <w:t xml:space="preserve"> </w:t>
      </w:r>
      <w:r>
        <w:t xml:space="preserve">is tested very well and errors </w:t>
      </w:r>
      <w:r>
        <w:t>are properly debugged. The application is simultaneously accessed</w:t>
      </w:r>
      <w:r>
        <w:rPr>
          <w:spacing w:val="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more than</w:t>
      </w:r>
      <w:r>
        <w:rPr>
          <w:spacing w:val="-4"/>
        </w:rPr>
        <w:t xml:space="preserve"> </w:t>
      </w:r>
      <w:r>
        <w:t>one</w:t>
      </w:r>
      <w:r>
        <w:rPr>
          <w:spacing w:val="2"/>
        </w:rPr>
        <w:t xml:space="preserve"> </w:t>
      </w:r>
      <w:r>
        <w:t>system.</w:t>
      </w:r>
      <w:r>
        <w:rPr>
          <w:spacing w:val="3"/>
        </w:rPr>
        <w:t xml:space="preserve"> </w:t>
      </w:r>
      <w:r>
        <w:t>Simultaneous</w:t>
      </w:r>
      <w:r>
        <w:rPr>
          <w:spacing w:val="5"/>
        </w:rPr>
        <w:t xml:space="preserve"> </w:t>
      </w:r>
      <w:r>
        <w:t>login</w:t>
      </w:r>
      <w:r>
        <w:rPr>
          <w:spacing w:val="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one place</w:t>
      </w:r>
      <w:r>
        <w:rPr>
          <w:spacing w:val="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tested.</w:t>
      </w:r>
    </w:p>
    <w:p w14:paraId="0D5F08CA" w14:textId="77777777" w:rsidR="007B5FC1" w:rsidRDefault="007B5FC1">
      <w:pPr>
        <w:pStyle w:val="BodyText"/>
        <w:rPr>
          <w:sz w:val="36"/>
        </w:rPr>
      </w:pPr>
    </w:p>
    <w:p w14:paraId="11E0EA3A" w14:textId="77777777" w:rsidR="007B5FC1" w:rsidRDefault="002C4E60">
      <w:pPr>
        <w:pStyle w:val="BodyText"/>
        <w:spacing w:line="360" w:lineRule="auto"/>
        <w:ind w:left="460" w:right="558"/>
        <w:jc w:val="both"/>
      </w:pPr>
      <w:r>
        <w:t>This system is user friendly so everyone can use easily. Proper documentation is provided. The</w:t>
      </w:r>
      <w:r>
        <w:rPr>
          <w:spacing w:val="1"/>
        </w:rPr>
        <w:t xml:space="preserve"> </w:t>
      </w:r>
      <w:r>
        <w:t>end user can</w:t>
      </w:r>
      <w:r>
        <w:t xml:space="preserve"> easily understand how the whole system is implemented by going through the</w:t>
      </w:r>
      <w:r>
        <w:rPr>
          <w:spacing w:val="1"/>
        </w:rPr>
        <w:t xml:space="preserve"> </w:t>
      </w:r>
      <w:r>
        <w:t>documentation.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tested,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satisfactory.</w:t>
      </w:r>
      <w:r>
        <w:rPr>
          <w:spacing w:val="7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necessary</w:t>
      </w:r>
      <w:r>
        <w:rPr>
          <w:spacing w:val="-11"/>
        </w:rPr>
        <w:t xml:space="preserve"> </w:t>
      </w:r>
      <w:r>
        <w:t>output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generated.</w:t>
      </w:r>
      <w:r>
        <w:rPr>
          <w:spacing w:val="-3"/>
        </w:rPr>
        <w:t xml:space="preserve"> </w:t>
      </w:r>
      <w:r>
        <w:t>Thus,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8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 xml:space="preserve">completed </w:t>
      </w:r>
      <w:r>
        <w:t>successfully.</w:t>
      </w:r>
    </w:p>
    <w:p w14:paraId="7C86796D" w14:textId="77777777" w:rsidR="007B5FC1" w:rsidRDefault="007B5FC1">
      <w:pPr>
        <w:pStyle w:val="BodyText"/>
        <w:rPr>
          <w:sz w:val="36"/>
        </w:rPr>
      </w:pPr>
    </w:p>
    <w:p w14:paraId="4DED39F1" w14:textId="77777777" w:rsidR="007B5FC1" w:rsidRDefault="002C4E60">
      <w:pPr>
        <w:pStyle w:val="BodyText"/>
        <w:spacing w:line="360" w:lineRule="auto"/>
        <w:ind w:left="460" w:right="562"/>
        <w:jc w:val="both"/>
      </w:pPr>
      <w:r>
        <w:t>Further enhancements can be made to the application, so that the application functions very</w:t>
      </w:r>
      <w:r>
        <w:rPr>
          <w:spacing w:val="1"/>
        </w:rPr>
        <w:t xml:space="preserve"> </w:t>
      </w:r>
      <w:r>
        <w:t>attractive and useful manner than the present one. The speed of the transactions become more</w:t>
      </w:r>
      <w:r>
        <w:rPr>
          <w:spacing w:val="1"/>
        </w:rPr>
        <w:t xml:space="preserve"> </w:t>
      </w:r>
      <w:r>
        <w:t>enough</w:t>
      </w:r>
      <w:r>
        <w:rPr>
          <w:spacing w:val="-3"/>
        </w:rPr>
        <w:t xml:space="preserve"> </w:t>
      </w:r>
      <w:r>
        <w:t>now.</w:t>
      </w:r>
    </w:p>
    <w:p w14:paraId="20D4A965" w14:textId="77777777" w:rsidR="007B5FC1" w:rsidRDefault="007B5FC1">
      <w:pPr>
        <w:spacing w:line="360" w:lineRule="auto"/>
        <w:jc w:val="both"/>
        <w:sectPr w:rsidR="007B5FC1">
          <w:pgSz w:w="12240" w:h="15840"/>
          <w:pgMar w:top="1500" w:right="880" w:bottom="920" w:left="980" w:header="0" w:footer="649" w:gutter="0"/>
          <w:cols w:space="720"/>
        </w:sectPr>
      </w:pPr>
    </w:p>
    <w:p w14:paraId="19734F2D" w14:textId="77777777" w:rsidR="007B5FC1" w:rsidRDefault="007B5FC1">
      <w:pPr>
        <w:pStyle w:val="BodyText"/>
        <w:rPr>
          <w:sz w:val="20"/>
        </w:rPr>
      </w:pPr>
    </w:p>
    <w:p w14:paraId="77B12FC3" w14:textId="77777777" w:rsidR="007B5FC1" w:rsidRDefault="007B5FC1">
      <w:pPr>
        <w:pStyle w:val="BodyText"/>
        <w:rPr>
          <w:sz w:val="20"/>
        </w:rPr>
      </w:pPr>
    </w:p>
    <w:p w14:paraId="63823171" w14:textId="77777777" w:rsidR="007B5FC1" w:rsidRDefault="007B5FC1">
      <w:pPr>
        <w:pStyle w:val="BodyText"/>
        <w:rPr>
          <w:sz w:val="20"/>
        </w:rPr>
      </w:pPr>
    </w:p>
    <w:p w14:paraId="14AFA195" w14:textId="77777777" w:rsidR="007B5FC1" w:rsidRDefault="007B5FC1">
      <w:pPr>
        <w:pStyle w:val="BodyText"/>
        <w:rPr>
          <w:sz w:val="20"/>
        </w:rPr>
      </w:pPr>
    </w:p>
    <w:p w14:paraId="30D68954" w14:textId="77777777" w:rsidR="007B5FC1" w:rsidRDefault="007B5FC1">
      <w:pPr>
        <w:pStyle w:val="BodyText"/>
        <w:rPr>
          <w:sz w:val="20"/>
        </w:rPr>
      </w:pPr>
    </w:p>
    <w:p w14:paraId="315F17D6" w14:textId="77777777" w:rsidR="007B5FC1" w:rsidRDefault="007B5FC1">
      <w:pPr>
        <w:pStyle w:val="BodyText"/>
        <w:rPr>
          <w:sz w:val="20"/>
        </w:rPr>
      </w:pPr>
    </w:p>
    <w:p w14:paraId="282228B0" w14:textId="77777777" w:rsidR="007B5FC1" w:rsidRDefault="007B5FC1">
      <w:pPr>
        <w:pStyle w:val="BodyText"/>
        <w:rPr>
          <w:sz w:val="20"/>
        </w:rPr>
      </w:pPr>
    </w:p>
    <w:p w14:paraId="417FA767" w14:textId="77777777" w:rsidR="007B5FC1" w:rsidRDefault="007B5FC1">
      <w:pPr>
        <w:pStyle w:val="BodyText"/>
        <w:spacing w:before="7"/>
        <w:rPr>
          <w:sz w:val="26"/>
        </w:rPr>
      </w:pPr>
    </w:p>
    <w:p w14:paraId="5945EE7C" w14:textId="77777777" w:rsidR="007B5FC1" w:rsidRDefault="002C4E60">
      <w:pPr>
        <w:pStyle w:val="Heading6"/>
        <w:spacing w:before="90"/>
      </w:pPr>
      <w:bookmarkStart w:id="67" w:name="BIBLIOGRAPHY"/>
      <w:bookmarkEnd w:id="67"/>
      <w:r>
        <w:t>BIBLIOGRAPHY</w:t>
      </w:r>
    </w:p>
    <w:p w14:paraId="6ADB039B" w14:textId="77777777" w:rsidR="007B5FC1" w:rsidRDefault="007B5FC1">
      <w:pPr>
        <w:pStyle w:val="BodyText"/>
        <w:rPr>
          <w:b/>
          <w:sz w:val="26"/>
        </w:rPr>
      </w:pPr>
    </w:p>
    <w:p w14:paraId="6F26351C" w14:textId="77777777" w:rsidR="007B5FC1" w:rsidRDefault="007B5FC1">
      <w:pPr>
        <w:pStyle w:val="BodyText"/>
        <w:spacing w:before="10"/>
        <w:rPr>
          <w:b/>
          <w:sz w:val="21"/>
        </w:rPr>
      </w:pPr>
    </w:p>
    <w:p w14:paraId="27D07147" w14:textId="77777777" w:rsidR="007B5FC1" w:rsidRDefault="002C4E60">
      <w:pPr>
        <w:pStyle w:val="Heading7"/>
      </w:pPr>
      <w:bookmarkStart w:id="68" w:name="Textual_Reference"/>
      <w:bookmarkEnd w:id="68"/>
      <w:r>
        <w:t>Textual</w:t>
      </w:r>
      <w:r>
        <w:rPr>
          <w:spacing w:val="-9"/>
        </w:rPr>
        <w:t xml:space="preserve"> </w:t>
      </w:r>
      <w:r>
        <w:t>Reference</w:t>
      </w:r>
    </w:p>
    <w:p w14:paraId="02967F3F" w14:textId="77777777" w:rsidR="007B5FC1" w:rsidRDefault="002C4E60">
      <w:pPr>
        <w:pStyle w:val="ListParagraph"/>
        <w:numPr>
          <w:ilvl w:val="0"/>
          <w:numId w:val="6"/>
        </w:numPr>
        <w:tabs>
          <w:tab w:val="left" w:pos="461"/>
        </w:tabs>
        <w:spacing w:before="137"/>
        <w:ind w:hanging="361"/>
        <w:rPr>
          <w:sz w:val="24"/>
        </w:rPr>
      </w:pPr>
      <w:r>
        <w:rPr>
          <w:sz w:val="24"/>
        </w:rPr>
        <w:t>Bill</w:t>
      </w:r>
      <w:r>
        <w:rPr>
          <w:spacing w:val="-10"/>
          <w:sz w:val="24"/>
        </w:rPr>
        <w:t xml:space="preserve"> </w:t>
      </w:r>
      <w:r>
        <w:rPr>
          <w:sz w:val="24"/>
        </w:rPr>
        <w:t>Hamilton,</w:t>
      </w:r>
      <w:r>
        <w:rPr>
          <w:spacing w:val="-2"/>
          <w:sz w:val="24"/>
        </w:rPr>
        <w:t xml:space="preserve"> </w:t>
      </w:r>
      <w:r>
        <w:rPr>
          <w:sz w:val="24"/>
        </w:rPr>
        <w:t>“</w:t>
      </w:r>
      <w:r>
        <w:rPr>
          <w:b/>
          <w:sz w:val="24"/>
        </w:rPr>
        <w:t>Programming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SQL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Server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2005</w:t>
      </w:r>
      <w:r>
        <w:rPr>
          <w:sz w:val="24"/>
        </w:rPr>
        <w:t>”, O'Reilly</w:t>
      </w:r>
      <w:r>
        <w:rPr>
          <w:spacing w:val="-10"/>
          <w:sz w:val="24"/>
        </w:rPr>
        <w:t xml:space="preserve"> </w:t>
      </w:r>
      <w:r>
        <w:rPr>
          <w:sz w:val="24"/>
        </w:rPr>
        <w:t>Media</w:t>
      </w:r>
      <w:r>
        <w:rPr>
          <w:spacing w:val="-2"/>
          <w:sz w:val="24"/>
        </w:rPr>
        <w:t xml:space="preserve"> </w:t>
      </w:r>
      <w:r>
        <w:rPr>
          <w:sz w:val="24"/>
        </w:rPr>
        <w:t>Publisher,</w:t>
      </w:r>
      <w:r>
        <w:rPr>
          <w:spacing w:val="3"/>
          <w:sz w:val="24"/>
        </w:rPr>
        <w:t xml:space="preserve"> </w:t>
      </w:r>
      <w:r>
        <w:rPr>
          <w:sz w:val="24"/>
        </w:rPr>
        <w:t>2006.</w:t>
      </w:r>
    </w:p>
    <w:p w14:paraId="629C4E2E" w14:textId="77777777" w:rsidR="007B5FC1" w:rsidRDefault="002C4E60">
      <w:pPr>
        <w:pStyle w:val="ListParagraph"/>
        <w:numPr>
          <w:ilvl w:val="0"/>
          <w:numId w:val="6"/>
        </w:numPr>
        <w:tabs>
          <w:tab w:val="left" w:pos="461"/>
        </w:tabs>
        <w:spacing w:before="137"/>
        <w:ind w:hanging="361"/>
        <w:rPr>
          <w:sz w:val="24"/>
        </w:rPr>
      </w:pPr>
      <w:r>
        <w:rPr>
          <w:sz w:val="24"/>
        </w:rPr>
        <w:t>Elias</w:t>
      </w:r>
      <w:r>
        <w:rPr>
          <w:spacing w:val="-10"/>
          <w:sz w:val="24"/>
        </w:rPr>
        <w:t xml:space="preserve"> </w:t>
      </w:r>
      <w:proofErr w:type="spellStart"/>
      <w:proofErr w:type="gramStart"/>
      <w:r>
        <w:rPr>
          <w:sz w:val="24"/>
        </w:rPr>
        <w:t>M.Award</w:t>
      </w:r>
      <w:proofErr w:type="gramEnd"/>
      <w:r>
        <w:rPr>
          <w:sz w:val="24"/>
        </w:rPr>
        <w:t>,”System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Analysis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Design”,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Galgotia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Publications,</w:t>
      </w:r>
      <w:r>
        <w:rPr>
          <w:spacing w:val="-4"/>
          <w:sz w:val="24"/>
        </w:rPr>
        <w:t xml:space="preserve"> </w:t>
      </w:r>
      <w:r>
        <w:rPr>
          <w:sz w:val="24"/>
        </w:rPr>
        <w:t>Second</w:t>
      </w:r>
      <w:r>
        <w:rPr>
          <w:spacing w:val="-4"/>
          <w:sz w:val="24"/>
        </w:rPr>
        <w:t xml:space="preserve"> </w:t>
      </w:r>
      <w:r>
        <w:rPr>
          <w:sz w:val="24"/>
        </w:rPr>
        <w:t>Edition.</w:t>
      </w:r>
    </w:p>
    <w:p w14:paraId="217020B1" w14:textId="77777777" w:rsidR="007B5FC1" w:rsidRDefault="002C4E60">
      <w:pPr>
        <w:pStyle w:val="ListParagraph"/>
        <w:numPr>
          <w:ilvl w:val="0"/>
          <w:numId w:val="6"/>
        </w:numPr>
        <w:tabs>
          <w:tab w:val="left" w:pos="461"/>
        </w:tabs>
        <w:spacing w:before="136"/>
        <w:ind w:hanging="361"/>
        <w:rPr>
          <w:sz w:val="24"/>
        </w:rPr>
      </w:pPr>
      <w:r>
        <w:rPr>
          <w:sz w:val="24"/>
        </w:rPr>
        <w:t>Daniel</w:t>
      </w:r>
      <w:r>
        <w:rPr>
          <w:spacing w:val="-10"/>
          <w:sz w:val="24"/>
        </w:rPr>
        <w:t xml:space="preserve"> </w:t>
      </w:r>
      <w:r>
        <w:rPr>
          <w:sz w:val="24"/>
        </w:rPr>
        <w:t>Solis,</w:t>
      </w:r>
      <w:r>
        <w:rPr>
          <w:spacing w:val="1"/>
          <w:sz w:val="24"/>
        </w:rPr>
        <w:t xml:space="preserve"> </w:t>
      </w:r>
      <w:r>
        <w:rPr>
          <w:sz w:val="24"/>
        </w:rPr>
        <w:t>“Illustrated</w:t>
      </w:r>
      <w:r>
        <w:rPr>
          <w:spacing w:val="-5"/>
          <w:sz w:val="24"/>
        </w:rPr>
        <w:t xml:space="preserve"> </w:t>
      </w:r>
      <w:r>
        <w:rPr>
          <w:sz w:val="24"/>
        </w:rPr>
        <w:t>C#</w:t>
      </w:r>
      <w:r>
        <w:rPr>
          <w:spacing w:val="-7"/>
          <w:sz w:val="24"/>
        </w:rPr>
        <w:t xml:space="preserve"> </w:t>
      </w:r>
      <w:r>
        <w:rPr>
          <w:sz w:val="24"/>
        </w:rPr>
        <w:t>2008”,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Apress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Publisher,</w:t>
      </w:r>
      <w:r>
        <w:rPr>
          <w:spacing w:val="2"/>
          <w:sz w:val="24"/>
        </w:rPr>
        <w:t xml:space="preserve"> </w:t>
      </w:r>
      <w:r>
        <w:rPr>
          <w:sz w:val="24"/>
        </w:rPr>
        <w:t>2008.</w:t>
      </w:r>
    </w:p>
    <w:p w14:paraId="65A2F8F2" w14:textId="77777777" w:rsidR="007B5FC1" w:rsidRDefault="002C4E60">
      <w:pPr>
        <w:pStyle w:val="ListParagraph"/>
        <w:numPr>
          <w:ilvl w:val="0"/>
          <w:numId w:val="6"/>
        </w:numPr>
        <w:tabs>
          <w:tab w:val="left" w:pos="461"/>
        </w:tabs>
        <w:spacing w:before="143" w:line="360" w:lineRule="auto"/>
        <w:ind w:right="1291"/>
        <w:rPr>
          <w:sz w:val="24"/>
        </w:rPr>
      </w:pPr>
      <w:r>
        <w:rPr>
          <w:sz w:val="24"/>
        </w:rPr>
        <w:t>David</w:t>
      </w:r>
      <w:r>
        <w:rPr>
          <w:spacing w:val="17"/>
          <w:sz w:val="24"/>
        </w:rPr>
        <w:t xml:space="preserve"> </w:t>
      </w:r>
      <w:r>
        <w:rPr>
          <w:sz w:val="24"/>
        </w:rPr>
        <w:t>B.</w:t>
      </w:r>
      <w:r>
        <w:rPr>
          <w:spacing w:val="20"/>
          <w:sz w:val="24"/>
        </w:rPr>
        <w:t xml:space="preserve"> </w:t>
      </w:r>
      <w:proofErr w:type="spellStart"/>
      <w:r>
        <w:rPr>
          <w:sz w:val="24"/>
        </w:rPr>
        <w:t>Makofske</w:t>
      </w:r>
      <w:proofErr w:type="spellEnd"/>
      <w:r>
        <w:rPr>
          <w:sz w:val="24"/>
        </w:rPr>
        <w:t>,</w:t>
      </w:r>
      <w:r>
        <w:rPr>
          <w:spacing w:val="19"/>
          <w:sz w:val="24"/>
        </w:rPr>
        <w:t xml:space="preserve"> </w:t>
      </w:r>
      <w:r>
        <w:rPr>
          <w:sz w:val="24"/>
        </w:rPr>
        <w:t>Michael</w:t>
      </w:r>
      <w:r>
        <w:rPr>
          <w:spacing w:val="9"/>
          <w:sz w:val="24"/>
        </w:rPr>
        <w:t xml:space="preserve"> </w:t>
      </w:r>
      <w:r>
        <w:rPr>
          <w:sz w:val="24"/>
        </w:rPr>
        <w:t>J.</w:t>
      </w:r>
      <w:r>
        <w:rPr>
          <w:spacing w:val="20"/>
          <w:sz w:val="24"/>
        </w:rPr>
        <w:t xml:space="preserve"> </w:t>
      </w:r>
      <w:proofErr w:type="spellStart"/>
      <w:r>
        <w:rPr>
          <w:sz w:val="24"/>
        </w:rPr>
        <w:t>Donahoo</w:t>
      </w:r>
      <w:proofErr w:type="spellEnd"/>
      <w:r>
        <w:rPr>
          <w:sz w:val="24"/>
        </w:rPr>
        <w:t>,</w:t>
      </w:r>
      <w:r>
        <w:rPr>
          <w:spacing w:val="15"/>
          <w:sz w:val="24"/>
        </w:rPr>
        <w:t xml:space="preserve"> </w:t>
      </w:r>
      <w:r>
        <w:rPr>
          <w:sz w:val="24"/>
        </w:rPr>
        <w:t>Kenneth</w:t>
      </w:r>
      <w:r>
        <w:rPr>
          <w:spacing w:val="13"/>
          <w:sz w:val="24"/>
        </w:rPr>
        <w:t xml:space="preserve"> </w:t>
      </w:r>
      <w:r>
        <w:rPr>
          <w:sz w:val="24"/>
        </w:rPr>
        <w:t>L.</w:t>
      </w:r>
      <w:r>
        <w:rPr>
          <w:spacing w:val="19"/>
          <w:sz w:val="24"/>
        </w:rPr>
        <w:t xml:space="preserve"> </w:t>
      </w:r>
      <w:r>
        <w:rPr>
          <w:sz w:val="24"/>
        </w:rPr>
        <w:t>Calvert,</w:t>
      </w:r>
      <w:r>
        <w:rPr>
          <w:spacing w:val="16"/>
          <w:sz w:val="24"/>
        </w:rPr>
        <w:t xml:space="preserve"> </w:t>
      </w:r>
      <w:r>
        <w:rPr>
          <w:sz w:val="24"/>
        </w:rPr>
        <w:t>“TCP/IP</w:t>
      </w:r>
      <w:r>
        <w:rPr>
          <w:spacing w:val="15"/>
          <w:sz w:val="24"/>
        </w:rPr>
        <w:t xml:space="preserve"> </w:t>
      </w:r>
      <w:r>
        <w:rPr>
          <w:sz w:val="24"/>
        </w:rPr>
        <w:t>Sockets</w:t>
      </w:r>
      <w:r>
        <w:rPr>
          <w:spacing w:val="11"/>
          <w:sz w:val="24"/>
        </w:rPr>
        <w:t xml:space="preserve"> </w:t>
      </w:r>
      <w:r>
        <w:rPr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z w:val="24"/>
        </w:rPr>
        <w:t>C#”,</w:t>
      </w:r>
      <w:r>
        <w:rPr>
          <w:spacing w:val="-57"/>
          <w:sz w:val="24"/>
        </w:rPr>
        <w:t xml:space="preserve"> </w:t>
      </w:r>
      <w:r>
        <w:rPr>
          <w:sz w:val="24"/>
        </w:rPr>
        <w:t>Academic</w:t>
      </w:r>
      <w:r>
        <w:rPr>
          <w:spacing w:val="1"/>
          <w:sz w:val="24"/>
        </w:rPr>
        <w:t xml:space="preserve"> </w:t>
      </w:r>
      <w:r>
        <w:rPr>
          <w:sz w:val="24"/>
        </w:rPr>
        <w:t>Press Publishers,</w:t>
      </w:r>
      <w:r>
        <w:rPr>
          <w:spacing w:val="4"/>
          <w:sz w:val="24"/>
        </w:rPr>
        <w:t xml:space="preserve"> </w:t>
      </w:r>
      <w:r>
        <w:rPr>
          <w:sz w:val="24"/>
        </w:rPr>
        <w:t>2004.</w:t>
      </w:r>
    </w:p>
    <w:p w14:paraId="3835432B" w14:textId="77777777" w:rsidR="007B5FC1" w:rsidRDefault="002C4E60">
      <w:pPr>
        <w:pStyle w:val="ListParagraph"/>
        <w:numPr>
          <w:ilvl w:val="0"/>
          <w:numId w:val="6"/>
        </w:numPr>
        <w:tabs>
          <w:tab w:val="left" w:pos="461"/>
        </w:tabs>
        <w:spacing w:line="274" w:lineRule="exact"/>
        <w:ind w:hanging="361"/>
        <w:rPr>
          <w:sz w:val="24"/>
        </w:rPr>
      </w:pPr>
      <w:r>
        <w:rPr>
          <w:sz w:val="24"/>
        </w:rPr>
        <w:t>Richard</w:t>
      </w:r>
      <w:r>
        <w:rPr>
          <w:spacing w:val="-3"/>
          <w:sz w:val="24"/>
        </w:rPr>
        <w:t xml:space="preserve"> </w:t>
      </w:r>
      <w:r>
        <w:rPr>
          <w:sz w:val="24"/>
        </w:rPr>
        <w:t>Blum,</w:t>
      </w:r>
      <w:r>
        <w:rPr>
          <w:spacing w:val="4"/>
          <w:sz w:val="24"/>
        </w:rPr>
        <w:t xml:space="preserve"> </w:t>
      </w:r>
      <w:r>
        <w:rPr>
          <w:sz w:val="24"/>
        </w:rPr>
        <w:t>“C#</w:t>
      </w:r>
      <w:r>
        <w:rPr>
          <w:spacing w:val="-2"/>
          <w:sz w:val="24"/>
        </w:rPr>
        <w:t xml:space="preserve"> </w:t>
      </w:r>
      <w:r>
        <w:rPr>
          <w:sz w:val="24"/>
        </w:rPr>
        <w:t>Network</w:t>
      </w:r>
      <w:r>
        <w:rPr>
          <w:spacing w:val="-7"/>
          <w:sz w:val="24"/>
        </w:rPr>
        <w:t xml:space="preserve"> </w:t>
      </w:r>
      <w:r>
        <w:rPr>
          <w:sz w:val="24"/>
        </w:rPr>
        <w:t>Programming”,</w:t>
      </w:r>
      <w:r>
        <w:rPr>
          <w:spacing w:val="1"/>
          <w:sz w:val="24"/>
        </w:rPr>
        <w:t xml:space="preserve"> </w:t>
      </w:r>
      <w:r>
        <w:rPr>
          <w:sz w:val="24"/>
        </w:rPr>
        <w:t>John</w:t>
      </w:r>
      <w:r>
        <w:rPr>
          <w:spacing w:val="-11"/>
          <w:sz w:val="24"/>
        </w:rPr>
        <w:t xml:space="preserve"> </w:t>
      </w:r>
      <w:r>
        <w:rPr>
          <w:sz w:val="24"/>
        </w:rPr>
        <w:t>Wiley</w:t>
      </w:r>
      <w:r>
        <w:rPr>
          <w:spacing w:val="-8"/>
          <w:sz w:val="24"/>
        </w:rPr>
        <w:t xml:space="preserve"> </w:t>
      </w:r>
      <w:r>
        <w:rPr>
          <w:sz w:val="24"/>
        </w:rPr>
        <w:t>&amp;</w:t>
      </w:r>
      <w:r>
        <w:rPr>
          <w:spacing w:val="-6"/>
          <w:sz w:val="24"/>
        </w:rPr>
        <w:t xml:space="preserve"> </w:t>
      </w:r>
      <w:r>
        <w:rPr>
          <w:sz w:val="24"/>
        </w:rPr>
        <w:t>Sons</w:t>
      </w:r>
      <w:r>
        <w:rPr>
          <w:spacing w:val="-5"/>
          <w:sz w:val="24"/>
        </w:rPr>
        <w:t xml:space="preserve"> </w:t>
      </w:r>
      <w:r>
        <w:rPr>
          <w:sz w:val="24"/>
        </w:rPr>
        <w:t>Publishers,</w:t>
      </w:r>
      <w:r>
        <w:rPr>
          <w:spacing w:val="1"/>
          <w:sz w:val="24"/>
        </w:rPr>
        <w:t xml:space="preserve"> </w:t>
      </w:r>
      <w:r>
        <w:rPr>
          <w:sz w:val="24"/>
        </w:rPr>
        <w:t>2006.</w:t>
      </w:r>
    </w:p>
    <w:p w14:paraId="6E5E87A2" w14:textId="77777777" w:rsidR="007B5FC1" w:rsidRDefault="002C4E60">
      <w:pPr>
        <w:pStyle w:val="ListParagraph"/>
        <w:numPr>
          <w:ilvl w:val="0"/>
          <w:numId w:val="6"/>
        </w:numPr>
        <w:tabs>
          <w:tab w:val="left" w:pos="461"/>
        </w:tabs>
        <w:spacing w:before="136"/>
        <w:ind w:hanging="361"/>
        <w:rPr>
          <w:sz w:val="24"/>
        </w:rPr>
      </w:pPr>
      <w:r>
        <w:rPr>
          <w:sz w:val="24"/>
        </w:rPr>
        <w:t>Robin</w:t>
      </w:r>
      <w:r>
        <w:rPr>
          <w:spacing w:val="-11"/>
          <w:sz w:val="24"/>
        </w:rPr>
        <w:t xml:space="preserve"> </w:t>
      </w:r>
      <w:proofErr w:type="spellStart"/>
      <w:r>
        <w:rPr>
          <w:sz w:val="24"/>
        </w:rPr>
        <w:t>Dewson</w:t>
      </w:r>
      <w:proofErr w:type="spellEnd"/>
      <w:r>
        <w:rPr>
          <w:sz w:val="24"/>
        </w:rPr>
        <w:t>, “</w:t>
      </w:r>
      <w:r>
        <w:rPr>
          <w:b/>
          <w:sz w:val="24"/>
        </w:rPr>
        <w:t>Pro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SQL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Server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 xml:space="preserve">2005”, </w:t>
      </w:r>
      <w:proofErr w:type="spellStart"/>
      <w:r>
        <w:rPr>
          <w:sz w:val="24"/>
        </w:rPr>
        <w:t>Apress</w:t>
      </w:r>
      <w:proofErr w:type="spellEnd"/>
      <w:r>
        <w:rPr>
          <w:sz w:val="24"/>
        </w:rPr>
        <w:t xml:space="preserve"> Publisher.</w:t>
      </w:r>
    </w:p>
    <w:p w14:paraId="3B8648D7" w14:textId="77777777" w:rsidR="007B5FC1" w:rsidRDefault="002C4E60">
      <w:pPr>
        <w:pStyle w:val="ListParagraph"/>
        <w:numPr>
          <w:ilvl w:val="0"/>
          <w:numId w:val="6"/>
        </w:numPr>
        <w:tabs>
          <w:tab w:val="left" w:pos="461"/>
        </w:tabs>
        <w:spacing w:before="138"/>
        <w:ind w:hanging="361"/>
        <w:rPr>
          <w:sz w:val="24"/>
        </w:rPr>
      </w:pPr>
      <w:r>
        <w:rPr>
          <w:sz w:val="24"/>
        </w:rPr>
        <w:t>Roger</w:t>
      </w:r>
      <w:r>
        <w:rPr>
          <w:spacing w:val="-6"/>
          <w:sz w:val="24"/>
        </w:rPr>
        <w:t xml:space="preserve"> </w:t>
      </w:r>
      <w:r>
        <w:rPr>
          <w:sz w:val="24"/>
        </w:rPr>
        <w:t>S.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Pressman</w:t>
      </w:r>
      <w:proofErr w:type="gramStart"/>
      <w:r>
        <w:rPr>
          <w:sz w:val="24"/>
        </w:rPr>
        <w:t>,”Software</w:t>
      </w:r>
      <w:proofErr w:type="spellEnd"/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Engineering”, Fourth</w:t>
      </w:r>
      <w:r>
        <w:rPr>
          <w:spacing w:val="-8"/>
          <w:sz w:val="24"/>
        </w:rPr>
        <w:t xml:space="preserve"> </w:t>
      </w:r>
      <w:r>
        <w:rPr>
          <w:sz w:val="24"/>
        </w:rPr>
        <w:t>Edition,</w:t>
      </w:r>
      <w:r>
        <w:rPr>
          <w:spacing w:val="-5"/>
          <w:sz w:val="24"/>
        </w:rPr>
        <w:t xml:space="preserve"> </w:t>
      </w:r>
      <w:r>
        <w:rPr>
          <w:sz w:val="24"/>
        </w:rPr>
        <w:t>2005.</w:t>
      </w:r>
    </w:p>
    <w:p w14:paraId="29A524AB" w14:textId="77777777" w:rsidR="007B5FC1" w:rsidRDefault="007B5FC1">
      <w:pPr>
        <w:pStyle w:val="BodyText"/>
        <w:rPr>
          <w:sz w:val="26"/>
        </w:rPr>
      </w:pPr>
    </w:p>
    <w:p w14:paraId="3F7C6F51" w14:textId="77777777" w:rsidR="007B5FC1" w:rsidRDefault="007B5FC1">
      <w:pPr>
        <w:pStyle w:val="BodyText"/>
        <w:spacing w:before="7"/>
        <w:rPr>
          <w:sz w:val="22"/>
        </w:rPr>
      </w:pPr>
    </w:p>
    <w:p w14:paraId="23C73CEF" w14:textId="77777777" w:rsidR="007B5FC1" w:rsidRDefault="002C4E60">
      <w:pPr>
        <w:pStyle w:val="Heading7"/>
      </w:pPr>
      <w:bookmarkStart w:id="69" w:name="Online_Reference"/>
      <w:bookmarkEnd w:id="69"/>
      <w:r>
        <w:t>Online</w:t>
      </w:r>
      <w:r>
        <w:rPr>
          <w:spacing w:val="-11"/>
        </w:rPr>
        <w:t xml:space="preserve"> </w:t>
      </w:r>
      <w:r>
        <w:t>Reference</w:t>
      </w:r>
    </w:p>
    <w:p w14:paraId="2D7973BE" w14:textId="77777777" w:rsidR="007B5FC1" w:rsidRDefault="002C4E60">
      <w:pPr>
        <w:pStyle w:val="ListParagraph"/>
        <w:numPr>
          <w:ilvl w:val="0"/>
          <w:numId w:val="2"/>
        </w:numPr>
        <w:tabs>
          <w:tab w:val="left" w:pos="460"/>
          <w:tab w:val="left" w:pos="461"/>
        </w:tabs>
        <w:spacing w:before="134"/>
        <w:ind w:hanging="361"/>
        <w:rPr>
          <w:rFonts w:ascii="Symbol" w:hAnsi="Symbol"/>
          <w:sz w:val="24"/>
        </w:rPr>
      </w:pPr>
      <w:hyperlink r:id="rId28">
        <w:r>
          <w:rPr>
            <w:sz w:val="24"/>
          </w:rPr>
          <w:t>www.dotnetspider.com</w:t>
        </w:r>
      </w:hyperlink>
    </w:p>
    <w:p w14:paraId="275A0E7A" w14:textId="77777777" w:rsidR="007B5FC1" w:rsidRDefault="002C4E60">
      <w:pPr>
        <w:pStyle w:val="ListParagraph"/>
        <w:numPr>
          <w:ilvl w:val="0"/>
          <w:numId w:val="2"/>
        </w:numPr>
        <w:tabs>
          <w:tab w:val="left" w:pos="460"/>
          <w:tab w:val="left" w:pos="461"/>
        </w:tabs>
        <w:spacing w:before="134"/>
        <w:ind w:hanging="361"/>
        <w:rPr>
          <w:rFonts w:ascii="Symbol" w:hAnsi="Symbol"/>
          <w:sz w:val="24"/>
        </w:rPr>
      </w:pPr>
      <w:hyperlink r:id="rId29">
        <w:r>
          <w:rPr>
            <w:sz w:val="24"/>
          </w:rPr>
          <w:t>www.programersheaven.com</w:t>
        </w:r>
      </w:hyperlink>
    </w:p>
    <w:p w14:paraId="44EA189D" w14:textId="77777777" w:rsidR="007B5FC1" w:rsidRDefault="002C4E60">
      <w:pPr>
        <w:pStyle w:val="ListParagraph"/>
        <w:numPr>
          <w:ilvl w:val="0"/>
          <w:numId w:val="2"/>
        </w:numPr>
        <w:tabs>
          <w:tab w:val="left" w:pos="460"/>
          <w:tab w:val="left" w:pos="461"/>
        </w:tabs>
        <w:spacing w:before="142"/>
        <w:ind w:hanging="361"/>
        <w:rPr>
          <w:rFonts w:ascii="Symbol" w:hAnsi="Symbol"/>
          <w:sz w:val="24"/>
        </w:rPr>
      </w:pPr>
      <w:hyperlink r:id="rId30">
        <w:r>
          <w:rPr>
            <w:sz w:val="24"/>
          </w:rPr>
          <w:t>www.sql-server-performance.com</w:t>
        </w:r>
      </w:hyperlink>
    </w:p>
    <w:p w14:paraId="63BF2503" w14:textId="77777777" w:rsidR="007B5FC1" w:rsidRDefault="002C4E60">
      <w:pPr>
        <w:pStyle w:val="ListParagraph"/>
        <w:numPr>
          <w:ilvl w:val="0"/>
          <w:numId w:val="2"/>
        </w:numPr>
        <w:tabs>
          <w:tab w:val="left" w:pos="460"/>
          <w:tab w:val="left" w:pos="461"/>
        </w:tabs>
        <w:spacing w:before="134"/>
        <w:ind w:hanging="361"/>
        <w:rPr>
          <w:rFonts w:ascii="Symbol" w:hAnsi="Symbol"/>
          <w:sz w:val="24"/>
        </w:rPr>
      </w:pPr>
      <w:hyperlink r:id="rId31">
        <w:r>
          <w:rPr>
            <w:sz w:val="24"/>
          </w:rPr>
          <w:t>www.developerfusion.com</w:t>
        </w:r>
      </w:hyperlink>
    </w:p>
    <w:p w14:paraId="36FBC619" w14:textId="77777777" w:rsidR="007B5FC1" w:rsidRDefault="002C4E60">
      <w:pPr>
        <w:pStyle w:val="ListParagraph"/>
        <w:numPr>
          <w:ilvl w:val="0"/>
          <w:numId w:val="2"/>
        </w:numPr>
        <w:tabs>
          <w:tab w:val="left" w:pos="460"/>
          <w:tab w:val="left" w:pos="461"/>
        </w:tabs>
        <w:spacing w:before="138"/>
        <w:ind w:hanging="361"/>
        <w:rPr>
          <w:rFonts w:ascii="Symbol" w:hAnsi="Symbol"/>
          <w:sz w:val="24"/>
        </w:rPr>
      </w:pPr>
      <w:hyperlink r:id="rId32">
        <w:r>
          <w:rPr>
            <w:sz w:val="24"/>
          </w:rPr>
          <w:t>www.winsocketdotnetworkprogramming.com</w:t>
        </w:r>
      </w:hyperlink>
    </w:p>
    <w:p w14:paraId="73EB7709" w14:textId="77777777" w:rsidR="007B5FC1" w:rsidRDefault="007B5FC1">
      <w:pPr>
        <w:rPr>
          <w:rFonts w:ascii="Symbol" w:hAnsi="Symbol"/>
          <w:sz w:val="24"/>
        </w:rPr>
        <w:sectPr w:rsidR="007B5FC1">
          <w:pgSz w:w="12240" w:h="15840"/>
          <w:pgMar w:top="1500" w:right="880" w:bottom="920" w:left="980" w:header="0" w:footer="649" w:gutter="0"/>
          <w:cols w:space="720"/>
        </w:sectPr>
      </w:pPr>
    </w:p>
    <w:p w14:paraId="2B4278D3" w14:textId="77777777" w:rsidR="007B5FC1" w:rsidRDefault="002C4E60">
      <w:pPr>
        <w:spacing w:before="17"/>
        <w:ind w:left="460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lastRenderedPageBreak/>
        <w:t>APPENDIX</w:t>
      </w:r>
    </w:p>
    <w:p w14:paraId="30220780" w14:textId="77777777" w:rsidR="007B5FC1" w:rsidRDefault="007B5FC1">
      <w:pPr>
        <w:pStyle w:val="BodyText"/>
        <w:rPr>
          <w:rFonts w:ascii="Calibri"/>
          <w:b/>
          <w:sz w:val="20"/>
        </w:rPr>
      </w:pPr>
    </w:p>
    <w:p w14:paraId="248692F7" w14:textId="77777777" w:rsidR="007B5FC1" w:rsidRDefault="007B5FC1">
      <w:pPr>
        <w:pStyle w:val="BodyText"/>
        <w:rPr>
          <w:rFonts w:ascii="Calibri"/>
          <w:b/>
          <w:sz w:val="20"/>
        </w:rPr>
      </w:pPr>
    </w:p>
    <w:p w14:paraId="59C0E2EC" w14:textId="77777777" w:rsidR="007B5FC1" w:rsidRDefault="007B5FC1">
      <w:pPr>
        <w:pStyle w:val="BodyText"/>
        <w:rPr>
          <w:rFonts w:ascii="Calibri"/>
          <w:b/>
          <w:sz w:val="20"/>
        </w:rPr>
      </w:pPr>
    </w:p>
    <w:p w14:paraId="57CE65BA" w14:textId="77777777" w:rsidR="007B5FC1" w:rsidRDefault="007B5FC1">
      <w:pPr>
        <w:pStyle w:val="BodyText"/>
        <w:rPr>
          <w:rFonts w:ascii="Calibri"/>
          <w:b/>
          <w:sz w:val="20"/>
        </w:rPr>
      </w:pPr>
    </w:p>
    <w:p w14:paraId="2421834A" w14:textId="77777777" w:rsidR="007B5FC1" w:rsidRDefault="007B5FC1">
      <w:pPr>
        <w:pStyle w:val="BodyText"/>
        <w:rPr>
          <w:rFonts w:ascii="Calibri"/>
          <w:b/>
          <w:sz w:val="20"/>
        </w:rPr>
      </w:pPr>
    </w:p>
    <w:p w14:paraId="34B664E2" w14:textId="77777777" w:rsidR="007B5FC1" w:rsidRDefault="007B5FC1">
      <w:pPr>
        <w:pStyle w:val="BodyText"/>
        <w:rPr>
          <w:rFonts w:ascii="Calibri"/>
          <w:b/>
          <w:sz w:val="20"/>
        </w:rPr>
      </w:pPr>
    </w:p>
    <w:p w14:paraId="5448F204" w14:textId="77777777" w:rsidR="007B5FC1" w:rsidRDefault="007B5FC1">
      <w:pPr>
        <w:pStyle w:val="BodyText"/>
        <w:rPr>
          <w:rFonts w:ascii="Calibri"/>
          <w:b/>
          <w:sz w:val="20"/>
        </w:rPr>
      </w:pPr>
    </w:p>
    <w:p w14:paraId="0D795AF9" w14:textId="77777777" w:rsidR="007B5FC1" w:rsidRDefault="007B5FC1">
      <w:pPr>
        <w:pStyle w:val="BodyText"/>
        <w:rPr>
          <w:rFonts w:ascii="Calibri"/>
          <w:b/>
          <w:sz w:val="20"/>
        </w:rPr>
      </w:pPr>
    </w:p>
    <w:p w14:paraId="03A3BBEE" w14:textId="77777777" w:rsidR="007B5FC1" w:rsidRDefault="007B5FC1">
      <w:pPr>
        <w:pStyle w:val="BodyText"/>
        <w:rPr>
          <w:rFonts w:ascii="Calibri"/>
          <w:b/>
          <w:sz w:val="20"/>
        </w:rPr>
      </w:pPr>
    </w:p>
    <w:p w14:paraId="3B6D5927" w14:textId="77777777" w:rsidR="007B5FC1" w:rsidRDefault="007B5FC1">
      <w:pPr>
        <w:pStyle w:val="BodyText"/>
        <w:rPr>
          <w:rFonts w:ascii="Calibri"/>
          <w:b/>
          <w:sz w:val="20"/>
        </w:rPr>
      </w:pPr>
    </w:p>
    <w:p w14:paraId="6D01EFC7" w14:textId="77777777" w:rsidR="007B5FC1" w:rsidRDefault="007B5FC1">
      <w:pPr>
        <w:pStyle w:val="BodyText"/>
        <w:rPr>
          <w:rFonts w:ascii="Calibri"/>
          <w:b/>
          <w:sz w:val="20"/>
        </w:rPr>
      </w:pPr>
    </w:p>
    <w:p w14:paraId="7E58917C" w14:textId="77777777" w:rsidR="007B5FC1" w:rsidRDefault="007B5FC1">
      <w:pPr>
        <w:pStyle w:val="BodyText"/>
        <w:rPr>
          <w:rFonts w:ascii="Calibri"/>
          <w:b/>
          <w:sz w:val="20"/>
        </w:rPr>
      </w:pPr>
    </w:p>
    <w:p w14:paraId="26D24D57" w14:textId="77777777" w:rsidR="007B5FC1" w:rsidRDefault="007B5FC1">
      <w:pPr>
        <w:pStyle w:val="BodyText"/>
        <w:rPr>
          <w:rFonts w:ascii="Calibri"/>
          <w:b/>
          <w:sz w:val="20"/>
        </w:rPr>
      </w:pPr>
    </w:p>
    <w:p w14:paraId="6CEDCFDB" w14:textId="77777777" w:rsidR="007B5FC1" w:rsidRDefault="002C4E60">
      <w:pPr>
        <w:pStyle w:val="BodyText"/>
        <w:spacing w:before="3"/>
        <w:rPr>
          <w:rFonts w:ascii="Calibri"/>
          <w:b/>
          <w:sz w:val="19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2A0B5F07" wp14:editId="114959CD">
            <wp:simplePos x="0" y="0"/>
            <wp:positionH relativeFrom="page">
              <wp:posOffset>914400</wp:posOffset>
            </wp:positionH>
            <wp:positionV relativeFrom="paragraph">
              <wp:posOffset>173355</wp:posOffset>
            </wp:positionV>
            <wp:extent cx="5853430" cy="3120390"/>
            <wp:effectExtent l="0" t="0" r="0" b="0"/>
            <wp:wrapTopAndBottom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4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4BE8CF" w14:textId="77777777" w:rsidR="007B5FC1" w:rsidRDefault="007B5FC1">
      <w:pPr>
        <w:rPr>
          <w:rFonts w:ascii="Calibri"/>
          <w:sz w:val="19"/>
        </w:rPr>
        <w:sectPr w:rsidR="007B5FC1">
          <w:pgSz w:w="12240" w:h="15840"/>
          <w:pgMar w:top="1420" w:right="880" w:bottom="920" w:left="980" w:header="0" w:footer="649" w:gutter="0"/>
          <w:cols w:space="720"/>
        </w:sectPr>
      </w:pPr>
    </w:p>
    <w:p w14:paraId="4D2F4EE6" w14:textId="77777777" w:rsidR="007B5FC1" w:rsidRDefault="007B5FC1">
      <w:pPr>
        <w:pStyle w:val="BodyText"/>
        <w:rPr>
          <w:rFonts w:ascii="Calibri"/>
          <w:b/>
          <w:sz w:val="20"/>
        </w:rPr>
      </w:pPr>
    </w:p>
    <w:p w14:paraId="2AF2B794" w14:textId="77777777" w:rsidR="007B5FC1" w:rsidRDefault="007B5FC1">
      <w:pPr>
        <w:pStyle w:val="BodyText"/>
        <w:rPr>
          <w:rFonts w:ascii="Calibri"/>
          <w:b/>
          <w:sz w:val="20"/>
        </w:rPr>
      </w:pPr>
    </w:p>
    <w:p w14:paraId="3C79836E" w14:textId="77777777" w:rsidR="007B5FC1" w:rsidRDefault="007B5FC1">
      <w:pPr>
        <w:pStyle w:val="BodyText"/>
        <w:rPr>
          <w:rFonts w:ascii="Calibri"/>
          <w:b/>
          <w:sz w:val="20"/>
        </w:rPr>
      </w:pPr>
    </w:p>
    <w:p w14:paraId="1CB3E48F" w14:textId="77777777" w:rsidR="007B5FC1" w:rsidRDefault="007B5FC1">
      <w:pPr>
        <w:pStyle w:val="BodyText"/>
        <w:rPr>
          <w:rFonts w:ascii="Calibri"/>
          <w:b/>
          <w:sz w:val="20"/>
        </w:rPr>
      </w:pPr>
    </w:p>
    <w:p w14:paraId="3C54145F" w14:textId="77777777" w:rsidR="007B5FC1" w:rsidRDefault="007B5FC1">
      <w:pPr>
        <w:pStyle w:val="BodyText"/>
        <w:rPr>
          <w:rFonts w:ascii="Calibri"/>
          <w:b/>
          <w:sz w:val="20"/>
        </w:rPr>
      </w:pPr>
    </w:p>
    <w:p w14:paraId="009E52DD" w14:textId="77777777" w:rsidR="007B5FC1" w:rsidRDefault="007B5FC1">
      <w:pPr>
        <w:pStyle w:val="BodyText"/>
        <w:rPr>
          <w:rFonts w:ascii="Calibri"/>
          <w:b/>
          <w:sz w:val="20"/>
        </w:rPr>
      </w:pPr>
    </w:p>
    <w:p w14:paraId="54DD8D4C" w14:textId="77777777" w:rsidR="007B5FC1" w:rsidRDefault="007B5FC1">
      <w:pPr>
        <w:pStyle w:val="BodyText"/>
        <w:rPr>
          <w:rFonts w:ascii="Calibri"/>
          <w:b/>
          <w:sz w:val="20"/>
        </w:rPr>
      </w:pPr>
    </w:p>
    <w:p w14:paraId="52829279" w14:textId="77777777" w:rsidR="007B5FC1" w:rsidRDefault="007B5FC1">
      <w:pPr>
        <w:pStyle w:val="BodyText"/>
        <w:rPr>
          <w:rFonts w:ascii="Calibri"/>
          <w:b/>
          <w:sz w:val="20"/>
        </w:rPr>
      </w:pPr>
    </w:p>
    <w:p w14:paraId="763A068B" w14:textId="77777777" w:rsidR="007B5FC1" w:rsidRDefault="007B5FC1">
      <w:pPr>
        <w:pStyle w:val="BodyText"/>
        <w:rPr>
          <w:rFonts w:ascii="Calibri"/>
          <w:b/>
          <w:sz w:val="20"/>
        </w:rPr>
      </w:pPr>
    </w:p>
    <w:p w14:paraId="2B19F37D" w14:textId="77777777" w:rsidR="007B5FC1" w:rsidRDefault="007B5FC1">
      <w:pPr>
        <w:pStyle w:val="BodyText"/>
        <w:rPr>
          <w:rFonts w:ascii="Calibri"/>
          <w:b/>
          <w:sz w:val="20"/>
        </w:rPr>
      </w:pPr>
    </w:p>
    <w:p w14:paraId="1D9ED8F4" w14:textId="77777777" w:rsidR="007B5FC1" w:rsidRDefault="007B5FC1">
      <w:pPr>
        <w:pStyle w:val="BodyText"/>
        <w:rPr>
          <w:rFonts w:ascii="Calibri"/>
          <w:b/>
          <w:sz w:val="20"/>
        </w:rPr>
      </w:pPr>
    </w:p>
    <w:p w14:paraId="71F5DA9C" w14:textId="77777777" w:rsidR="007B5FC1" w:rsidRDefault="007B5FC1">
      <w:pPr>
        <w:pStyle w:val="BodyText"/>
        <w:spacing w:before="2"/>
        <w:rPr>
          <w:rFonts w:ascii="Calibri"/>
          <w:b/>
          <w:sz w:val="25"/>
        </w:rPr>
      </w:pPr>
    </w:p>
    <w:p w14:paraId="7FD087EE" w14:textId="77777777" w:rsidR="007B5FC1" w:rsidRDefault="002C4E60">
      <w:pPr>
        <w:pStyle w:val="BodyText"/>
        <w:ind w:left="46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4606C12C" wp14:editId="0C2D9B91">
            <wp:extent cx="5723255" cy="2648585"/>
            <wp:effectExtent l="0" t="0" r="0" b="0"/>
            <wp:docPr id="2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5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22" cy="264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C000" w14:textId="77777777" w:rsidR="007B5FC1" w:rsidRDefault="007B5FC1">
      <w:pPr>
        <w:rPr>
          <w:rFonts w:ascii="Calibri"/>
          <w:sz w:val="20"/>
        </w:rPr>
        <w:sectPr w:rsidR="007B5FC1">
          <w:pgSz w:w="12240" w:h="15840"/>
          <w:pgMar w:top="1500" w:right="880" w:bottom="840" w:left="980" w:header="0" w:footer="649" w:gutter="0"/>
          <w:cols w:space="720"/>
        </w:sectPr>
      </w:pPr>
    </w:p>
    <w:p w14:paraId="3E01BAA8" w14:textId="77777777" w:rsidR="007B5FC1" w:rsidRDefault="007B5FC1">
      <w:pPr>
        <w:pStyle w:val="BodyText"/>
        <w:spacing w:before="4"/>
        <w:rPr>
          <w:rFonts w:ascii="Calibri"/>
          <w:b/>
          <w:sz w:val="16"/>
        </w:rPr>
      </w:pPr>
    </w:p>
    <w:p w14:paraId="6362A635" w14:textId="77777777" w:rsidR="007B5FC1" w:rsidRDefault="007B5FC1">
      <w:pPr>
        <w:rPr>
          <w:rFonts w:ascii="Calibri"/>
          <w:sz w:val="16"/>
        </w:rPr>
        <w:sectPr w:rsidR="007B5FC1">
          <w:pgSz w:w="12240" w:h="15840"/>
          <w:pgMar w:top="1500" w:right="880" w:bottom="840" w:left="980" w:header="0" w:footer="649" w:gutter="0"/>
          <w:cols w:space="720"/>
        </w:sectPr>
      </w:pPr>
    </w:p>
    <w:p w14:paraId="5A8F1DAA" w14:textId="77777777" w:rsidR="007B5FC1" w:rsidRDefault="002C4E60">
      <w:pPr>
        <w:pStyle w:val="BodyText"/>
        <w:ind w:left="491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4CB5B057" wp14:editId="713AC8F4">
            <wp:extent cx="5724525" cy="6101715"/>
            <wp:effectExtent l="0" t="0" r="0" b="0"/>
            <wp:docPr id="2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6.jpe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751" cy="610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D781" w14:textId="77777777" w:rsidR="007B5FC1" w:rsidRDefault="007B5FC1">
      <w:pPr>
        <w:rPr>
          <w:rFonts w:ascii="Calibri"/>
          <w:sz w:val="20"/>
        </w:rPr>
        <w:sectPr w:rsidR="007B5FC1">
          <w:pgSz w:w="12240" w:h="15840"/>
          <w:pgMar w:top="1440" w:right="880" w:bottom="840" w:left="980" w:header="0" w:footer="649" w:gutter="0"/>
          <w:cols w:space="720"/>
        </w:sectPr>
      </w:pPr>
    </w:p>
    <w:p w14:paraId="0D65340D" w14:textId="77777777" w:rsidR="007B5FC1" w:rsidRDefault="002C4E60">
      <w:pPr>
        <w:pStyle w:val="BodyText"/>
        <w:ind w:left="491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773C2030" wp14:editId="58ABD2D6">
            <wp:extent cx="5852795" cy="3120390"/>
            <wp:effectExtent l="0" t="0" r="0" b="0"/>
            <wp:docPr id="2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7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429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956F" w14:textId="77777777" w:rsidR="007B5FC1" w:rsidRDefault="007B5FC1">
      <w:pPr>
        <w:rPr>
          <w:rFonts w:ascii="Calibri"/>
          <w:sz w:val="20"/>
        </w:rPr>
        <w:sectPr w:rsidR="007B5FC1">
          <w:pgSz w:w="12240" w:h="15840"/>
          <w:pgMar w:top="1440" w:right="880" w:bottom="840" w:left="980" w:header="0" w:footer="649" w:gutter="0"/>
          <w:cols w:space="720"/>
        </w:sectPr>
      </w:pPr>
    </w:p>
    <w:p w14:paraId="2593C4CD" w14:textId="77777777" w:rsidR="007B5FC1" w:rsidRDefault="007B5FC1">
      <w:pPr>
        <w:pStyle w:val="BodyText"/>
        <w:rPr>
          <w:rFonts w:ascii="Calibri"/>
          <w:b/>
          <w:sz w:val="20"/>
        </w:rPr>
      </w:pPr>
    </w:p>
    <w:p w14:paraId="30F1C184" w14:textId="77777777" w:rsidR="007B5FC1" w:rsidRDefault="007B5FC1">
      <w:pPr>
        <w:pStyle w:val="BodyText"/>
        <w:rPr>
          <w:rFonts w:ascii="Calibri"/>
          <w:b/>
          <w:sz w:val="20"/>
        </w:rPr>
      </w:pPr>
    </w:p>
    <w:p w14:paraId="4599C503" w14:textId="77777777" w:rsidR="007B5FC1" w:rsidRDefault="007B5FC1">
      <w:pPr>
        <w:pStyle w:val="BodyText"/>
        <w:rPr>
          <w:rFonts w:ascii="Calibri"/>
          <w:b/>
          <w:sz w:val="20"/>
        </w:rPr>
      </w:pPr>
    </w:p>
    <w:p w14:paraId="3727D8AF" w14:textId="77777777" w:rsidR="007B5FC1" w:rsidRDefault="007B5FC1">
      <w:pPr>
        <w:pStyle w:val="BodyText"/>
        <w:rPr>
          <w:rFonts w:ascii="Calibri"/>
          <w:b/>
          <w:sz w:val="20"/>
        </w:rPr>
      </w:pPr>
    </w:p>
    <w:p w14:paraId="0EB08E30" w14:textId="77777777" w:rsidR="007B5FC1" w:rsidRDefault="007B5FC1">
      <w:pPr>
        <w:pStyle w:val="BodyText"/>
        <w:rPr>
          <w:rFonts w:ascii="Calibri"/>
          <w:b/>
          <w:sz w:val="20"/>
        </w:rPr>
      </w:pPr>
    </w:p>
    <w:p w14:paraId="264B8E66" w14:textId="77777777" w:rsidR="007B5FC1" w:rsidRDefault="007B5FC1">
      <w:pPr>
        <w:pStyle w:val="BodyText"/>
        <w:rPr>
          <w:rFonts w:ascii="Calibri"/>
          <w:b/>
          <w:sz w:val="20"/>
        </w:rPr>
      </w:pPr>
    </w:p>
    <w:p w14:paraId="3BA2930E" w14:textId="77777777" w:rsidR="007B5FC1" w:rsidRDefault="007B5FC1">
      <w:pPr>
        <w:pStyle w:val="BodyText"/>
        <w:spacing w:before="9"/>
        <w:rPr>
          <w:rFonts w:ascii="Calibri"/>
          <w:b/>
          <w:sz w:val="10"/>
        </w:rPr>
      </w:pPr>
    </w:p>
    <w:p w14:paraId="66F05C2C" w14:textId="77777777" w:rsidR="007B5FC1" w:rsidRDefault="002C4E60">
      <w:pPr>
        <w:pStyle w:val="BodyText"/>
        <w:ind w:left="491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52C45041" wp14:editId="5047B8C3">
            <wp:extent cx="5728970" cy="2614930"/>
            <wp:effectExtent l="0" t="0" r="0" b="0"/>
            <wp:docPr id="2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8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101" cy="261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E6E4" w14:textId="77777777" w:rsidR="007B5FC1" w:rsidRDefault="007B5FC1">
      <w:pPr>
        <w:rPr>
          <w:rFonts w:ascii="Calibri"/>
          <w:sz w:val="20"/>
        </w:rPr>
        <w:sectPr w:rsidR="007B5FC1">
          <w:pgSz w:w="12240" w:h="15840"/>
          <w:pgMar w:top="1500" w:right="880" w:bottom="840" w:left="980" w:header="0" w:footer="649" w:gutter="0"/>
          <w:cols w:space="720"/>
        </w:sectPr>
      </w:pPr>
    </w:p>
    <w:p w14:paraId="400289AD" w14:textId="77777777" w:rsidR="007B5FC1" w:rsidRDefault="007B5FC1">
      <w:pPr>
        <w:pStyle w:val="BodyText"/>
        <w:rPr>
          <w:rFonts w:ascii="Calibri"/>
          <w:b/>
          <w:sz w:val="20"/>
        </w:rPr>
      </w:pPr>
    </w:p>
    <w:p w14:paraId="3C688B50" w14:textId="77777777" w:rsidR="007B5FC1" w:rsidRDefault="007B5FC1">
      <w:pPr>
        <w:pStyle w:val="BodyText"/>
        <w:rPr>
          <w:rFonts w:ascii="Calibri"/>
          <w:b/>
          <w:sz w:val="20"/>
        </w:rPr>
      </w:pPr>
    </w:p>
    <w:p w14:paraId="11B55142" w14:textId="77777777" w:rsidR="007B5FC1" w:rsidRDefault="007B5FC1">
      <w:pPr>
        <w:pStyle w:val="BodyText"/>
        <w:rPr>
          <w:rFonts w:ascii="Calibri"/>
          <w:b/>
          <w:sz w:val="20"/>
        </w:rPr>
      </w:pPr>
    </w:p>
    <w:p w14:paraId="73FB189B" w14:textId="77777777" w:rsidR="007B5FC1" w:rsidRDefault="007B5FC1">
      <w:pPr>
        <w:pStyle w:val="BodyText"/>
        <w:rPr>
          <w:rFonts w:ascii="Calibri"/>
          <w:b/>
          <w:sz w:val="20"/>
        </w:rPr>
      </w:pPr>
    </w:p>
    <w:p w14:paraId="02EBE507" w14:textId="77777777" w:rsidR="007B5FC1" w:rsidRDefault="007B5FC1">
      <w:pPr>
        <w:pStyle w:val="BodyText"/>
        <w:rPr>
          <w:rFonts w:ascii="Calibri"/>
          <w:b/>
          <w:sz w:val="20"/>
        </w:rPr>
      </w:pPr>
    </w:p>
    <w:p w14:paraId="2EBDF49E" w14:textId="77777777" w:rsidR="007B5FC1" w:rsidRDefault="007B5FC1">
      <w:pPr>
        <w:pStyle w:val="BodyText"/>
        <w:rPr>
          <w:rFonts w:ascii="Calibri"/>
          <w:b/>
          <w:sz w:val="20"/>
        </w:rPr>
      </w:pPr>
    </w:p>
    <w:p w14:paraId="485E1848" w14:textId="77777777" w:rsidR="007B5FC1" w:rsidRDefault="007B5FC1">
      <w:pPr>
        <w:pStyle w:val="BodyText"/>
        <w:rPr>
          <w:rFonts w:ascii="Calibri"/>
          <w:b/>
          <w:sz w:val="20"/>
        </w:rPr>
      </w:pPr>
    </w:p>
    <w:p w14:paraId="5CD66C8E" w14:textId="77777777" w:rsidR="007B5FC1" w:rsidRDefault="007B5FC1">
      <w:pPr>
        <w:pStyle w:val="BodyText"/>
        <w:rPr>
          <w:rFonts w:ascii="Calibri"/>
          <w:b/>
          <w:sz w:val="20"/>
        </w:rPr>
      </w:pPr>
    </w:p>
    <w:p w14:paraId="290F5ABB" w14:textId="77777777" w:rsidR="007B5FC1" w:rsidRDefault="007B5FC1">
      <w:pPr>
        <w:pStyle w:val="BodyText"/>
        <w:rPr>
          <w:rFonts w:ascii="Calibri"/>
          <w:b/>
          <w:sz w:val="20"/>
        </w:rPr>
      </w:pPr>
    </w:p>
    <w:p w14:paraId="4D1874ED" w14:textId="77777777" w:rsidR="007B5FC1" w:rsidRDefault="007B5FC1">
      <w:pPr>
        <w:pStyle w:val="BodyText"/>
        <w:spacing w:before="7"/>
        <w:rPr>
          <w:rFonts w:ascii="Calibri"/>
          <w:b/>
          <w:sz w:val="18"/>
        </w:rPr>
      </w:pPr>
    </w:p>
    <w:p w14:paraId="3E4A7C64" w14:textId="77777777" w:rsidR="007B5FC1" w:rsidRDefault="002C4E60">
      <w:pPr>
        <w:ind w:left="460"/>
        <w:rPr>
          <w:rFonts w:ascii="Calibri"/>
          <w:b/>
        </w:rPr>
      </w:pPr>
      <w:r>
        <w:rPr>
          <w:rFonts w:ascii="Calibri"/>
          <w:b/>
        </w:rPr>
        <w:t>CODINGS</w:t>
      </w:r>
    </w:p>
    <w:p w14:paraId="4A92EF6E" w14:textId="77777777" w:rsidR="007B5FC1" w:rsidRDefault="007B5FC1">
      <w:pPr>
        <w:pStyle w:val="BodyText"/>
        <w:rPr>
          <w:rFonts w:ascii="Calibri"/>
          <w:b/>
          <w:sz w:val="22"/>
        </w:rPr>
      </w:pPr>
    </w:p>
    <w:p w14:paraId="01F82668" w14:textId="77777777" w:rsidR="007B5FC1" w:rsidRDefault="007B5FC1">
      <w:pPr>
        <w:pStyle w:val="BodyText"/>
        <w:rPr>
          <w:rFonts w:ascii="Calibri"/>
          <w:b/>
          <w:sz w:val="22"/>
        </w:rPr>
      </w:pPr>
    </w:p>
    <w:p w14:paraId="27E61649" w14:textId="77777777" w:rsidR="007B5FC1" w:rsidRDefault="007B5FC1">
      <w:pPr>
        <w:pStyle w:val="BodyText"/>
        <w:spacing w:before="4"/>
        <w:rPr>
          <w:rFonts w:ascii="Calibri"/>
          <w:b/>
          <w:sz w:val="25"/>
        </w:rPr>
      </w:pPr>
    </w:p>
    <w:p w14:paraId="40F1B255" w14:textId="77777777" w:rsidR="007B5FC1" w:rsidRDefault="002C4E60">
      <w:pPr>
        <w:pStyle w:val="Heading1"/>
        <w:spacing w:before="1"/>
      </w:pPr>
      <w:bookmarkStart w:id="70" w:name="MASTER_PAGE:"/>
      <w:bookmarkEnd w:id="70"/>
      <w:r>
        <w:t>MASTER</w:t>
      </w:r>
      <w:r>
        <w:rPr>
          <w:spacing w:val="-17"/>
        </w:rPr>
        <w:t xml:space="preserve"> </w:t>
      </w:r>
      <w:r>
        <w:t>PAGE:</w:t>
      </w:r>
    </w:p>
    <w:p w14:paraId="1353401F" w14:textId="77777777" w:rsidR="007B5FC1" w:rsidRDefault="007B5FC1">
      <w:pPr>
        <w:pStyle w:val="BodyText"/>
        <w:rPr>
          <w:rFonts w:ascii="Calibri"/>
          <w:b/>
          <w:sz w:val="40"/>
        </w:rPr>
      </w:pPr>
    </w:p>
    <w:p w14:paraId="7BCFA58C" w14:textId="77777777" w:rsidR="007B5FC1" w:rsidRDefault="007B5FC1">
      <w:pPr>
        <w:pStyle w:val="BodyText"/>
        <w:rPr>
          <w:rFonts w:ascii="Calibri"/>
          <w:b/>
          <w:sz w:val="40"/>
        </w:rPr>
      </w:pPr>
    </w:p>
    <w:p w14:paraId="680EE637" w14:textId="77777777" w:rsidR="007B5FC1" w:rsidRDefault="007B5FC1">
      <w:pPr>
        <w:pStyle w:val="BodyText"/>
        <w:rPr>
          <w:rFonts w:ascii="Calibri"/>
          <w:b/>
          <w:sz w:val="40"/>
        </w:rPr>
      </w:pPr>
    </w:p>
    <w:p w14:paraId="1EA2BDA6" w14:textId="77777777" w:rsidR="007B5FC1" w:rsidRDefault="002C4E60">
      <w:pPr>
        <w:spacing w:before="331" w:line="487" w:lineRule="auto"/>
        <w:ind w:left="460" w:right="7766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 xml:space="preserve">using </w:t>
      </w:r>
      <w:r>
        <w:rPr>
          <w:rFonts w:ascii="Courier New"/>
          <w:sz w:val="20"/>
        </w:rPr>
        <w:t>System;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color w:val="0000FF"/>
          <w:sz w:val="20"/>
        </w:rPr>
        <w:t>using</w:t>
      </w:r>
      <w:r>
        <w:rPr>
          <w:rFonts w:ascii="Courier New"/>
          <w:color w:val="0000FF"/>
          <w:spacing w:val="-27"/>
          <w:sz w:val="20"/>
        </w:rPr>
        <w:t xml:space="preserve"> </w:t>
      </w:r>
      <w:proofErr w:type="spellStart"/>
      <w:r>
        <w:rPr>
          <w:rFonts w:ascii="Courier New"/>
          <w:sz w:val="20"/>
        </w:rPr>
        <w:t>System.Data</w:t>
      </w:r>
      <w:proofErr w:type="spellEnd"/>
      <w:r>
        <w:rPr>
          <w:rFonts w:ascii="Courier New"/>
          <w:sz w:val="20"/>
        </w:rPr>
        <w:t>;</w:t>
      </w:r>
    </w:p>
    <w:p w14:paraId="645251D5" w14:textId="77777777" w:rsidR="007B5FC1" w:rsidRDefault="002C4E60">
      <w:pPr>
        <w:spacing w:before="1" w:line="484" w:lineRule="auto"/>
        <w:ind w:left="460" w:right="6688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>using</w:t>
      </w:r>
      <w:r>
        <w:rPr>
          <w:rFonts w:ascii="Courier New"/>
          <w:color w:val="0000FF"/>
          <w:spacing w:val="-29"/>
          <w:sz w:val="20"/>
        </w:rPr>
        <w:t xml:space="preserve"> </w:t>
      </w:r>
      <w:proofErr w:type="spellStart"/>
      <w:r>
        <w:rPr>
          <w:rFonts w:ascii="Courier New"/>
          <w:sz w:val="20"/>
        </w:rPr>
        <w:t>System.Configuration</w:t>
      </w:r>
      <w:proofErr w:type="spellEnd"/>
      <w:r>
        <w:rPr>
          <w:rFonts w:ascii="Courier New"/>
          <w:sz w:val="20"/>
        </w:rPr>
        <w:t>;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color w:val="0000FF"/>
          <w:sz w:val="20"/>
        </w:rPr>
        <w:t xml:space="preserve">using </w:t>
      </w:r>
      <w:proofErr w:type="spellStart"/>
      <w:r>
        <w:rPr>
          <w:rFonts w:ascii="Courier New"/>
          <w:sz w:val="20"/>
        </w:rPr>
        <w:t>System.Collections</w:t>
      </w:r>
      <w:proofErr w:type="spellEnd"/>
      <w:r>
        <w:rPr>
          <w:rFonts w:ascii="Courier New"/>
          <w:sz w:val="20"/>
        </w:rPr>
        <w:t>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color w:val="0000FF"/>
          <w:sz w:val="20"/>
        </w:rPr>
        <w:t>using</w:t>
      </w:r>
      <w:r>
        <w:rPr>
          <w:rFonts w:ascii="Courier New"/>
          <w:color w:val="0000FF"/>
          <w:spacing w:val="-1"/>
          <w:sz w:val="20"/>
        </w:rPr>
        <w:t xml:space="preserve"> </w:t>
      </w:r>
      <w:proofErr w:type="spellStart"/>
      <w:r>
        <w:rPr>
          <w:rFonts w:ascii="Courier New"/>
          <w:sz w:val="20"/>
        </w:rPr>
        <w:t>System.Web</w:t>
      </w:r>
      <w:proofErr w:type="spellEnd"/>
      <w:r>
        <w:rPr>
          <w:rFonts w:ascii="Courier New"/>
          <w:sz w:val="20"/>
        </w:rPr>
        <w:t>;</w:t>
      </w:r>
    </w:p>
    <w:p w14:paraId="451A51FD" w14:textId="77777777" w:rsidR="007B5FC1" w:rsidRDefault="002C4E60">
      <w:pPr>
        <w:spacing w:before="5" w:line="487" w:lineRule="auto"/>
        <w:ind w:left="460" w:right="6808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>using</w:t>
      </w:r>
      <w:r>
        <w:rPr>
          <w:rFonts w:ascii="Courier New"/>
          <w:color w:val="0000FF"/>
          <w:spacing w:val="-29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System.Web.Security</w:t>
      </w:r>
      <w:proofErr w:type="spellEnd"/>
      <w:proofErr w:type="gramEnd"/>
      <w:r>
        <w:rPr>
          <w:rFonts w:ascii="Courier New"/>
          <w:sz w:val="20"/>
        </w:rPr>
        <w:t>;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color w:val="0000FF"/>
          <w:sz w:val="20"/>
        </w:rPr>
        <w:t>using</w:t>
      </w:r>
      <w:r>
        <w:rPr>
          <w:rFonts w:ascii="Courier New"/>
          <w:color w:val="0000FF"/>
          <w:spacing w:val="-1"/>
          <w:sz w:val="20"/>
        </w:rPr>
        <w:t xml:space="preserve"> </w:t>
      </w:r>
      <w:proofErr w:type="spellStart"/>
      <w:r>
        <w:rPr>
          <w:rFonts w:ascii="Courier New"/>
          <w:sz w:val="20"/>
        </w:rPr>
        <w:t>System.Web.UI</w:t>
      </w:r>
      <w:proofErr w:type="spellEnd"/>
      <w:r>
        <w:rPr>
          <w:rFonts w:ascii="Courier New"/>
          <w:sz w:val="20"/>
        </w:rPr>
        <w:t>;</w:t>
      </w:r>
    </w:p>
    <w:p w14:paraId="1DC8292F" w14:textId="77777777" w:rsidR="007B5FC1" w:rsidRDefault="002C4E60">
      <w:pPr>
        <w:spacing w:before="2"/>
        <w:ind w:left="460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>using</w:t>
      </w:r>
      <w:r>
        <w:rPr>
          <w:rFonts w:ascii="Courier New"/>
          <w:color w:val="0000FF"/>
          <w:spacing w:val="-16"/>
          <w:sz w:val="20"/>
        </w:rPr>
        <w:t xml:space="preserve"> </w:t>
      </w:r>
      <w:proofErr w:type="spellStart"/>
      <w:r>
        <w:rPr>
          <w:rFonts w:ascii="Courier New"/>
          <w:sz w:val="20"/>
        </w:rPr>
        <w:t>System.Web.</w:t>
      </w:r>
      <w:proofErr w:type="gramStart"/>
      <w:r>
        <w:rPr>
          <w:rFonts w:ascii="Courier New"/>
          <w:sz w:val="20"/>
        </w:rPr>
        <w:t>UI.WebControls</w:t>
      </w:r>
      <w:proofErr w:type="spellEnd"/>
      <w:proofErr w:type="gramEnd"/>
      <w:r>
        <w:rPr>
          <w:rFonts w:ascii="Courier New"/>
          <w:sz w:val="20"/>
        </w:rPr>
        <w:t>;</w:t>
      </w:r>
    </w:p>
    <w:p w14:paraId="22E0B47C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2178CCAB" w14:textId="77777777" w:rsidR="007B5FC1" w:rsidRDefault="002C4E60">
      <w:pPr>
        <w:spacing w:line="487" w:lineRule="auto"/>
        <w:ind w:left="460" w:right="5014"/>
        <w:rPr>
          <w:rFonts w:ascii="Courier New"/>
          <w:sz w:val="20"/>
        </w:rPr>
      </w:pPr>
      <w:r>
        <w:rPr>
          <w:rFonts w:ascii="Courier New"/>
          <w:color w:val="0000FF"/>
          <w:spacing w:val="-1"/>
          <w:sz w:val="20"/>
        </w:rPr>
        <w:t xml:space="preserve">using </w:t>
      </w:r>
      <w:proofErr w:type="spellStart"/>
      <w:r>
        <w:rPr>
          <w:rFonts w:ascii="Courier New"/>
          <w:spacing w:val="-1"/>
          <w:sz w:val="20"/>
        </w:rPr>
        <w:t>System.Web.</w:t>
      </w:r>
      <w:proofErr w:type="gramStart"/>
      <w:r>
        <w:rPr>
          <w:rFonts w:ascii="Courier New"/>
          <w:spacing w:val="-1"/>
          <w:sz w:val="20"/>
        </w:rPr>
        <w:t>UI.WebControls.WebParts</w:t>
      </w:r>
      <w:proofErr w:type="spellEnd"/>
      <w:proofErr w:type="gramEnd"/>
      <w:r>
        <w:rPr>
          <w:rFonts w:ascii="Courier New"/>
          <w:spacing w:val="-1"/>
          <w:sz w:val="20"/>
        </w:rPr>
        <w:t>;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color w:val="0000FF"/>
          <w:sz w:val="20"/>
        </w:rPr>
        <w:t>using</w:t>
      </w:r>
      <w:r>
        <w:rPr>
          <w:rFonts w:ascii="Courier New"/>
          <w:color w:val="0000FF"/>
          <w:spacing w:val="-7"/>
          <w:sz w:val="20"/>
        </w:rPr>
        <w:t xml:space="preserve"> </w:t>
      </w:r>
      <w:proofErr w:type="spellStart"/>
      <w:r>
        <w:rPr>
          <w:rFonts w:ascii="Courier New"/>
          <w:sz w:val="20"/>
        </w:rPr>
        <w:t>System.Web.UI.HtmlControls</w:t>
      </w:r>
      <w:proofErr w:type="spellEnd"/>
      <w:r>
        <w:rPr>
          <w:rFonts w:ascii="Courier New"/>
          <w:sz w:val="20"/>
        </w:rPr>
        <w:t>;</w:t>
      </w:r>
    </w:p>
    <w:p w14:paraId="32508ADF" w14:textId="77777777" w:rsidR="007B5FC1" w:rsidRDefault="002C4E60">
      <w:pPr>
        <w:spacing w:before="2"/>
        <w:ind w:left="460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>using</w:t>
      </w:r>
      <w:r>
        <w:rPr>
          <w:rFonts w:ascii="Courier New"/>
          <w:color w:val="0000FF"/>
          <w:spacing w:val="-12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System.Data.SqlClient</w:t>
      </w:r>
      <w:proofErr w:type="spellEnd"/>
      <w:proofErr w:type="gramEnd"/>
      <w:r>
        <w:rPr>
          <w:rFonts w:ascii="Courier New"/>
          <w:sz w:val="20"/>
        </w:rPr>
        <w:t>;</w:t>
      </w:r>
    </w:p>
    <w:p w14:paraId="56EC632E" w14:textId="77777777" w:rsidR="007B5FC1" w:rsidRDefault="007B5FC1">
      <w:pPr>
        <w:pStyle w:val="BodyText"/>
        <w:rPr>
          <w:rFonts w:ascii="Courier New"/>
          <w:sz w:val="22"/>
        </w:rPr>
      </w:pPr>
    </w:p>
    <w:p w14:paraId="45A5B134" w14:textId="77777777" w:rsidR="007B5FC1" w:rsidRDefault="007B5FC1">
      <w:pPr>
        <w:pStyle w:val="BodyText"/>
        <w:rPr>
          <w:rFonts w:ascii="Courier New"/>
          <w:sz w:val="22"/>
        </w:rPr>
      </w:pPr>
    </w:p>
    <w:p w14:paraId="008BFB66" w14:textId="77777777" w:rsidR="007B5FC1" w:rsidRDefault="002C4E60">
      <w:pPr>
        <w:spacing w:before="197"/>
        <w:ind w:left="460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>public</w:t>
      </w:r>
      <w:r>
        <w:rPr>
          <w:rFonts w:ascii="Courier New"/>
          <w:color w:val="0000FF"/>
          <w:spacing w:val="-11"/>
          <w:sz w:val="20"/>
        </w:rPr>
        <w:t xml:space="preserve"> </w:t>
      </w:r>
      <w:r>
        <w:rPr>
          <w:rFonts w:ascii="Courier New"/>
          <w:color w:val="0000FF"/>
          <w:sz w:val="20"/>
        </w:rPr>
        <w:t>partial</w:t>
      </w:r>
      <w:r>
        <w:rPr>
          <w:rFonts w:ascii="Courier New"/>
          <w:color w:val="0000FF"/>
          <w:spacing w:val="-10"/>
          <w:sz w:val="20"/>
        </w:rPr>
        <w:t xml:space="preserve"> </w:t>
      </w:r>
      <w:r>
        <w:rPr>
          <w:rFonts w:ascii="Courier New"/>
          <w:color w:val="0000FF"/>
          <w:sz w:val="20"/>
        </w:rPr>
        <w:t>class</w:t>
      </w:r>
      <w:r>
        <w:rPr>
          <w:rFonts w:ascii="Courier New"/>
          <w:color w:val="0000FF"/>
          <w:spacing w:val="-10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MasterPage</w:t>
      </w:r>
      <w:proofErr w:type="spellEnd"/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:</w:t>
      </w:r>
      <w:proofErr w:type="gramEnd"/>
      <w:r>
        <w:rPr>
          <w:rFonts w:ascii="Courier New"/>
          <w:spacing w:val="-10"/>
          <w:sz w:val="20"/>
        </w:rPr>
        <w:t xml:space="preserve"> </w:t>
      </w:r>
      <w:proofErr w:type="spellStart"/>
      <w:r>
        <w:rPr>
          <w:rFonts w:ascii="Courier New"/>
          <w:sz w:val="20"/>
        </w:rPr>
        <w:t>System.Web.UI.MasterPage</w:t>
      </w:r>
      <w:proofErr w:type="spellEnd"/>
    </w:p>
    <w:p w14:paraId="153833ED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282CC399" w14:textId="77777777" w:rsidR="007B5FC1" w:rsidRDefault="002C4E60">
      <w:pPr>
        <w:ind w:left="460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{</w:t>
      </w:r>
    </w:p>
    <w:p w14:paraId="585881E9" w14:textId="77777777" w:rsidR="007B5FC1" w:rsidRDefault="007B5FC1">
      <w:pPr>
        <w:pStyle w:val="BodyText"/>
        <w:spacing w:before="7"/>
        <w:rPr>
          <w:rFonts w:ascii="Courier New"/>
          <w:sz w:val="20"/>
        </w:rPr>
      </w:pPr>
    </w:p>
    <w:p w14:paraId="567CA81D" w14:textId="77777777" w:rsidR="007B5FC1" w:rsidRDefault="002C4E60">
      <w:pPr>
        <w:spacing w:before="1"/>
        <w:ind w:left="940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DataAccess</w:t>
      </w:r>
      <w:proofErr w:type="spellEnd"/>
      <w:r>
        <w:rPr>
          <w:rFonts w:ascii="Courier New"/>
          <w:spacing w:val="-6"/>
          <w:sz w:val="20"/>
        </w:rPr>
        <w:t xml:space="preserve"> </w:t>
      </w:r>
      <w:proofErr w:type="spellStart"/>
      <w:r>
        <w:rPr>
          <w:rFonts w:ascii="Courier New"/>
          <w:sz w:val="20"/>
        </w:rPr>
        <w:t>db</w:t>
      </w:r>
      <w:proofErr w:type="spellEnd"/>
      <w:r>
        <w:rPr>
          <w:rFonts w:ascii="Courier New"/>
          <w:sz w:val="20"/>
        </w:rPr>
        <w:t>=</w:t>
      </w:r>
      <w:r>
        <w:rPr>
          <w:rFonts w:ascii="Courier New"/>
          <w:color w:val="0000FF"/>
          <w:sz w:val="20"/>
        </w:rPr>
        <w:t>new</w:t>
      </w:r>
      <w:r>
        <w:rPr>
          <w:rFonts w:ascii="Courier New"/>
          <w:color w:val="0000FF"/>
          <w:spacing w:val="-5"/>
          <w:sz w:val="20"/>
        </w:rPr>
        <w:t xml:space="preserve"> </w:t>
      </w:r>
      <w:proofErr w:type="spellStart"/>
      <w:r>
        <w:rPr>
          <w:rFonts w:ascii="Courier New"/>
          <w:sz w:val="20"/>
        </w:rPr>
        <w:t>DataAccess</w:t>
      </w:r>
      <w:proofErr w:type="spellEnd"/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();</w:t>
      </w:r>
    </w:p>
    <w:p w14:paraId="074A483D" w14:textId="77777777" w:rsidR="007B5FC1" w:rsidRDefault="007B5FC1">
      <w:pPr>
        <w:rPr>
          <w:rFonts w:ascii="Courier New"/>
          <w:sz w:val="20"/>
        </w:rPr>
        <w:sectPr w:rsidR="007B5FC1">
          <w:pgSz w:w="12240" w:h="15840"/>
          <w:pgMar w:top="1500" w:right="880" w:bottom="840" w:left="980" w:header="0" w:footer="649" w:gutter="0"/>
          <w:cols w:space="720"/>
        </w:sectPr>
      </w:pPr>
    </w:p>
    <w:p w14:paraId="47C20E9F" w14:textId="77777777" w:rsidR="007B5FC1" w:rsidRDefault="002C4E60">
      <w:pPr>
        <w:spacing w:before="77" w:line="494" w:lineRule="auto"/>
        <w:ind w:left="940" w:right="6569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lastRenderedPageBreak/>
        <w:t>SqlDataReader</w:t>
      </w:r>
      <w:proofErr w:type="spellEnd"/>
      <w:r>
        <w:rPr>
          <w:rFonts w:ascii="Courier New"/>
          <w:spacing w:val="-30"/>
          <w:sz w:val="20"/>
        </w:rPr>
        <w:t xml:space="preserve"> </w:t>
      </w:r>
      <w:r>
        <w:rPr>
          <w:rFonts w:ascii="Courier New"/>
          <w:sz w:val="20"/>
        </w:rPr>
        <w:t>paraName1;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color w:val="0000FF"/>
          <w:sz w:val="20"/>
        </w:rPr>
        <w:t>string</w:t>
      </w:r>
      <w:r>
        <w:rPr>
          <w:rFonts w:ascii="Courier New"/>
          <w:color w:val="0000FF"/>
          <w:spacing w:val="-1"/>
          <w:sz w:val="20"/>
        </w:rPr>
        <w:t xml:space="preserve"> </w:t>
      </w:r>
      <w:r>
        <w:rPr>
          <w:rFonts w:ascii="Courier New"/>
          <w:sz w:val="20"/>
        </w:rPr>
        <w:t>para;</w:t>
      </w:r>
    </w:p>
    <w:p w14:paraId="7AB7C805" w14:textId="77777777" w:rsidR="007B5FC1" w:rsidRDefault="002C4E60">
      <w:pPr>
        <w:spacing w:line="220" w:lineRule="exact"/>
        <w:ind w:left="940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>string</w:t>
      </w:r>
      <w:r>
        <w:rPr>
          <w:rFonts w:ascii="Courier New"/>
          <w:color w:val="0000FF"/>
          <w:spacing w:val="-6"/>
          <w:sz w:val="20"/>
        </w:rPr>
        <w:t xml:space="preserve"> </w:t>
      </w:r>
      <w:r>
        <w:rPr>
          <w:rFonts w:ascii="Courier New"/>
          <w:sz w:val="20"/>
        </w:rPr>
        <w:t>str;</w:t>
      </w:r>
    </w:p>
    <w:p w14:paraId="778154FC" w14:textId="77777777" w:rsidR="007B5FC1" w:rsidRDefault="007B5FC1">
      <w:pPr>
        <w:pStyle w:val="BodyText"/>
        <w:spacing w:before="7"/>
        <w:rPr>
          <w:rFonts w:ascii="Courier New"/>
          <w:sz w:val="20"/>
        </w:rPr>
      </w:pPr>
    </w:p>
    <w:p w14:paraId="37A63A6A" w14:textId="77777777" w:rsidR="007B5FC1" w:rsidRDefault="002C4E60">
      <w:pPr>
        <w:ind w:left="940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>protected</w:t>
      </w:r>
      <w:r>
        <w:rPr>
          <w:rFonts w:ascii="Courier New"/>
          <w:color w:val="0000FF"/>
          <w:spacing w:val="-6"/>
          <w:sz w:val="20"/>
        </w:rPr>
        <w:t xml:space="preserve"> </w:t>
      </w:r>
      <w:r>
        <w:rPr>
          <w:rFonts w:ascii="Courier New"/>
          <w:color w:val="0000FF"/>
          <w:sz w:val="20"/>
        </w:rPr>
        <w:t>void</w:t>
      </w:r>
      <w:r>
        <w:rPr>
          <w:rFonts w:ascii="Courier New"/>
          <w:color w:val="0000FF"/>
          <w:spacing w:val="-5"/>
          <w:sz w:val="20"/>
        </w:rPr>
        <w:t xml:space="preserve"> </w:t>
      </w:r>
      <w:proofErr w:type="spellStart"/>
      <w:r>
        <w:rPr>
          <w:rFonts w:ascii="Courier New"/>
          <w:sz w:val="20"/>
        </w:rPr>
        <w:t>Page_</w:t>
      </w:r>
      <w:proofErr w:type="gramStart"/>
      <w:r>
        <w:rPr>
          <w:rFonts w:ascii="Courier New"/>
          <w:sz w:val="20"/>
        </w:rPr>
        <w:t>Load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color w:val="0000FF"/>
          <w:sz w:val="20"/>
        </w:rPr>
        <w:t>object</w:t>
      </w:r>
      <w:r>
        <w:rPr>
          <w:rFonts w:ascii="Courier New"/>
          <w:color w:val="0000FF"/>
          <w:spacing w:val="-6"/>
          <w:sz w:val="20"/>
        </w:rPr>
        <w:t xml:space="preserve"> </w:t>
      </w:r>
      <w:r>
        <w:rPr>
          <w:rFonts w:ascii="Courier New"/>
          <w:sz w:val="20"/>
        </w:rPr>
        <w:t>sender,</w:t>
      </w:r>
      <w:r>
        <w:rPr>
          <w:rFonts w:ascii="Courier New"/>
          <w:spacing w:val="-5"/>
          <w:sz w:val="20"/>
        </w:rPr>
        <w:t xml:space="preserve"> </w:t>
      </w:r>
      <w:proofErr w:type="spellStart"/>
      <w:r>
        <w:rPr>
          <w:rFonts w:ascii="Courier New"/>
          <w:color w:val="008080"/>
          <w:sz w:val="20"/>
        </w:rPr>
        <w:t>EventArgs</w:t>
      </w:r>
      <w:proofErr w:type="spellEnd"/>
      <w:r>
        <w:rPr>
          <w:rFonts w:ascii="Courier New"/>
          <w:color w:val="008080"/>
          <w:spacing w:val="-6"/>
          <w:sz w:val="20"/>
        </w:rPr>
        <w:t xml:space="preserve"> </w:t>
      </w:r>
      <w:r>
        <w:rPr>
          <w:rFonts w:ascii="Courier New"/>
          <w:sz w:val="20"/>
        </w:rPr>
        <w:t>e)</w:t>
      </w:r>
    </w:p>
    <w:p w14:paraId="7F1BB983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65A8E1F4" w14:textId="77777777" w:rsidR="007B5FC1" w:rsidRDefault="002C4E60">
      <w:pPr>
        <w:ind w:left="940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{</w:t>
      </w:r>
    </w:p>
    <w:p w14:paraId="1AF14827" w14:textId="77777777" w:rsidR="007B5FC1" w:rsidRDefault="007B5FC1">
      <w:pPr>
        <w:pStyle w:val="BodyText"/>
        <w:rPr>
          <w:rFonts w:ascii="Courier New"/>
          <w:sz w:val="22"/>
        </w:rPr>
      </w:pPr>
    </w:p>
    <w:p w14:paraId="3569B2F8" w14:textId="77777777" w:rsidR="007B5FC1" w:rsidRDefault="007B5FC1">
      <w:pPr>
        <w:pStyle w:val="BodyText"/>
        <w:rPr>
          <w:rFonts w:ascii="Courier New"/>
          <w:sz w:val="22"/>
        </w:rPr>
      </w:pPr>
    </w:p>
    <w:p w14:paraId="3303B3C7" w14:textId="77777777" w:rsidR="007B5FC1" w:rsidRDefault="007B5FC1">
      <w:pPr>
        <w:pStyle w:val="BodyText"/>
        <w:rPr>
          <w:rFonts w:ascii="Courier New"/>
          <w:sz w:val="22"/>
        </w:rPr>
      </w:pPr>
    </w:p>
    <w:p w14:paraId="3014B169" w14:textId="77777777" w:rsidR="007B5FC1" w:rsidRDefault="007B5FC1">
      <w:pPr>
        <w:pStyle w:val="BodyText"/>
        <w:rPr>
          <w:rFonts w:ascii="Courier New"/>
          <w:sz w:val="22"/>
        </w:rPr>
      </w:pPr>
    </w:p>
    <w:p w14:paraId="24E6D400" w14:textId="77777777" w:rsidR="007B5FC1" w:rsidRDefault="002C4E60">
      <w:pPr>
        <w:spacing w:before="155"/>
        <w:ind w:left="940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}</w:t>
      </w:r>
    </w:p>
    <w:p w14:paraId="465FC915" w14:textId="77777777" w:rsidR="007B5FC1" w:rsidRDefault="007B5FC1">
      <w:pPr>
        <w:pStyle w:val="BodyText"/>
        <w:spacing w:before="7"/>
        <w:rPr>
          <w:rFonts w:ascii="Courier New"/>
          <w:sz w:val="20"/>
        </w:rPr>
      </w:pPr>
    </w:p>
    <w:p w14:paraId="63B21699" w14:textId="77777777" w:rsidR="007B5FC1" w:rsidRDefault="002C4E60">
      <w:pPr>
        <w:ind w:left="940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>public</w:t>
      </w:r>
      <w:r>
        <w:rPr>
          <w:rFonts w:ascii="Courier New"/>
          <w:color w:val="0000FF"/>
          <w:spacing w:val="-6"/>
          <w:sz w:val="20"/>
        </w:rPr>
        <w:t xml:space="preserve"> </w:t>
      </w:r>
      <w:r>
        <w:rPr>
          <w:rFonts w:ascii="Courier New"/>
          <w:color w:val="0000FF"/>
          <w:sz w:val="20"/>
        </w:rPr>
        <w:t>void</w:t>
      </w:r>
      <w:r>
        <w:rPr>
          <w:rFonts w:ascii="Courier New"/>
          <w:color w:val="0000FF"/>
          <w:spacing w:val="115"/>
          <w:sz w:val="20"/>
        </w:rPr>
        <w:t xml:space="preserve"> </w:t>
      </w:r>
      <w:proofErr w:type="gramStart"/>
      <w:r>
        <w:rPr>
          <w:rFonts w:ascii="Courier New"/>
          <w:sz w:val="20"/>
        </w:rPr>
        <w:t>Reader(</w:t>
      </w:r>
      <w:proofErr w:type="gramEnd"/>
      <w:r>
        <w:rPr>
          <w:rFonts w:ascii="Courier New"/>
          <w:color w:val="0000FF"/>
          <w:sz w:val="20"/>
        </w:rPr>
        <w:t>string</w:t>
      </w:r>
      <w:r>
        <w:rPr>
          <w:rFonts w:ascii="Courier New"/>
          <w:color w:val="0000FF"/>
          <w:spacing w:val="-6"/>
          <w:sz w:val="20"/>
        </w:rPr>
        <w:t xml:space="preserve"> </w:t>
      </w:r>
      <w:r>
        <w:rPr>
          <w:rFonts w:ascii="Courier New"/>
          <w:sz w:val="20"/>
        </w:rPr>
        <w:t>str,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color w:val="0000FF"/>
          <w:sz w:val="20"/>
        </w:rPr>
        <w:t>int</w:t>
      </w:r>
      <w:r>
        <w:rPr>
          <w:rFonts w:ascii="Courier New"/>
          <w:color w:val="0000FF"/>
          <w:spacing w:val="-5"/>
          <w:sz w:val="20"/>
        </w:rPr>
        <w:t xml:space="preserve"> </w:t>
      </w:r>
      <w:proofErr w:type="spellStart"/>
      <w:r>
        <w:rPr>
          <w:rFonts w:ascii="Courier New"/>
          <w:sz w:val="20"/>
        </w:rPr>
        <w:t>ProName</w:t>
      </w:r>
      <w:proofErr w:type="spellEnd"/>
      <w:r>
        <w:rPr>
          <w:rFonts w:ascii="Courier New"/>
          <w:sz w:val="20"/>
        </w:rPr>
        <w:t>)</w:t>
      </w:r>
    </w:p>
    <w:p w14:paraId="4219E1F8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75FEC0A1" w14:textId="77777777" w:rsidR="007B5FC1" w:rsidRDefault="002C4E60">
      <w:pPr>
        <w:ind w:left="940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{</w:t>
      </w:r>
    </w:p>
    <w:p w14:paraId="4930E303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7381D41C" w14:textId="77777777" w:rsidR="007B5FC1" w:rsidRDefault="002C4E60">
      <w:pPr>
        <w:spacing w:line="487" w:lineRule="auto"/>
        <w:ind w:left="1421" w:right="5014"/>
        <w:rPr>
          <w:rFonts w:ascii="Courier New"/>
          <w:sz w:val="20"/>
        </w:rPr>
      </w:pPr>
      <w:r>
        <w:rPr>
          <w:rFonts w:ascii="Courier New"/>
          <w:sz w:val="20"/>
        </w:rPr>
        <w:t>paraName1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=</w:t>
      </w:r>
      <w:proofErr w:type="spellStart"/>
      <w:proofErr w:type="gramStart"/>
      <w:r>
        <w:rPr>
          <w:rFonts w:ascii="Courier New"/>
          <w:sz w:val="20"/>
        </w:rPr>
        <w:t>db.DBReaderOpen</w:t>
      </w:r>
      <w:proofErr w:type="spellEnd"/>
      <w:proofErr w:type="gramEnd"/>
      <w:r>
        <w:rPr>
          <w:rFonts w:ascii="Courier New"/>
          <w:spacing w:val="-17"/>
          <w:sz w:val="20"/>
        </w:rPr>
        <w:t xml:space="preserve"> </w:t>
      </w:r>
      <w:r>
        <w:rPr>
          <w:rFonts w:ascii="Courier New"/>
          <w:sz w:val="20"/>
        </w:rPr>
        <w:t>(str);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paraName1.Read();</w:t>
      </w:r>
    </w:p>
    <w:p w14:paraId="56B33733" w14:textId="77777777" w:rsidR="007B5FC1" w:rsidRDefault="002C4E60">
      <w:pPr>
        <w:spacing w:before="2" w:line="487" w:lineRule="auto"/>
        <w:ind w:left="1421" w:right="4174"/>
        <w:rPr>
          <w:rFonts w:ascii="Courier New"/>
          <w:sz w:val="20"/>
        </w:rPr>
      </w:pPr>
      <w:r>
        <w:rPr>
          <w:rFonts w:ascii="Courier New"/>
          <w:sz w:val="20"/>
        </w:rPr>
        <w:t>para</w:t>
      </w:r>
      <w:r>
        <w:rPr>
          <w:rFonts w:ascii="Courier New"/>
          <w:spacing w:val="-18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18"/>
          <w:sz w:val="20"/>
        </w:rPr>
        <w:t xml:space="preserve"> </w:t>
      </w:r>
      <w:r>
        <w:rPr>
          <w:rFonts w:ascii="Courier New"/>
          <w:sz w:val="20"/>
        </w:rPr>
        <w:t>paraName1[</w:t>
      </w:r>
      <w:r>
        <w:rPr>
          <w:rFonts w:ascii="Courier New"/>
          <w:color w:val="800000"/>
          <w:sz w:val="20"/>
        </w:rPr>
        <w:t>"</w:t>
      </w:r>
      <w:proofErr w:type="spellStart"/>
      <w:r>
        <w:rPr>
          <w:rFonts w:ascii="Courier New"/>
          <w:color w:val="800000"/>
          <w:sz w:val="20"/>
        </w:rPr>
        <w:t>linkName</w:t>
      </w:r>
      <w:proofErr w:type="spellEnd"/>
      <w:r>
        <w:rPr>
          <w:rFonts w:ascii="Courier New"/>
          <w:color w:val="800000"/>
          <w:sz w:val="20"/>
        </w:rPr>
        <w:t>"</w:t>
      </w:r>
      <w:proofErr w:type="gramStart"/>
      <w:r>
        <w:rPr>
          <w:rFonts w:ascii="Courier New"/>
          <w:sz w:val="20"/>
        </w:rPr>
        <w:t>].</w:t>
      </w:r>
      <w:proofErr w:type="spellStart"/>
      <w:r>
        <w:rPr>
          <w:rFonts w:ascii="Courier New"/>
          <w:sz w:val="20"/>
        </w:rPr>
        <w:t>ToString</w:t>
      </w:r>
      <w:proofErr w:type="spellEnd"/>
      <w:proofErr w:type="gramEnd"/>
      <w:r>
        <w:rPr>
          <w:rFonts w:ascii="Courier New"/>
          <w:sz w:val="20"/>
        </w:rPr>
        <w:t>();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 xml:space="preserve">para = </w:t>
      </w:r>
      <w:proofErr w:type="spellStart"/>
      <w:r>
        <w:rPr>
          <w:rFonts w:ascii="Courier New"/>
          <w:sz w:val="20"/>
        </w:rPr>
        <w:t>ParaName</w:t>
      </w:r>
      <w:proofErr w:type="spellEnd"/>
      <w:r>
        <w:rPr>
          <w:rFonts w:ascii="Courier New"/>
          <w:sz w:val="20"/>
        </w:rPr>
        <w:t>(para);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sz w:val="20"/>
        </w:rPr>
        <w:t>paraName1.Close();</w:t>
      </w:r>
    </w:p>
    <w:p w14:paraId="34597146" w14:textId="77777777" w:rsidR="007B5FC1" w:rsidRDefault="007B5FC1">
      <w:pPr>
        <w:pStyle w:val="BodyText"/>
        <w:rPr>
          <w:rFonts w:ascii="Courier New"/>
          <w:sz w:val="22"/>
        </w:rPr>
      </w:pPr>
    </w:p>
    <w:p w14:paraId="665B6AC9" w14:textId="77777777" w:rsidR="007B5FC1" w:rsidRDefault="007B5FC1">
      <w:pPr>
        <w:pStyle w:val="BodyText"/>
        <w:spacing w:before="11"/>
        <w:rPr>
          <w:rFonts w:ascii="Courier New"/>
          <w:sz w:val="18"/>
        </w:rPr>
      </w:pPr>
    </w:p>
    <w:p w14:paraId="5C1C917C" w14:textId="77777777" w:rsidR="007B5FC1" w:rsidRDefault="002C4E60">
      <w:pPr>
        <w:ind w:left="1421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>if</w:t>
      </w:r>
      <w:r>
        <w:rPr>
          <w:rFonts w:ascii="Courier New"/>
          <w:color w:val="0000FF"/>
          <w:spacing w:val="-6"/>
          <w:sz w:val="20"/>
        </w:rPr>
        <w:t xml:space="preserve"> </w:t>
      </w:r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ProName</w:t>
      </w:r>
      <w:proofErr w:type="spellEnd"/>
      <w:r>
        <w:rPr>
          <w:rFonts w:ascii="Courier New"/>
          <w:sz w:val="20"/>
        </w:rPr>
        <w:t xml:space="preserve"> ==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1)</w:t>
      </w:r>
    </w:p>
    <w:p w14:paraId="4F063489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3C1A5A97" w14:textId="77777777" w:rsidR="007B5FC1" w:rsidRDefault="002C4E60">
      <w:pPr>
        <w:ind w:left="1421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{</w:t>
      </w:r>
    </w:p>
    <w:p w14:paraId="5A121F22" w14:textId="77777777" w:rsidR="007B5FC1" w:rsidRDefault="007B5FC1">
      <w:pPr>
        <w:pStyle w:val="BodyText"/>
        <w:spacing w:before="7"/>
        <w:rPr>
          <w:rFonts w:ascii="Courier New"/>
          <w:sz w:val="20"/>
        </w:rPr>
      </w:pPr>
    </w:p>
    <w:p w14:paraId="044131BF" w14:textId="77777777" w:rsidR="007B5FC1" w:rsidRDefault="002C4E60">
      <w:pPr>
        <w:spacing w:before="1" w:line="273" w:lineRule="auto"/>
        <w:ind w:left="460" w:right="925" w:firstLine="1440"/>
        <w:rPr>
          <w:rFonts w:ascii="Courier New"/>
          <w:sz w:val="20"/>
        </w:rPr>
      </w:pPr>
      <w:proofErr w:type="spellStart"/>
      <w:proofErr w:type="gramStart"/>
      <w:r>
        <w:rPr>
          <w:rFonts w:ascii="Courier New"/>
          <w:spacing w:val="-1"/>
          <w:sz w:val="20"/>
        </w:rPr>
        <w:t>db.sp</w:t>
      </w:r>
      <w:proofErr w:type="gramEnd"/>
      <w:r>
        <w:rPr>
          <w:rFonts w:ascii="Courier New"/>
          <w:spacing w:val="-1"/>
          <w:sz w:val="20"/>
        </w:rPr>
        <w:t>_updatedataHome</w:t>
      </w:r>
      <w:proofErr w:type="spellEnd"/>
      <w:r>
        <w:rPr>
          <w:rFonts w:ascii="Courier New"/>
          <w:spacing w:val="-1"/>
          <w:sz w:val="20"/>
        </w:rPr>
        <w:t xml:space="preserve">(para, </w:t>
      </w:r>
      <w:proofErr w:type="spellStart"/>
      <w:r>
        <w:rPr>
          <w:rFonts w:ascii="Courier New"/>
          <w:color w:val="0000FF"/>
          <w:sz w:val="20"/>
        </w:rPr>
        <w:t>int</w:t>
      </w:r>
      <w:r>
        <w:rPr>
          <w:rFonts w:ascii="Courier New"/>
          <w:sz w:val="20"/>
        </w:rPr>
        <w:t>.Parse</w:t>
      </w:r>
      <w:proofErr w:type="spellEnd"/>
      <w:r>
        <w:rPr>
          <w:rFonts w:ascii="Courier New"/>
          <w:sz w:val="20"/>
        </w:rPr>
        <w:t>(Session[</w:t>
      </w:r>
      <w:r>
        <w:rPr>
          <w:rFonts w:ascii="Courier New"/>
          <w:color w:val="800000"/>
          <w:sz w:val="20"/>
        </w:rPr>
        <w:t>"id"</w:t>
      </w:r>
      <w:r>
        <w:rPr>
          <w:rFonts w:ascii="Courier New"/>
          <w:sz w:val="20"/>
        </w:rPr>
        <w:t>].</w:t>
      </w:r>
      <w:proofErr w:type="spellStart"/>
      <w:r>
        <w:rPr>
          <w:rFonts w:ascii="Courier New"/>
          <w:sz w:val="20"/>
        </w:rPr>
        <w:t>ToString</w:t>
      </w:r>
      <w:proofErr w:type="spellEnd"/>
      <w:r>
        <w:rPr>
          <w:rFonts w:ascii="Courier New"/>
          <w:sz w:val="20"/>
        </w:rPr>
        <w:t>()),</w:t>
      </w:r>
      <w:r>
        <w:rPr>
          <w:rFonts w:ascii="Courier New"/>
          <w:spacing w:val="-119"/>
          <w:sz w:val="20"/>
        </w:rPr>
        <w:t xml:space="preserve"> </w:t>
      </w:r>
      <w:r>
        <w:rPr>
          <w:rFonts w:ascii="Courier New"/>
          <w:sz w:val="20"/>
        </w:rPr>
        <w:t>Session[</w:t>
      </w:r>
      <w:r>
        <w:rPr>
          <w:rFonts w:ascii="Courier New"/>
          <w:color w:val="800000"/>
          <w:sz w:val="20"/>
        </w:rPr>
        <w:t>"</w:t>
      </w:r>
      <w:proofErr w:type="spellStart"/>
      <w:r>
        <w:rPr>
          <w:rFonts w:ascii="Courier New"/>
          <w:color w:val="800000"/>
          <w:sz w:val="20"/>
        </w:rPr>
        <w:t>uname</w:t>
      </w:r>
      <w:proofErr w:type="spellEnd"/>
      <w:r>
        <w:rPr>
          <w:rFonts w:ascii="Courier New"/>
          <w:color w:val="800000"/>
          <w:sz w:val="20"/>
        </w:rPr>
        <w:t>"</w:t>
      </w:r>
      <w:r>
        <w:rPr>
          <w:rFonts w:ascii="Courier New"/>
          <w:sz w:val="20"/>
        </w:rPr>
        <w:t>].</w:t>
      </w:r>
      <w:proofErr w:type="spellStart"/>
      <w:r>
        <w:rPr>
          <w:rFonts w:ascii="Courier New"/>
          <w:sz w:val="20"/>
        </w:rPr>
        <w:t>ToString</w:t>
      </w:r>
      <w:proofErr w:type="spellEnd"/>
      <w:r>
        <w:rPr>
          <w:rFonts w:ascii="Courier New"/>
          <w:sz w:val="20"/>
        </w:rPr>
        <w:t>());</w:t>
      </w:r>
    </w:p>
    <w:p w14:paraId="541E306C" w14:textId="77777777" w:rsidR="007B5FC1" w:rsidRDefault="007B5FC1">
      <w:pPr>
        <w:pStyle w:val="BodyText"/>
        <w:spacing w:before="10"/>
        <w:rPr>
          <w:rFonts w:ascii="Courier New"/>
          <w:sz w:val="17"/>
        </w:rPr>
      </w:pPr>
    </w:p>
    <w:p w14:paraId="25347661" w14:textId="77777777" w:rsidR="007B5FC1" w:rsidRDefault="002C4E60">
      <w:pPr>
        <w:ind w:left="1421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}</w:t>
      </w:r>
    </w:p>
    <w:p w14:paraId="68AE243A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7BB0BFB9" w14:textId="77777777" w:rsidR="007B5FC1" w:rsidRDefault="002C4E60">
      <w:pPr>
        <w:spacing w:before="1"/>
        <w:ind w:left="1421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>else</w:t>
      </w:r>
      <w:r>
        <w:rPr>
          <w:rFonts w:ascii="Courier New"/>
          <w:color w:val="0000FF"/>
          <w:spacing w:val="-6"/>
          <w:sz w:val="20"/>
        </w:rPr>
        <w:t xml:space="preserve"> </w:t>
      </w:r>
      <w:r>
        <w:rPr>
          <w:rFonts w:ascii="Courier New"/>
          <w:color w:val="0000FF"/>
          <w:sz w:val="20"/>
        </w:rPr>
        <w:t xml:space="preserve">if </w:t>
      </w:r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ProName</w:t>
      </w:r>
      <w:proofErr w:type="spellEnd"/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==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2)</w:t>
      </w:r>
    </w:p>
    <w:p w14:paraId="46B829AC" w14:textId="77777777" w:rsidR="007B5FC1" w:rsidRDefault="007B5FC1">
      <w:pPr>
        <w:pStyle w:val="BodyText"/>
        <w:spacing w:before="7"/>
        <w:rPr>
          <w:rFonts w:ascii="Courier New"/>
          <w:sz w:val="20"/>
        </w:rPr>
      </w:pPr>
    </w:p>
    <w:p w14:paraId="222382EE" w14:textId="77777777" w:rsidR="007B5FC1" w:rsidRDefault="002C4E60">
      <w:pPr>
        <w:ind w:left="1421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{</w:t>
      </w:r>
    </w:p>
    <w:p w14:paraId="476296F6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2C46458B" w14:textId="77777777" w:rsidR="007B5FC1" w:rsidRDefault="002C4E60">
      <w:pPr>
        <w:spacing w:line="273" w:lineRule="auto"/>
        <w:ind w:left="460" w:firstLine="1440"/>
        <w:rPr>
          <w:rFonts w:ascii="Courier New"/>
          <w:sz w:val="20"/>
        </w:rPr>
      </w:pPr>
      <w:proofErr w:type="spellStart"/>
      <w:proofErr w:type="gramStart"/>
      <w:r>
        <w:rPr>
          <w:rFonts w:ascii="Courier New"/>
          <w:spacing w:val="-1"/>
          <w:sz w:val="20"/>
        </w:rPr>
        <w:t>db.sp</w:t>
      </w:r>
      <w:proofErr w:type="gramEnd"/>
      <w:r>
        <w:rPr>
          <w:rFonts w:ascii="Courier New"/>
          <w:spacing w:val="-1"/>
          <w:sz w:val="20"/>
        </w:rPr>
        <w:t>_updatedataArt</w:t>
      </w:r>
      <w:proofErr w:type="spellEnd"/>
      <w:r>
        <w:rPr>
          <w:rFonts w:ascii="Courier New"/>
          <w:spacing w:val="-1"/>
          <w:sz w:val="20"/>
        </w:rPr>
        <w:t>(para,</w:t>
      </w:r>
      <w:r>
        <w:rPr>
          <w:rFonts w:ascii="Courier New"/>
          <w:spacing w:val="-21"/>
          <w:sz w:val="20"/>
        </w:rPr>
        <w:t xml:space="preserve"> </w:t>
      </w:r>
      <w:proofErr w:type="spellStart"/>
      <w:r>
        <w:rPr>
          <w:rFonts w:ascii="Courier New"/>
          <w:color w:val="0000FF"/>
          <w:sz w:val="20"/>
        </w:rPr>
        <w:t>int</w:t>
      </w:r>
      <w:r>
        <w:rPr>
          <w:rFonts w:ascii="Courier New"/>
          <w:sz w:val="20"/>
        </w:rPr>
        <w:t>.Parse</w:t>
      </w:r>
      <w:proofErr w:type="spellEnd"/>
      <w:r>
        <w:rPr>
          <w:rFonts w:ascii="Courier New"/>
          <w:sz w:val="20"/>
        </w:rPr>
        <w:t>(Session[</w:t>
      </w:r>
      <w:r>
        <w:rPr>
          <w:rFonts w:ascii="Courier New"/>
          <w:color w:val="800000"/>
          <w:sz w:val="20"/>
        </w:rPr>
        <w:t>"id"</w:t>
      </w:r>
      <w:r>
        <w:rPr>
          <w:rFonts w:ascii="Courier New"/>
          <w:sz w:val="20"/>
        </w:rPr>
        <w:t>].</w:t>
      </w:r>
      <w:proofErr w:type="spellStart"/>
      <w:r>
        <w:rPr>
          <w:rFonts w:ascii="Courier New"/>
          <w:sz w:val="20"/>
        </w:rPr>
        <w:t>ToString</w:t>
      </w:r>
      <w:proofErr w:type="spellEnd"/>
      <w:r>
        <w:rPr>
          <w:rFonts w:ascii="Courier New"/>
          <w:sz w:val="20"/>
        </w:rPr>
        <w:t>()),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Session[</w:t>
      </w:r>
      <w:r>
        <w:rPr>
          <w:rFonts w:ascii="Courier New"/>
          <w:color w:val="800000"/>
          <w:sz w:val="20"/>
        </w:rPr>
        <w:t>"</w:t>
      </w:r>
      <w:proofErr w:type="spellStart"/>
      <w:r>
        <w:rPr>
          <w:rFonts w:ascii="Courier New"/>
          <w:color w:val="800000"/>
          <w:sz w:val="20"/>
        </w:rPr>
        <w:t>uname</w:t>
      </w:r>
      <w:proofErr w:type="spellEnd"/>
      <w:r>
        <w:rPr>
          <w:rFonts w:ascii="Courier New"/>
          <w:color w:val="800000"/>
          <w:sz w:val="20"/>
        </w:rPr>
        <w:t>"</w:t>
      </w:r>
      <w:r>
        <w:rPr>
          <w:rFonts w:ascii="Courier New"/>
          <w:sz w:val="20"/>
        </w:rPr>
        <w:t>].</w:t>
      </w:r>
      <w:proofErr w:type="spellStart"/>
      <w:r>
        <w:rPr>
          <w:rFonts w:ascii="Courier New"/>
          <w:sz w:val="20"/>
        </w:rPr>
        <w:t>ToString</w:t>
      </w:r>
      <w:proofErr w:type="spellEnd"/>
      <w:r>
        <w:rPr>
          <w:rFonts w:ascii="Courier New"/>
          <w:sz w:val="20"/>
        </w:rPr>
        <w:t>());</w:t>
      </w:r>
    </w:p>
    <w:p w14:paraId="1EE6A7BC" w14:textId="77777777" w:rsidR="007B5FC1" w:rsidRDefault="007B5FC1">
      <w:pPr>
        <w:pStyle w:val="BodyText"/>
        <w:rPr>
          <w:rFonts w:ascii="Courier New"/>
          <w:sz w:val="18"/>
        </w:rPr>
      </w:pPr>
    </w:p>
    <w:p w14:paraId="11BDA0A8" w14:textId="77777777" w:rsidR="007B5FC1" w:rsidRDefault="002C4E60">
      <w:pPr>
        <w:ind w:left="1421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}</w:t>
      </w:r>
    </w:p>
    <w:p w14:paraId="32C8F9D7" w14:textId="77777777" w:rsidR="007B5FC1" w:rsidRDefault="007B5FC1">
      <w:pPr>
        <w:pStyle w:val="BodyText"/>
        <w:spacing w:before="7"/>
        <w:rPr>
          <w:rFonts w:ascii="Courier New"/>
          <w:sz w:val="20"/>
        </w:rPr>
      </w:pPr>
    </w:p>
    <w:p w14:paraId="63257868" w14:textId="77777777" w:rsidR="007B5FC1" w:rsidRDefault="002C4E60">
      <w:pPr>
        <w:spacing w:before="1"/>
        <w:ind w:left="1421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>else</w:t>
      </w:r>
      <w:r>
        <w:rPr>
          <w:rFonts w:ascii="Courier New"/>
          <w:color w:val="0000FF"/>
          <w:spacing w:val="-6"/>
          <w:sz w:val="20"/>
        </w:rPr>
        <w:t xml:space="preserve"> </w:t>
      </w:r>
      <w:r>
        <w:rPr>
          <w:rFonts w:ascii="Courier New"/>
          <w:color w:val="0000FF"/>
          <w:sz w:val="20"/>
        </w:rPr>
        <w:t xml:space="preserve">if </w:t>
      </w:r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ProName</w:t>
      </w:r>
      <w:proofErr w:type="spellEnd"/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==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3)</w:t>
      </w:r>
    </w:p>
    <w:p w14:paraId="2F891CAD" w14:textId="77777777" w:rsidR="007B5FC1" w:rsidRDefault="007B5FC1">
      <w:pPr>
        <w:pStyle w:val="BodyText"/>
        <w:spacing w:before="7"/>
        <w:rPr>
          <w:rFonts w:ascii="Courier New"/>
          <w:sz w:val="20"/>
        </w:rPr>
      </w:pPr>
    </w:p>
    <w:p w14:paraId="3A1DEC18" w14:textId="77777777" w:rsidR="007B5FC1" w:rsidRDefault="002C4E60">
      <w:pPr>
        <w:ind w:left="1421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{</w:t>
      </w:r>
    </w:p>
    <w:p w14:paraId="28F726FE" w14:textId="77777777" w:rsidR="007B5FC1" w:rsidRDefault="007B5FC1">
      <w:pPr>
        <w:rPr>
          <w:rFonts w:ascii="Courier New"/>
          <w:sz w:val="20"/>
        </w:rPr>
        <w:sectPr w:rsidR="007B5FC1">
          <w:pgSz w:w="12240" w:h="15840"/>
          <w:pgMar w:top="1360" w:right="880" w:bottom="920" w:left="980" w:header="0" w:footer="649" w:gutter="0"/>
          <w:cols w:space="720"/>
        </w:sectPr>
      </w:pPr>
    </w:p>
    <w:p w14:paraId="2C9FA2AF" w14:textId="77777777" w:rsidR="007B5FC1" w:rsidRDefault="002C4E60">
      <w:pPr>
        <w:spacing w:before="82" w:line="280" w:lineRule="auto"/>
        <w:ind w:left="460" w:right="806" w:firstLine="1440"/>
        <w:rPr>
          <w:rFonts w:ascii="Courier New"/>
          <w:sz w:val="20"/>
        </w:rPr>
      </w:pPr>
      <w:proofErr w:type="spellStart"/>
      <w:proofErr w:type="gramStart"/>
      <w:r>
        <w:rPr>
          <w:rFonts w:ascii="Courier New"/>
          <w:spacing w:val="-1"/>
          <w:sz w:val="20"/>
        </w:rPr>
        <w:lastRenderedPageBreak/>
        <w:t>db.sp</w:t>
      </w:r>
      <w:proofErr w:type="gramEnd"/>
      <w:r>
        <w:rPr>
          <w:rFonts w:ascii="Courier New"/>
          <w:spacing w:val="-1"/>
          <w:sz w:val="20"/>
        </w:rPr>
        <w:t>_updatedataStudy</w:t>
      </w:r>
      <w:proofErr w:type="spellEnd"/>
      <w:r>
        <w:rPr>
          <w:rFonts w:ascii="Courier New"/>
          <w:spacing w:val="-1"/>
          <w:sz w:val="20"/>
        </w:rPr>
        <w:t xml:space="preserve">(para, </w:t>
      </w:r>
      <w:proofErr w:type="spellStart"/>
      <w:r>
        <w:rPr>
          <w:rFonts w:ascii="Courier New"/>
          <w:color w:val="0000FF"/>
          <w:sz w:val="20"/>
        </w:rPr>
        <w:t>int</w:t>
      </w:r>
      <w:r>
        <w:rPr>
          <w:rFonts w:ascii="Courier New"/>
          <w:sz w:val="20"/>
        </w:rPr>
        <w:t>.Parse</w:t>
      </w:r>
      <w:proofErr w:type="spellEnd"/>
      <w:r>
        <w:rPr>
          <w:rFonts w:ascii="Courier New"/>
          <w:sz w:val="20"/>
        </w:rPr>
        <w:t>(Session[</w:t>
      </w:r>
      <w:r>
        <w:rPr>
          <w:rFonts w:ascii="Courier New"/>
          <w:color w:val="800000"/>
          <w:sz w:val="20"/>
        </w:rPr>
        <w:t>"id"</w:t>
      </w:r>
      <w:r>
        <w:rPr>
          <w:rFonts w:ascii="Courier New"/>
          <w:sz w:val="20"/>
        </w:rPr>
        <w:t>].</w:t>
      </w:r>
      <w:proofErr w:type="spellStart"/>
      <w:r>
        <w:rPr>
          <w:rFonts w:ascii="Courier New"/>
          <w:sz w:val="20"/>
        </w:rPr>
        <w:t>ToString</w:t>
      </w:r>
      <w:proofErr w:type="spellEnd"/>
      <w:r>
        <w:rPr>
          <w:rFonts w:ascii="Courier New"/>
          <w:sz w:val="20"/>
        </w:rPr>
        <w:t>()),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Session[</w:t>
      </w:r>
      <w:r>
        <w:rPr>
          <w:rFonts w:ascii="Courier New"/>
          <w:color w:val="800000"/>
          <w:sz w:val="20"/>
        </w:rPr>
        <w:t>"</w:t>
      </w:r>
      <w:proofErr w:type="spellStart"/>
      <w:r>
        <w:rPr>
          <w:rFonts w:ascii="Courier New"/>
          <w:color w:val="800000"/>
          <w:sz w:val="20"/>
        </w:rPr>
        <w:t>uname</w:t>
      </w:r>
      <w:proofErr w:type="spellEnd"/>
      <w:r>
        <w:rPr>
          <w:rFonts w:ascii="Courier New"/>
          <w:color w:val="800000"/>
          <w:sz w:val="20"/>
        </w:rPr>
        <w:t>"</w:t>
      </w:r>
      <w:r>
        <w:rPr>
          <w:rFonts w:ascii="Courier New"/>
          <w:sz w:val="20"/>
        </w:rPr>
        <w:t>].</w:t>
      </w:r>
      <w:proofErr w:type="spellStart"/>
      <w:r>
        <w:rPr>
          <w:rFonts w:ascii="Courier New"/>
          <w:sz w:val="20"/>
        </w:rPr>
        <w:t>ToString</w:t>
      </w:r>
      <w:proofErr w:type="spellEnd"/>
      <w:r>
        <w:rPr>
          <w:rFonts w:ascii="Courier New"/>
          <w:sz w:val="20"/>
        </w:rPr>
        <w:t>());</w:t>
      </w:r>
    </w:p>
    <w:p w14:paraId="0330E733" w14:textId="77777777" w:rsidR="007B5FC1" w:rsidRDefault="002C4E60">
      <w:pPr>
        <w:spacing w:before="189"/>
        <w:ind w:left="1421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}</w:t>
      </w:r>
    </w:p>
    <w:p w14:paraId="062237EB" w14:textId="77777777" w:rsidR="007B5FC1" w:rsidRDefault="007B5FC1">
      <w:pPr>
        <w:pStyle w:val="BodyText"/>
        <w:spacing w:before="9"/>
        <w:rPr>
          <w:rFonts w:ascii="Courier New"/>
          <w:sz w:val="20"/>
        </w:rPr>
      </w:pPr>
    </w:p>
    <w:p w14:paraId="69C7E22D" w14:textId="77777777" w:rsidR="007B5FC1" w:rsidRDefault="002C4E60">
      <w:pPr>
        <w:ind w:left="1421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>else</w:t>
      </w:r>
      <w:r>
        <w:rPr>
          <w:rFonts w:ascii="Courier New"/>
          <w:color w:val="0000FF"/>
          <w:spacing w:val="-6"/>
          <w:sz w:val="20"/>
        </w:rPr>
        <w:t xml:space="preserve"> </w:t>
      </w:r>
      <w:r>
        <w:rPr>
          <w:rFonts w:ascii="Courier New"/>
          <w:color w:val="0000FF"/>
          <w:sz w:val="20"/>
        </w:rPr>
        <w:t xml:space="preserve">if </w:t>
      </w:r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ProName</w:t>
      </w:r>
      <w:proofErr w:type="spellEnd"/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==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4)</w:t>
      </w:r>
    </w:p>
    <w:p w14:paraId="343CC4D6" w14:textId="77777777" w:rsidR="007B5FC1" w:rsidRDefault="007B5FC1">
      <w:pPr>
        <w:pStyle w:val="BodyText"/>
        <w:spacing w:before="7"/>
        <w:rPr>
          <w:rFonts w:ascii="Courier New"/>
          <w:sz w:val="20"/>
        </w:rPr>
      </w:pPr>
    </w:p>
    <w:p w14:paraId="1A5810E6" w14:textId="77777777" w:rsidR="007B5FC1" w:rsidRDefault="002C4E60">
      <w:pPr>
        <w:ind w:left="1421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{</w:t>
      </w:r>
    </w:p>
    <w:p w14:paraId="3F8D0226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1F98474B" w14:textId="77777777" w:rsidR="007B5FC1" w:rsidRDefault="002C4E60">
      <w:pPr>
        <w:spacing w:line="273" w:lineRule="auto"/>
        <w:ind w:left="460" w:right="494" w:firstLine="1440"/>
        <w:rPr>
          <w:rFonts w:ascii="Courier New"/>
          <w:sz w:val="20"/>
        </w:rPr>
      </w:pPr>
      <w:proofErr w:type="spellStart"/>
      <w:proofErr w:type="gramStart"/>
      <w:r>
        <w:rPr>
          <w:rFonts w:ascii="Courier New"/>
          <w:sz w:val="20"/>
        </w:rPr>
        <w:t>db.sp</w:t>
      </w:r>
      <w:proofErr w:type="gramEnd"/>
      <w:r>
        <w:rPr>
          <w:rFonts w:ascii="Courier New"/>
          <w:sz w:val="20"/>
        </w:rPr>
        <w:t>_updatedataHistoric</w:t>
      </w:r>
      <w:proofErr w:type="spellEnd"/>
      <w:r>
        <w:rPr>
          <w:rFonts w:ascii="Courier New"/>
          <w:sz w:val="20"/>
        </w:rPr>
        <w:t xml:space="preserve"> (para,</w:t>
      </w:r>
      <w:r>
        <w:rPr>
          <w:rFonts w:ascii="Courier New"/>
          <w:spacing w:val="1"/>
          <w:sz w:val="20"/>
        </w:rPr>
        <w:t xml:space="preserve"> </w:t>
      </w:r>
      <w:proofErr w:type="spellStart"/>
      <w:r>
        <w:rPr>
          <w:rFonts w:ascii="Courier New"/>
          <w:color w:val="0000FF"/>
          <w:spacing w:val="-1"/>
          <w:sz w:val="20"/>
        </w:rPr>
        <w:t>int</w:t>
      </w:r>
      <w:r>
        <w:rPr>
          <w:rFonts w:ascii="Courier New"/>
          <w:spacing w:val="-1"/>
          <w:sz w:val="20"/>
        </w:rPr>
        <w:t>.Parse</w:t>
      </w:r>
      <w:proofErr w:type="spellEnd"/>
      <w:r>
        <w:rPr>
          <w:rFonts w:ascii="Courier New"/>
          <w:spacing w:val="-1"/>
          <w:sz w:val="20"/>
        </w:rPr>
        <w:t>(Session[</w:t>
      </w:r>
      <w:r>
        <w:rPr>
          <w:rFonts w:ascii="Courier New"/>
          <w:color w:val="800000"/>
          <w:spacing w:val="-1"/>
          <w:sz w:val="20"/>
        </w:rPr>
        <w:t>"id"</w:t>
      </w:r>
      <w:r>
        <w:rPr>
          <w:rFonts w:ascii="Courier New"/>
          <w:spacing w:val="-1"/>
          <w:sz w:val="20"/>
        </w:rPr>
        <w:t>].</w:t>
      </w:r>
      <w:proofErr w:type="spellStart"/>
      <w:r>
        <w:rPr>
          <w:rFonts w:ascii="Courier New"/>
          <w:spacing w:val="-1"/>
          <w:sz w:val="20"/>
        </w:rPr>
        <w:t>ToString</w:t>
      </w:r>
      <w:proofErr w:type="spellEnd"/>
      <w:r>
        <w:rPr>
          <w:rFonts w:ascii="Courier New"/>
          <w:spacing w:val="-1"/>
          <w:sz w:val="20"/>
        </w:rPr>
        <w:t>()),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z w:val="20"/>
        </w:rPr>
        <w:t>Session[</w:t>
      </w:r>
      <w:r>
        <w:rPr>
          <w:rFonts w:ascii="Courier New"/>
          <w:color w:val="800000"/>
          <w:sz w:val="20"/>
        </w:rPr>
        <w:t>"</w:t>
      </w:r>
      <w:proofErr w:type="spellStart"/>
      <w:r>
        <w:rPr>
          <w:rFonts w:ascii="Courier New"/>
          <w:color w:val="800000"/>
          <w:sz w:val="20"/>
        </w:rPr>
        <w:t>uname</w:t>
      </w:r>
      <w:proofErr w:type="spellEnd"/>
      <w:r>
        <w:rPr>
          <w:rFonts w:ascii="Courier New"/>
          <w:color w:val="800000"/>
          <w:sz w:val="20"/>
        </w:rPr>
        <w:t>"</w:t>
      </w:r>
      <w:r>
        <w:rPr>
          <w:rFonts w:ascii="Courier New"/>
          <w:sz w:val="20"/>
        </w:rPr>
        <w:t>].</w:t>
      </w:r>
      <w:proofErr w:type="spellStart"/>
      <w:r>
        <w:rPr>
          <w:rFonts w:ascii="Courier New"/>
          <w:sz w:val="20"/>
        </w:rPr>
        <w:t>ToString</w:t>
      </w:r>
      <w:proofErr w:type="spellEnd"/>
      <w:r>
        <w:rPr>
          <w:rFonts w:ascii="Courier New"/>
          <w:sz w:val="20"/>
        </w:rPr>
        <w:t>());</w:t>
      </w:r>
    </w:p>
    <w:p w14:paraId="2FF3D9C5" w14:textId="77777777" w:rsidR="007B5FC1" w:rsidRDefault="007B5FC1">
      <w:pPr>
        <w:pStyle w:val="BodyText"/>
        <w:rPr>
          <w:rFonts w:ascii="Courier New"/>
          <w:sz w:val="18"/>
        </w:rPr>
      </w:pPr>
    </w:p>
    <w:p w14:paraId="38F62605" w14:textId="77777777" w:rsidR="007B5FC1" w:rsidRDefault="002C4E60">
      <w:pPr>
        <w:ind w:left="1421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}</w:t>
      </w:r>
    </w:p>
    <w:p w14:paraId="561D6448" w14:textId="77777777" w:rsidR="007B5FC1" w:rsidRDefault="007B5FC1">
      <w:pPr>
        <w:pStyle w:val="BodyText"/>
        <w:spacing w:before="7"/>
        <w:rPr>
          <w:rFonts w:ascii="Courier New"/>
          <w:sz w:val="20"/>
        </w:rPr>
      </w:pPr>
    </w:p>
    <w:p w14:paraId="409D0F86" w14:textId="77777777" w:rsidR="007B5FC1" w:rsidRDefault="002C4E60">
      <w:pPr>
        <w:spacing w:before="1"/>
        <w:ind w:left="1421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>else</w:t>
      </w:r>
      <w:r>
        <w:rPr>
          <w:rFonts w:ascii="Courier New"/>
          <w:color w:val="0000FF"/>
          <w:spacing w:val="-6"/>
          <w:sz w:val="20"/>
        </w:rPr>
        <w:t xml:space="preserve"> </w:t>
      </w:r>
      <w:r>
        <w:rPr>
          <w:rFonts w:ascii="Courier New"/>
          <w:color w:val="0000FF"/>
          <w:sz w:val="20"/>
        </w:rPr>
        <w:t xml:space="preserve">if </w:t>
      </w:r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ProName</w:t>
      </w:r>
      <w:proofErr w:type="spellEnd"/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==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5)</w:t>
      </w:r>
    </w:p>
    <w:p w14:paraId="64695AB3" w14:textId="77777777" w:rsidR="007B5FC1" w:rsidRDefault="007B5FC1">
      <w:pPr>
        <w:pStyle w:val="BodyText"/>
        <w:spacing w:before="7"/>
        <w:rPr>
          <w:rFonts w:ascii="Courier New"/>
          <w:sz w:val="20"/>
        </w:rPr>
      </w:pPr>
    </w:p>
    <w:p w14:paraId="38C968C2" w14:textId="77777777" w:rsidR="007B5FC1" w:rsidRDefault="002C4E60">
      <w:pPr>
        <w:ind w:left="1421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{</w:t>
      </w:r>
    </w:p>
    <w:p w14:paraId="21C4AB40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10EA88C0" w14:textId="77777777" w:rsidR="007B5FC1" w:rsidRDefault="002C4E60">
      <w:pPr>
        <w:spacing w:before="1" w:line="273" w:lineRule="auto"/>
        <w:ind w:left="460" w:right="925" w:firstLine="1440"/>
        <w:rPr>
          <w:rFonts w:ascii="Courier New"/>
          <w:sz w:val="20"/>
        </w:rPr>
      </w:pPr>
      <w:proofErr w:type="spellStart"/>
      <w:proofErr w:type="gramStart"/>
      <w:r>
        <w:rPr>
          <w:rFonts w:ascii="Courier New"/>
          <w:sz w:val="20"/>
        </w:rPr>
        <w:t>db.sp</w:t>
      </w:r>
      <w:proofErr w:type="gramEnd"/>
      <w:r>
        <w:rPr>
          <w:rFonts w:ascii="Courier New"/>
          <w:sz w:val="20"/>
        </w:rPr>
        <w:t>_updatedataResearch</w:t>
      </w:r>
      <w:proofErr w:type="spellEnd"/>
      <w:r>
        <w:rPr>
          <w:rFonts w:ascii="Courier New"/>
          <w:sz w:val="20"/>
        </w:rPr>
        <w:t>(para,</w:t>
      </w:r>
      <w:r>
        <w:rPr>
          <w:rFonts w:ascii="Courier New"/>
          <w:spacing w:val="1"/>
          <w:sz w:val="20"/>
        </w:rPr>
        <w:t xml:space="preserve"> </w:t>
      </w:r>
      <w:proofErr w:type="spellStart"/>
      <w:r>
        <w:rPr>
          <w:rFonts w:ascii="Courier New"/>
          <w:color w:val="0000FF"/>
          <w:spacing w:val="-1"/>
          <w:sz w:val="20"/>
        </w:rPr>
        <w:t>int</w:t>
      </w:r>
      <w:r>
        <w:rPr>
          <w:rFonts w:ascii="Courier New"/>
          <w:spacing w:val="-1"/>
          <w:sz w:val="20"/>
        </w:rPr>
        <w:t>.Parse</w:t>
      </w:r>
      <w:proofErr w:type="spellEnd"/>
      <w:r>
        <w:rPr>
          <w:rFonts w:ascii="Courier New"/>
          <w:spacing w:val="-1"/>
          <w:sz w:val="20"/>
        </w:rPr>
        <w:t>(Session[</w:t>
      </w:r>
      <w:r>
        <w:rPr>
          <w:rFonts w:ascii="Courier New"/>
          <w:color w:val="800000"/>
          <w:spacing w:val="-1"/>
          <w:sz w:val="20"/>
        </w:rPr>
        <w:t>"id"</w:t>
      </w:r>
      <w:r>
        <w:rPr>
          <w:rFonts w:ascii="Courier New"/>
          <w:spacing w:val="-1"/>
          <w:sz w:val="20"/>
        </w:rPr>
        <w:t>].</w:t>
      </w:r>
      <w:proofErr w:type="spellStart"/>
      <w:r>
        <w:rPr>
          <w:rFonts w:ascii="Courier New"/>
          <w:spacing w:val="-1"/>
          <w:sz w:val="20"/>
        </w:rPr>
        <w:t>ToString</w:t>
      </w:r>
      <w:proofErr w:type="spellEnd"/>
      <w:r>
        <w:rPr>
          <w:rFonts w:ascii="Courier New"/>
          <w:spacing w:val="-1"/>
          <w:sz w:val="20"/>
        </w:rPr>
        <w:t>()),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z w:val="20"/>
        </w:rPr>
        <w:t>Session[</w:t>
      </w:r>
      <w:r>
        <w:rPr>
          <w:rFonts w:ascii="Courier New"/>
          <w:color w:val="800000"/>
          <w:sz w:val="20"/>
        </w:rPr>
        <w:t>"</w:t>
      </w:r>
      <w:proofErr w:type="spellStart"/>
      <w:r>
        <w:rPr>
          <w:rFonts w:ascii="Courier New"/>
          <w:color w:val="800000"/>
          <w:sz w:val="20"/>
        </w:rPr>
        <w:t>uname</w:t>
      </w:r>
      <w:proofErr w:type="spellEnd"/>
      <w:r>
        <w:rPr>
          <w:rFonts w:ascii="Courier New"/>
          <w:color w:val="800000"/>
          <w:sz w:val="20"/>
        </w:rPr>
        <w:t>"</w:t>
      </w:r>
      <w:r>
        <w:rPr>
          <w:rFonts w:ascii="Courier New"/>
          <w:sz w:val="20"/>
        </w:rPr>
        <w:t>].</w:t>
      </w:r>
      <w:proofErr w:type="spellStart"/>
      <w:r>
        <w:rPr>
          <w:rFonts w:ascii="Courier New"/>
          <w:sz w:val="20"/>
        </w:rPr>
        <w:t>ToString</w:t>
      </w:r>
      <w:proofErr w:type="spellEnd"/>
      <w:r>
        <w:rPr>
          <w:rFonts w:ascii="Courier New"/>
          <w:sz w:val="20"/>
        </w:rPr>
        <w:t>());</w:t>
      </w:r>
    </w:p>
    <w:p w14:paraId="108CE0B4" w14:textId="77777777" w:rsidR="007B5FC1" w:rsidRDefault="007B5FC1">
      <w:pPr>
        <w:pStyle w:val="BodyText"/>
        <w:spacing w:before="10"/>
        <w:rPr>
          <w:rFonts w:ascii="Courier New"/>
          <w:sz w:val="17"/>
        </w:rPr>
      </w:pPr>
    </w:p>
    <w:p w14:paraId="079520A7" w14:textId="77777777" w:rsidR="007B5FC1" w:rsidRDefault="002C4E60">
      <w:pPr>
        <w:ind w:left="1421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}</w:t>
      </w:r>
    </w:p>
    <w:p w14:paraId="7F12502D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7C9AC04F" w14:textId="77777777" w:rsidR="007B5FC1" w:rsidRDefault="002C4E60">
      <w:pPr>
        <w:ind w:left="1421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>else</w:t>
      </w:r>
      <w:r>
        <w:rPr>
          <w:rFonts w:ascii="Courier New"/>
          <w:color w:val="0000FF"/>
          <w:spacing w:val="-6"/>
          <w:sz w:val="20"/>
        </w:rPr>
        <w:t xml:space="preserve"> </w:t>
      </w:r>
      <w:r>
        <w:rPr>
          <w:rFonts w:ascii="Courier New"/>
          <w:color w:val="0000FF"/>
          <w:sz w:val="20"/>
        </w:rPr>
        <w:t>if</w:t>
      </w:r>
      <w:r>
        <w:rPr>
          <w:rFonts w:ascii="Courier New"/>
          <w:color w:val="0000FF"/>
          <w:spacing w:val="-5"/>
          <w:sz w:val="20"/>
        </w:rPr>
        <w:t xml:space="preserve"> </w:t>
      </w:r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ProName</w:t>
      </w:r>
      <w:proofErr w:type="spellEnd"/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==6)</w:t>
      </w:r>
    </w:p>
    <w:p w14:paraId="57D0A18A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79D21B4C" w14:textId="77777777" w:rsidR="007B5FC1" w:rsidRDefault="002C4E60">
      <w:pPr>
        <w:ind w:left="1421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{</w:t>
      </w:r>
    </w:p>
    <w:p w14:paraId="0C6E2F98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7A248CCB" w14:textId="77777777" w:rsidR="007B5FC1" w:rsidRDefault="002C4E60">
      <w:pPr>
        <w:spacing w:line="273" w:lineRule="auto"/>
        <w:ind w:left="460" w:right="687" w:firstLine="1440"/>
        <w:rPr>
          <w:rFonts w:ascii="Courier New"/>
          <w:sz w:val="20"/>
        </w:rPr>
      </w:pPr>
      <w:proofErr w:type="spellStart"/>
      <w:proofErr w:type="gramStart"/>
      <w:r>
        <w:rPr>
          <w:rFonts w:ascii="Courier New"/>
          <w:spacing w:val="-1"/>
          <w:sz w:val="20"/>
        </w:rPr>
        <w:t>db.sp</w:t>
      </w:r>
      <w:proofErr w:type="gramEnd"/>
      <w:r>
        <w:rPr>
          <w:rFonts w:ascii="Courier New"/>
          <w:spacing w:val="-1"/>
          <w:sz w:val="20"/>
        </w:rPr>
        <w:t>_updatedataLogout</w:t>
      </w:r>
      <w:proofErr w:type="spellEnd"/>
      <w:r>
        <w:rPr>
          <w:rFonts w:ascii="Courier New"/>
          <w:spacing w:val="-1"/>
          <w:sz w:val="20"/>
        </w:rPr>
        <w:t xml:space="preserve">(para, </w:t>
      </w:r>
      <w:proofErr w:type="spellStart"/>
      <w:r>
        <w:rPr>
          <w:rFonts w:ascii="Courier New"/>
          <w:color w:val="0000FF"/>
          <w:sz w:val="20"/>
        </w:rPr>
        <w:t>int</w:t>
      </w:r>
      <w:r>
        <w:rPr>
          <w:rFonts w:ascii="Courier New"/>
          <w:sz w:val="20"/>
        </w:rPr>
        <w:t>.Parse</w:t>
      </w:r>
      <w:proofErr w:type="spellEnd"/>
      <w:r>
        <w:rPr>
          <w:rFonts w:ascii="Courier New"/>
          <w:sz w:val="20"/>
        </w:rPr>
        <w:t>(Session[</w:t>
      </w:r>
      <w:r>
        <w:rPr>
          <w:rFonts w:ascii="Courier New"/>
          <w:color w:val="800000"/>
          <w:sz w:val="20"/>
        </w:rPr>
        <w:t>"id"</w:t>
      </w:r>
      <w:r>
        <w:rPr>
          <w:rFonts w:ascii="Courier New"/>
          <w:sz w:val="20"/>
        </w:rPr>
        <w:t>]</w:t>
      </w:r>
      <w:r>
        <w:rPr>
          <w:rFonts w:ascii="Courier New"/>
          <w:sz w:val="20"/>
        </w:rPr>
        <w:t>.</w:t>
      </w:r>
      <w:proofErr w:type="spellStart"/>
      <w:r>
        <w:rPr>
          <w:rFonts w:ascii="Courier New"/>
          <w:sz w:val="20"/>
        </w:rPr>
        <w:t>ToString</w:t>
      </w:r>
      <w:proofErr w:type="spellEnd"/>
      <w:r>
        <w:rPr>
          <w:rFonts w:ascii="Courier New"/>
          <w:sz w:val="20"/>
        </w:rPr>
        <w:t>()),</w:t>
      </w:r>
      <w:r>
        <w:rPr>
          <w:rFonts w:ascii="Courier New"/>
          <w:spacing w:val="-118"/>
          <w:sz w:val="20"/>
        </w:rPr>
        <w:t xml:space="preserve"> </w:t>
      </w:r>
      <w:r>
        <w:rPr>
          <w:rFonts w:ascii="Courier New"/>
          <w:sz w:val="20"/>
        </w:rPr>
        <w:t>Session[</w:t>
      </w:r>
      <w:r>
        <w:rPr>
          <w:rFonts w:ascii="Courier New"/>
          <w:color w:val="800000"/>
          <w:sz w:val="20"/>
        </w:rPr>
        <w:t>"</w:t>
      </w:r>
      <w:proofErr w:type="spellStart"/>
      <w:r>
        <w:rPr>
          <w:rFonts w:ascii="Courier New"/>
          <w:color w:val="800000"/>
          <w:sz w:val="20"/>
        </w:rPr>
        <w:t>uname</w:t>
      </w:r>
      <w:proofErr w:type="spellEnd"/>
      <w:r>
        <w:rPr>
          <w:rFonts w:ascii="Courier New"/>
          <w:color w:val="800000"/>
          <w:sz w:val="20"/>
        </w:rPr>
        <w:t>"</w:t>
      </w:r>
      <w:r>
        <w:rPr>
          <w:rFonts w:ascii="Courier New"/>
          <w:sz w:val="20"/>
        </w:rPr>
        <w:t>].</w:t>
      </w:r>
      <w:proofErr w:type="spellStart"/>
      <w:r>
        <w:rPr>
          <w:rFonts w:ascii="Courier New"/>
          <w:sz w:val="20"/>
        </w:rPr>
        <w:t>ToString</w:t>
      </w:r>
      <w:proofErr w:type="spellEnd"/>
      <w:r>
        <w:rPr>
          <w:rFonts w:ascii="Courier New"/>
          <w:sz w:val="20"/>
        </w:rPr>
        <w:t>());</w:t>
      </w:r>
    </w:p>
    <w:p w14:paraId="673A38E3" w14:textId="77777777" w:rsidR="007B5FC1" w:rsidRDefault="007B5FC1">
      <w:pPr>
        <w:pStyle w:val="BodyText"/>
        <w:spacing w:before="11"/>
        <w:rPr>
          <w:rFonts w:ascii="Courier New"/>
          <w:sz w:val="17"/>
        </w:rPr>
      </w:pPr>
    </w:p>
    <w:p w14:paraId="3FA54118" w14:textId="77777777" w:rsidR="007B5FC1" w:rsidRDefault="002C4E60">
      <w:pPr>
        <w:ind w:left="1421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}</w:t>
      </w:r>
    </w:p>
    <w:p w14:paraId="41BF0D63" w14:textId="77777777" w:rsidR="007B5FC1" w:rsidRDefault="007B5FC1">
      <w:pPr>
        <w:pStyle w:val="BodyText"/>
        <w:spacing w:before="7"/>
        <w:rPr>
          <w:rFonts w:ascii="Courier New"/>
          <w:sz w:val="20"/>
        </w:rPr>
      </w:pPr>
    </w:p>
    <w:p w14:paraId="5971565F" w14:textId="77777777" w:rsidR="007B5FC1" w:rsidRDefault="002C4E60">
      <w:pPr>
        <w:ind w:left="940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}</w:t>
      </w:r>
    </w:p>
    <w:p w14:paraId="6C0B5852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0A482B84" w14:textId="77777777" w:rsidR="007B5FC1" w:rsidRDefault="002C4E60">
      <w:pPr>
        <w:spacing w:before="1"/>
        <w:ind w:left="940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>protected</w:t>
      </w:r>
      <w:r>
        <w:rPr>
          <w:rFonts w:ascii="Courier New"/>
          <w:color w:val="0000FF"/>
          <w:spacing w:val="-8"/>
          <w:sz w:val="20"/>
        </w:rPr>
        <w:t xml:space="preserve"> </w:t>
      </w:r>
      <w:r>
        <w:rPr>
          <w:rFonts w:ascii="Courier New"/>
          <w:color w:val="0000FF"/>
          <w:sz w:val="20"/>
        </w:rPr>
        <w:t>void</w:t>
      </w:r>
      <w:r>
        <w:rPr>
          <w:rFonts w:ascii="Courier New"/>
          <w:color w:val="0000FF"/>
          <w:spacing w:val="-7"/>
          <w:sz w:val="20"/>
        </w:rPr>
        <w:t xml:space="preserve"> </w:t>
      </w:r>
      <w:proofErr w:type="spellStart"/>
      <w:r>
        <w:rPr>
          <w:rFonts w:ascii="Courier New"/>
          <w:sz w:val="20"/>
        </w:rPr>
        <w:t>lbtnHome_</w:t>
      </w:r>
      <w:proofErr w:type="gramStart"/>
      <w:r>
        <w:rPr>
          <w:rFonts w:ascii="Courier New"/>
          <w:sz w:val="20"/>
        </w:rPr>
        <w:t>Click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color w:val="0000FF"/>
          <w:sz w:val="20"/>
        </w:rPr>
        <w:t>object</w:t>
      </w:r>
      <w:r>
        <w:rPr>
          <w:rFonts w:ascii="Courier New"/>
          <w:color w:val="0000FF"/>
          <w:spacing w:val="-7"/>
          <w:sz w:val="20"/>
        </w:rPr>
        <w:t xml:space="preserve"> </w:t>
      </w:r>
      <w:r>
        <w:rPr>
          <w:rFonts w:ascii="Courier New"/>
          <w:sz w:val="20"/>
        </w:rPr>
        <w:t>sender,</w:t>
      </w:r>
      <w:r>
        <w:rPr>
          <w:rFonts w:ascii="Courier New"/>
          <w:spacing w:val="-8"/>
          <w:sz w:val="20"/>
        </w:rPr>
        <w:t xml:space="preserve"> </w:t>
      </w:r>
      <w:proofErr w:type="spellStart"/>
      <w:r>
        <w:rPr>
          <w:rFonts w:ascii="Courier New"/>
          <w:color w:val="008080"/>
          <w:sz w:val="20"/>
        </w:rPr>
        <w:t>EventArgs</w:t>
      </w:r>
      <w:proofErr w:type="spellEnd"/>
      <w:r>
        <w:rPr>
          <w:rFonts w:ascii="Courier New"/>
          <w:color w:val="008080"/>
          <w:spacing w:val="-7"/>
          <w:sz w:val="20"/>
        </w:rPr>
        <w:t xml:space="preserve"> </w:t>
      </w:r>
      <w:r>
        <w:rPr>
          <w:rFonts w:ascii="Courier New"/>
          <w:sz w:val="20"/>
        </w:rPr>
        <w:t>e)</w:t>
      </w:r>
    </w:p>
    <w:p w14:paraId="0DBA25D2" w14:textId="77777777" w:rsidR="007B5FC1" w:rsidRDefault="007B5FC1">
      <w:pPr>
        <w:pStyle w:val="BodyText"/>
        <w:spacing w:before="7"/>
        <w:rPr>
          <w:rFonts w:ascii="Courier New"/>
          <w:sz w:val="20"/>
        </w:rPr>
      </w:pPr>
    </w:p>
    <w:p w14:paraId="3949ABFA" w14:textId="77777777" w:rsidR="007B5FC1" w:rsidRDefault="002C4E60">
      <w:pPr>
        <w:ind w:left="940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{</w:t>
      </w:r>
    </w:p>
    <w:p w14:paraId="5A57629F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656F4E91" w14:textId="77777777" w:rsidR="007B5FC1" w:rsidRDefault="002C4E60">
      <w:pPr>
        <w:ind w:left="1421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>if</w:t>
      </w:r>
      <w:r>
        <w:rPr>
          <w:rFonts w:ascii="Courier New"/>
          <w:color w:val="0000FF"/>
          <w:spacing w:val="-6"/>
          <w:sz w:val="20"/>
        </w:rPr>
        <w:t xml:space="preserve"> </w:t>
      </w:r>
      <w:r>
        <w:rPr>
          <w:rFonts w:ascii="Courier New"/>
          <w:sz w:val="20"/>
        </w:rPr>
        <w:t>(Session[</w:t>
      </w:r>
      <w:r>
        <w:rPr>
          <w:rFonts w:ascii="Courier New"/>
          <w:color w:val="800000"/>
          <w:sz w:val="20"/>
        </w:rPr>
        <w:t>"</w:t>
      </w:r>
      <w:proofErr w:type="spellStart"/>
      <w:r>
        <w:rPr>
          <w:rFonts w:ascii="Courier New"/>
          <w:color w:val="800000"/>
          <w:sz w:val="20"/>
        </w:rPr>
        <w:t>UName</w:t>
      </w:r>
      <w:proofErr w:type="spellEnd"/>
      <w:r>
        <w:rPr>
          <w:rFonts w:ascii="Courier New"/>
          <w:color w:val="800000"/>
          <w:sz w:val="20"/>
        </w:rPr>
        <w:t>"</w:t>
      </w:r>
      <w:proofErr w:type="gramStart"/>
      <w:r>
        <w:rPr>
          <w:rFonts w:ascii="Courier New"/>
          <w:sz w:val="20"/>
        </w:rPr>
        <w:t>].</w:t>
      </w:r>
      <w:proofErr w:type="spellStart"/>
      <w:r>
        <w:rPr>
          <w:rFonts w:ascii="Courier New"/>
          <w:sz w:val="20"/>
        </w:rPr>
        <w:t>ToString</w:t>
      </w:r>
      <w:proofErr w:type="spellEnd"/>
      <w:proofErr w:type="gramEnd"/>
      <w:r>
        <w:rPr>
          <w:rFonts w:ascii="Courier New"/>
          <w:sz w:val="20"/>
        </w:rPr>
        <w:t>()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!=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color w:val="800000"/>
          <w:sz w:val="20"/>
        </w:rPr>
        <w:t>""</w:t>
      </w:r>
      <w:r>
        <w:rPr>
          <w:rFonts w:ascii="Courier New"/>
          <w:sz w:val="20"/>
        </w:rPr>
        <w:t>)</w:t>
      </w:r>
    </w:p>
    <w:p w14:paraId="7A260496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1F8AEE9F" w14:textId="77777777" w:rsidR="007B5FC1" w:rsidRDefault="002C4E60">
      <w:pPr>
        <w:ind w:left="1421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{</w:t>
      </w:r>
    </w:p>
    <w:p w14:paraId="2FF1149E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4EB0B67B" w14:textId="77777777" w:rsidR="007B5FC1" w:rsidRDefault="002C4E60">
      <w:pPr>
        <w:spacing w:line="273" w:lineRule="auto"/>
        <w:ind w:left="460" w:right="941" w:firstLine="1440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>string</w:t>
      </w:r>
      <w:r>
        <w:rPr>
          <w:rFonts w:ascii="Courier New"/>
          <w:color w:val="0000FF"/>
          <w:spacing w:val="-6"/>
          <w:sz w:val="20"/>
        </w:rPr>
        <w:t xml:space="preserve"> </w:t>
      </w:r>
      <w:r>
        <w:rPr>
          <w:rFonts w:ascii="Courier New"/>
          <w:sz w:val="20"/>
        </w:rPr>
        <w:t>str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color w:val="800000"/>
          <w:sz w:val="20"/>
        </w:rPr>
        <w:t>"select</w:t>
      </w:r>
      <w:r>
        <w:rPr>
          <w:rFonts w:ascii="Courier New"/>
          <w:color w:val="800000"/>
          <w:spacing w:val="-5"/>
          <w:sz w:val="20"/>
        </w:rPr>
        <w:t xml:space="preserve"> </w:t>
      </w:r>
      <w:proofErr w:type="spellStart"/>
      <w:r>
        <w:rPr>
          <w:rFonts w:ascii="Courier New"/>
          <w:color w:val="800000"/>
          <w:sz w:val="20"/>
        </w:rPr>
        <w:t>linkName</w:t>
      </w:r>
      <w:proofErr w:type="spellEnd"/>
      <w:r>
        <w:rPr>
          <w:rFonts w:ascii="Courier New"/>
          <w:color w:val="800000"/>
          <w:spacing w:val="-5"/>
          <w:sz w:val="20"/>
        </w:rPr>
        <w:t xml:space="preserve"> </w:t>
      </w:r>
      <w:r>
        <w:rPr>
          <w:rFonts w:ascii="Courier New"/>
          <w:color w:val="800000"/>
          <w:sz w:val="20"/>
        </w:rPr>
        <w:t>from</w:t>
      </w:r>
      <w:r>
        <w:rPr>
          <w:rFonts w:ascii="Courier New"/>
          <w:color w:val="800000"/>
          <w:spacing w:val="-1"/>
          <w:sz w:val="20"/>
        </w:rPr>
        <w:t xml:space="preserve"> </w:t>
      </w:r>
      <w:proofErr w:type="spellStart"/>
      <w:r>
        <w:rPr>
          <w:rFonts w:ascii="Courier New"/>
          <w:color w:val="800000"/>
          <w:sz w:val="20"/>
        </w:rPr>
        <w:t>tempdata</w:t>
      </w:r>
      <w:proofErr w:type="spellEnd"/>
      <w:r>
        <w:rPr>
          <w:rFonts w:ascii="Courier New"/>
          <w:color w:val="800000"/>
          <w:spacing w:val="-4"/>
          <w:sz w:val="20"/>
        </w:rPr>
        <w:t xml:space="preserve"> </w:t>
      </w:r>
      <w:r>
        <w:rPr>
          <w:rFonts w:ascii="Courier New"/>
          <w:color w:val="800000"/>
          <w:sz w:val="20"/>
        </w:rPr>
        <w:t>where</w:t>
      </w:r>
      <w:r>
        <w:rPr>
          <w:rFonts w:ascii="Courier New"/>
          <w:color w:val="800000"/>
          <w:spacing w:val="-5"/>
          <w:sz w:val="20"/>
        </w:rPr>
        <w:t xml:space="preserve"> </w:t>
      </w:r>
      <w:r>
        <w:rPr>
          <w:rFonts w:ascii="Courier New"/>
          <w:color w:val="800000"/>
          <w:sz w:val="20"/>
        </w:rPr>
        <w:t>username='"</w:t>
      </w:r>
      <w:r>
        <w:rPr>
          <w:rFonts w:ascii="Courier New"/>
          <w:color w:val="800000"/>
          <w:spacing w:val="-6"/>
          <w:sz w:val="20"/>
        </w:rPr>
        <w:t xml:space="preserve"> </w:t>
      </w:r>
      <w:r>
        <w:rPr>
          <w:rFonts w:ascii="Courier New"/>
          <w:sz w:val="20"/>
        </w:rPr>
        <w:t>+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Session[</w:t>
      </w:r>
      <w:r>
        <w:rPr>
          <w:rFonts w:ascii="Courier New"/>
          <w:color w:val="800000"/>
          <w:sz w:val="20"/>
        </w:rPr>
        <w:t>"</w:t>
      </w:r>
      <w:proofErr w:type="spellStart"/>
      <w:r>
        <w:rPr>
          <w:rFonts w:ascii="Courier New"/>
          <w:color w:val="800000"/>
          <w:sz w:val="20"/>
        </w:rPr>
        <w:t>UName</w:t>
      </w:r>
      <w:proofErr w:type="spellEnd"/>
      <w:r>
        <w:rPr>
          <w:rFonts w:ascii="Courier New"/>
          <w:color w:val="800000"/>
          <w:sz w:val="20"/>
        </w:rPr>
        <w:t>"</w:t>
      </w:r>
      <w:proofErr w:type="gramStart"/>
      <w:r>
        <w:rPr>
          <w:rFonts w:ascii="Courier New"/>
          <w:sz w:val="20"/>
        </w:rPr>
        <w:t>].</w:t>
      </w:r>
      <w:proofErr w:type="spellStart"/>
      <w:r>
        <w:rPr>
          <w:rFonts w:ascii="Courier New"/>
          <w:sz w:val="20"/>
        </w:rPr>
        <w:t>ToString</w:t>
      </w:r>
      <w:proofErr w:type="spellEnd"/>
      <w:proofErr w:type="gramEnd"/>
      <w:r>
        <w:rPr>
          <w:rFonts w:ascii="Courier New"/>
          <w:sz w:val="20"/>
        </w:rPr>
        <w:t>()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+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color w:val="800000"/>
          <w:sz w:val="20"/>
        </w:rPr>
        <w:t>"'"</w:t>
      </w:r>
      <w:r>
        <w:rPr>
          <w:rFonts w:ascii="Courier New"/>
          <w:sz w:val="20"/>
        </w:rPr>
        <w:t>;</w:t>
      </w:r>
    </w:p>
    <w:p w14:paraId="6C5578A7" w14:textId="77777777" w:rsidR="007B5FC1" w:rsidRDefault="007B5FC1">
      <w:pPr>
        <w:pStyle w:val="BodyText"/>
        <w:spacing w:before="10"/>
        <w:rPr>
          <w:rFonts w:ascii="Courier New"/>
          <w:sz w:val="17"/>
        </w:rPr>
      </w:pPr>
    </w:p>
    <w:p w14:paraId="2602950E" w14:textId="77777777" w:rsidR="007B5FC1" w:rsidRDefault="002C4E60">
      <w:pPr>
        <w:spacing w:before="1" w:line="487" w:lineRule="auto"/>
        <w:ind w:left="1901" w:right="1774"/>
        <w:rPr>
          <w:rFonts w:ascii="Courier New"/>
          <w:sz w:val="20"/>
        </w:rPr>
      </w:pPr>
      <w:proofErr w:type="gramStart"/>
      <w:r>
        <w:rPr>
          <w:rFonts w:ascii="Courier New"/>
          <w:sz w:val="20"/>
        </w:rPr>
        <w:t>Reader(</w:t>
      </w:r>
      <w:proofErr w:type="gramEnd"/>
      <w:r>
        <w:rPr>
          <w:rFonts w:ascii="Courier New"/>
          <w:sz w:val="20"/>
        </w:rPr>
        <w:t>str, 1);</w:t>
      </w:r>
      <w:r>
        <w:rPr>
          <w:rFonts w:ascii="Courier New"/>
          <w:spacing w:val="1"/>
          <w:sz w:val="20"/>
        </w:rPr>
        <w:t xml:space="preserve"> </w:t>
      </w:r>
      <w:proofErr w:type="spellStart"/>
      <w:r>
        <w:rPr>
          <w:rFonts w:ascii="Courier New"/>
          <w:w w:val="90"/>
          <w:sz w:val="20"/>
        </w:rPr>
        <w:t>db.favourite</w:t>
      </w:r>
      <w:proofErr w:type="spellEnd"/>
      <w:r>
        <w:rPr>
          <w:rFonts w:ascii="Courier New"/>
          <w:w w:val="90"/>
          <w:sz w:val="20"/>
        </w:rPr>
        <w:t>(2,Session[</w:t>
      </w:r>
      <w:r>
        <w:rPr>
          <w:rFonts w:ascii="Courier New"/>
          <w:color w:val="800000"/>
          <w:w w:val="90"/>
          <w:sz w:val="20"/>
        </w:rPr>
        <w:t>"</w:t>
      </w:r>
      <w:proofErr w:type="spellStart"/>
      <w:r>
        <w:rPr>
          <w:rFonts w:ascii="Courier New"/>
          <w:color w:val="800000"/>
          <w:w w:val="90"/>
          <w:sz w:val="20"/>
        </w:rPr>
        <w:t>UName</w:t>
      </w:r>
      <w:proofErr w:type="spellEnd"/>
      <w:r>
        <w:rPr>
          <w:rFonts w:ascii="Courier New"/>
          <w:color w:val="800000"/>
          <w:w w:val="90"/>
          <w:sz w:val="20"/>
        </w:rPr>
        <w:t>"</w:t>
      </w:r>
      <w:r>
        <w:rPr>
          <w:rFonts w:ascii="Courier New"/>
          <w:w w:val="90"/>
          <w:sz w:val="20"/>
        </w:rPr>
        <w:t>].</w:t>
      </w:r>
      <w:proofErr w:type="spellStart"/>
      <w:r>
        <w:rPr>
          <w:rFonts w:ascii="Courier New"/>
          <w:w w:val="90"/>
          <w:sz w:val="20"/>
        </w:rPr>
        <w:t>ToString</w:t>
      </w:r>
      <w:proofErr w:type="spellEnd"/>
      <w:r>
        <w:rPr>
          <w:rFonts w:ascii="Courier New"/>
          <w:w w:val="90"/>
          <w:sz w:val="20"/>
        </w:rPr>
        <w:t>(),</w:t>
      </w:r>
      <w:r>
        <w:rPr>
          <w:rFonts w:ascii="Courier New"/>
          <w:color w:val="800000"/>
          <w:w w:val="90"/>
          <w:sz w:val="20"/>
        </w:rPr>
        <w:t>"Home"</w:t>
      </w:r>
      <w:r>
        <w:rPr>
          <w:rFonts w:ascii="Courier New"/>
          <w:w w:val="90"/>
          <w:sz w:val="20"/>
        </w:rPr>
        <w:t>);</w:t>
      </w:r>
      <w:r>
        <w:rPr>
          <w:rFonts w:ascii="Courier New"/>
          <w:spacing w:val="1"/>
          <w:w w:val="90"/>
          <w:sz w:val="20"/>
        </w:rPr>
        <w:t xml:space="preserve"> </w:t>
      </w:r>
      <w:proofErr w:type="spellStart"/>
      <w:r>
        <w:rPr>
          <w:rFonts w:ascii="Courier New"/>
          <w:sz w:val="20"/>
        </w:rPr>
        <w:t>Response.Redirect</w:t>
      </w:r>
      <w:proofErr w:type="spellEnd"/>
      <w:r>
        <w:rPr>
          <w:rFonts w:ascii="Courier New"/>
          <w:sz w:val="20"/>
        </w:rPr>
        <w:t>(</w:t>
      </w:r>
      <w:r>
        <w:rPr>
          <w:rFonts w:ascii="Courier New"/>
          <w:color w:val="800000"/>
          <w:sz w:val="20"/>
        </w:rPr>
        <w:t>"Home.aspx"</w:t>
      </w:r>
      <w:r>
        <w:rPr>
          <w:rFonts w:ascii="Courier New"/>
          <w:sz w:val="20"/>
        </w:rPr>
        <w:t>);</w:t>
      </w:r>
    </w:p>
    <w:p w14:paraId="4C1D13A0" w14:textId="77777777" w:rsidR="007B5FC1" w:rsidRDefault="002C4E60">
      <w:pPr>
        <w:spacing w:before="3"/>
        <w:ind w:left="1421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}</w:t>
      </w:r>
    </w:p>
    <w:p w14:paraId="1286BD4A" w14:textId="77777777" w:rsidR="007B5FC1" w:rsidRDefault="007B5FC1">
      <w:pPr>
        <w:pStyle w:val="BodyText"/>
        <w:spacing w:before="7"/>
        <w:rPr>
          <w:rFonts w:ascii="Courier New"/>
          <w:sz w:val="20"/>
        </w:rPr>
      </w:pPr>
    </w:p>
    <w:p w14:paraId="56188364" w14:textId="77777777" w:rsidR="007B5FC1" w:rsidRDefault="002C4E60">
      <w:pPr>
        <w:ind w:left="1421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>else</w:t>
      </w:r>
    </w:p>
    <w:p w14:paraId="0575866C" w14:textId="77777777" w:rsidR="007B5FC1" w:rsidRDefault="007B5FC1">
      <w:pPr>
        <w:rPr>
          <w:rFonts w:ascii="Courier New"/>
          <w:sz w:val="20"/>
        </w:rPr>
        <w:sectPr w:rsidR="007B5FC1">
          <w:pgSz w:w="12240" w:h="15840"/>
          <w:pgMar w:top="1360" w:right="880" w:bottom="920" w:left="980" w:header="0" w:footer="649" w:gutter="0"/>
          <w:cols w:space="720"/>
        </w:sectPr>
      </w:pPr>
    </w:p>
    <w:p w14:paraId="08B290B7" w14:textId="77777777" w:rsidR="007B5FC1" w:rsidRDefault="002C4E60">
      <w:pPr>
        <w:spacing w:before="82"/>
        <w:ind w:left="1421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lastRenderedPageBreak/>
        <w:t>{</w:t>
      </w:r>
    </w:p>
    <w:p w14:paraId="456667CA" w14:textId="77777777" w:rsidR="007B5FC1" w:rsidRDefault="007B5FC1">
      <w:pPr>
        <w:pStyle w:val="BodyText"/>
        <w:spacing w:before="8"/>
        <w:rPr>
          <w:rFonts w:ascii="Courier New"/>
          <w:sz w:val="11"/>
        </w:rPr>
      </w:pPr>
    </w:p>
    <w:p w14:paraId="04A889C7" w14:textId="77777777" w:rsidR="007B5FC1" w:rsidRDefault="002C4E60">
      <w:pPr>
        <w:spacing w:before="101"/>
        <w:ind w:left="1901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Response.Redirect</w:t>
      </w:r>
      <w:proofErr w:type="spellEnd"/>
      <w:r>
        <w:rPr>
          <w:rFonts w:ascii="Courier New"/>
          <w:sz w:val="20"/>
        </w:rPr>
        <w:t>(</w:t>
      </w:r>
      <w:r>
        <w:rPr>
          <w:rFonts w:ascii="Courier New"/>
          <w:color w:val="800000"/>
          <w:sz w:val="20"/>
        </w:rPr>
        <w:t>"Login.aspx"</w:t>
      </w:r>
      <w:r>
        <w:rPr>
          <w:rFonts w:ascii="Courier New"/>
          <w:sz w:val="20"/>
        </w:rPr>
        <w:t>);</w:t>
      </w:r>
    </w:p>
    <w:p w14:paraId="50BA3F27" w14:textId="77777777" w:rsidR="007B5FC1" w:rsidRDefault="007B5FC1">
      <w:pPr>
        <w:pStyle w:val="BodyText"/>
        <w:spacing w:before="9"/>
        <w:rPr>
          <w:rFonts w:ascii="Courier New"/>
          <w:sz w:val="11"/>
        </w:rPr>
      </w:pPr>
    </w:p>
    <w:p w14:paraId="1415AD49" w14:textId="77777777" w:rsidR="007B5FC1" w:rsidRDefault="002C4E60">
      <w:pPr>
        <w:spacing w:before="101"/>
        <w:ind w:left="1421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}</w:t>
      </w:r>
    </w:p>
    <w:p w14:paraId="1EA59580" w14:textId="77777777" w:rsidR="007B5FC1" w:rsidRDefault="007B5FC1">
      <w:pPr>
        <w:pStyle w:val="BodyText"/>
        <w:spacing w:before="9"/>
        <w:rPr>
          <w:rFonts w:ascii="Courier New"/>
          <w:sz w:val="11"/>
        </w:rPr>
      </w:pPr>
    </w:p>
    <w:p w14:paraId="51650A05" w14:textId="77777777" w:rsidR="007B5FC1" w:rsidRDefault="002C4E60">
      <w:pPr>
        <w:spacing w:before="101"/>
        <w:ind w:left="940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}</w:t>
      </w:r>
    </w:p>
    <w:p w14:paraId="2C3E3656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69B756E2" w14:textId="77777777" w:rsidR="007B5FC1" w:rsidRDefault="002C4E60">
      <w:pPr>
        <w:ind w:left="940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>protected</w:t>
      </w:r>
      <w:r>
        <w:rPr>
          <w:rFonts w:ascii="Courier New"/>
          <w:color w:val="0000FF"/>
          <w:spacing w:val="-6"/>
          <w:sz w:val="20"/>
        </w:rPr>
        <w:t xml:space="preserve"> </w:t>
      </w:r>
      <w:r>
        <w:rPr>
          <w:rFonts w:ascii="Courier New"/>
          <w:color w:val="0000FF"/>
          <w:sz w:val="20"/>
        </w:rPr>
        <w:t>void</w:t>
      </w:r>
      <w:r>
        <w:rPr>
          <w:rFonts w:ascii="Courier New"/>
          <w:color w:val="0000FF"/>
          <w:spacing w:val="-5"/>
          <w:sz w:val="20"/>
        </w:rPr>
        <w:t xml:space="preserve"> </w:t>
      </w:r>
      <w:proofErr w:type="spellStart"/>
      <w:r>
        <w:rPr>
          <w:rFonts w:ascii="Courier New"/>
          <w:sz w:val="20"/>
        </w:rPr>
        <w:t>lbtnArticals_</w:t>
      </w:r>
      <w:proofErr w:type="gramStart"/>
      <w:r>
        <w:rPr>
          <w:rFonts w:ascii="Courier New"/>
          <w:sz w:val="20"/>
        </w:rPr>
        <w:t>Click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color w:val="0000FF"/>
          <w:sz w:val="20"/>
        </w:rPr>
        <w:t>object</w:t>
      </w:r>
      <w:r>
        <w:rPr>
          <w:rFonts w:ascii="Courier New"/>
          <w:color w:val="0000FF"/>
          <w:spacing w:val="-10"/>
          <w:sz w:val="20"/>
        </w:rPr>
        <w:t xml:space="preserve"> </w:t>
      </w:r>
      <w:r>
        <w:rPr>
          <w:rFonts w:ascii="Courier New"/>
          <w:sz w:val="20"/>
        </w:rPr>
        <w:t>sender,</w:t>
      </w:r>
      <w:r>
        <w:rPr>
          <w:rFonts w:ascii="Courier New"/>
          <w:spacing w:val="-6"/>
          <w:sz w:val="20"/>
        </w:rPr>
        <w:t xml:space="preserve"> </w:t>
      </w:r>
      <w:proofErr w:type="spellStart"/>
      <w:r>
        <w:rPr>
          <w:rFonts w:ascii="Courier New"/>
          <w:color w:val="008080"/>
          <w:sz w:val="20"/>
        </w:rPr>
        <w:t>EventArgs</w:t>
      </w:r>
      <w:proofErr w:type="spellEnd"/>
      <w:r>
        <w:rPr>
          <w:rFonts w:ascii="Courier New"/>
          <w:color w:val="008080"/>
          <w:spacing w:val="-5"/>
          <w:sz w:val="20"/>
        </w:rPr>
        <w:t xml:space="preserve"> </w:t>
      </w:r>
      <w:r>
        <w:rPr>
          <w:rFonts w:ascii="Courier New"/>
          <w:sz w:val="20"/>
        </w:rPr>
        <w:t>e)</w:t>
      </w:r>
    </w:p>
    <w:p w14:paraId="398D0D8B" w14:textId="77777777" w:rsidR="007B5FC1" w:rsidRDefault="007B5FC1">
      <w:pPr>
        <w:pStyle w:val="BodyText"/>
        <w:spacing w:before="2"/>
        <w:rPr>
          <w:rFonts w:ascii="Courier New"/>
          <w:sz w:val="20"/>
        </w:rPr>
      </w:pPr>
    </w:p>
    <w:p w14:paraId="734D677B" w14:textId="77777777" w:rsidR="007B5FC1" w:rsidRDefault="002C4E60">
      <w:pPr>
        <w:spacing w:before="1"/>
        <w:ind w:left="940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{</w:t>
      </w:r>
    </w:p>
    <w:p w14:paraId="7B87DFA7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269C012E" w14:textId="77777777" w:rsidR="007B5FC1" w:rsidRDefault="002C4E60">
      <w:pPr>
        <w:ind w:left="1421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>if</w:t>
      </w:r>
      <w:r>
        <w:rPr>
          <w:rFonts w:ascii="Courier New"/>
          <w:color w:val="0000FF"/>
          <w:spacing w:val="-6"/>
          <w:sz w:val="20"/>
        </w:rPr>
        <w:t xml:space="preserve"> </w:t>
      </w:r>
      <w:r>
        <w:rPr>
          <w:rFonts w:ascii="Courier New"/>
          <w:sz w:val="20"/>
        </w:rPr>
        <w:t>(Session[</w:t>
      </w:r>
      <w:r>
        <w:rPr>
          <w:rFonts w:ascii="Courier New"/>
          <w:color w:val="800000"/>
          <w:sz w:val="20"/>
        </w:rPr>
        <w:t>"</w:t>
      </w:r>
      <w:proofErr w:type="spellStart"/>
      <w:r>
        <w:rPr>
          <w:rFonts w:ascii="Courier New"/>
          <w:color w:val="800000"/>
          <w:sz w:val="20"/>
        </w:rPr>
        <w:t>UName</w:t>
      </w:r>
      <w:proofErr w:type="spellEnd"/>
      <w:r>
        <w:rPr>
          <w:rFonts w:ascii="Courier New"/>
          <w:color w:val="800000"/>
          <w:sz w:val="20"/>
        </w:rPr>
        <w:t>"</w:t>
      </w:r>
      <w:proofErr w:type="gramStart"/>
      <w:r>
        <w:rPr>
          <w:rFonts w:ascii="Courier New"/>
          <w:sz w:val="20"/>
        </w:rPr>
        <w:t>].</w:t>
      </w:r>
      <w:proofErr w:type="spellStart"/>
      <w:r>
        <w:rPr>
          <w:rFonts w:ascii="Courier New"/>
          <w:sz w:val="20"/>
        </w:rPr>
        <w:t>ToString</w:t>
      </w:r>
      <w:proofErr w:type="spellEnd"/>
      <w:proofErr w:type="gramEnd"/>
      <w:r>
        <w:rPr>
          <w:rFonts w:ascii="Courier New"/>
          <w:sz w:val="20"/>
        </w:rPr>
        <w:t>()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!=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color w:val="800000"/>
          <w:sz w:val="20"/>
        </w:rPr>
        <w:t>""</w:t>
      </w:r>
      <w:r>
        <w:rPr>
          <w:rFonts w:ascii="Courier New"/>
          <w:sz w:val="20"/>
        </w:rPr>
        <w:t>)</w:t>
      </w:r>
    </w:p>
    <w:p w14:paraId="49E610C3" w14:textId="77777777" w:rsidR="007B5FC1" w:rsidRDefault="007B5FC1">
      <w:pPr>
        <w:pStyle w:val="BodyText"/>
        <w:spacing w:before="7"/>
        <w:rPr>
          <w:rFonts w:ascii="Courier New"/>
          <w:sz w:val="20"/>
        </w:rPr>
      </w:pPr>
    </w:p>
    <w:p w14:paraId="1A1DD485" w14:textId="77777777" w:rsidR="007B5FC1" w:rsidRDefault="002C4E60">
      <w:pPr>
        <w:ind w:left="1421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{</w:t>
      </w:r>
    </w:p>
    <w:p w14:paraId="056EB754" w14:textId="77777777" w:rsidR="007B5FC1" w:rsidRDefault="007B5FC1">
      <w:pPr>
        <w:pStyle w:val="BodyText"/>
        <w:spacing w:before="1"/>
        <w:rPr>
          <w:rFonts w:ascii="Courier New"/>
          <w:sz w:val="21"/>
        </w:rPr>
      </w:pPr>
    </w:p>
    <w:p w14:paraId="037BD029" w14:textId="77777777" w:rsidR="007B5FC1" w:rsidRDefault="002C4E60">
      <w:pPr>
        <w:spacing w:before="1" w:line="273" w:lineRule="auto"/>
        <w:ind w:left="460" w:right="1774" w:firstLine="1440"/>
        <w:rPr>
          <w:rFonts w:ascii="Courier New"/>
          <w:sz w:val="20"/>
        </w:rPr>
      </w:pPr>
      <w:r>
        <w:rPr>
          <w:rFonts w:ascii="Courier New"/>
          <w:sz w:val="20"/>
        </w:rPr>
        <w:t>str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color w:val="800000"/>
          <w:sz w:val="20"/>
        </w:rPr>
        <w:t>"select</w:t>
      </w:r>
      <w:r>
        <w:rPr>
          <w:rFonts w:ascii="Courier New"/>
          <w:color w:val="800000"/>
          <w:spacing w:val="-5"/>
          <w:sz w:val="20"/>
        </w:rPr>
        <w:t xml:space="preserve"> </w:t>
      </w:r>
      <w:proofErr w:type="spellStart"/>
      <w:r>
        <w:rPr>
          <w:rFonts w:ascii="Courier New"/>
          <w:color w:val="800000"/>
          <w:sz w:val="20"/>
        </w:rPr>
        <w:t>linkName</w:t>
      </w:r>
      <w:proofErr w:type="spellEnd"/>
      <w:r>
        <w:rPr>
          <w:rFonts w:ascii="Courier New"/>
          <w:color w:val="800000"/>
          <w:spacing w:val="-5"/>
          <w:sz w:val="20"/>
        </w:rPr>
        <w:t xml:space="preserve"> </w:t>
      </w:r>
      <w:r>
        <w:rPr>
          <w:rFonts w:ascii="Courier New"/>
          <w:color w:val="800000"/>
          <w:sz w:val="20"/>
        </w:rPr>
        <w:t>from</w:t>
      </w:r>
      <w:r>
        <w:rPr>
          <w:rFonts w:ascii="Courier New"/>
          <w:color w:val="800000"/>
          <w:spacing w:val="-5"/>
          <w:sz w:val="20"/>
        </w:rPr>
        <w:t xml:space="preserve"> </w:t>
      </w:r>
      <w:proofErr w:type="spellStart"/>
      <w:r>
        <w:rPr>
          <w:rFonts w:ascii="Courier New"/>
          <w:color w:val="800000"/>
          <w:sz w:val="20"/>
        </w:rPr>
        <w:t>tempdata</w:t>
      </w:r>
      <w:proofErr w:type="spellEnd"/>
      <w:r>
        <w:rPr>
          <w:rFonts w:ascii="Courier New"/>
          <w:color w:val="800000"/>
          <w:spacing w:val="1"/>
          <w:sz w:val="20"/>
        </w:rPr>
        <w:t xml:space="preserve"> </w:t>
      </w:r>
      <w:r>
        <w:rPr>
          <w:rFonts w:ascii="Courier New"/>
          <w:color w:val="800000"/>
          <w:sz w:val="20"/>
        </w:rPr>
        <w:t>where</w:t>
      </w:r>
      <w:r>
        <w:rPr>
          <w:rFonts w:ascii="Courier New"/>
          <w:color w:val="800000"/>
          <w:spacing w:val="-5"/>
          <w:sz w:val="20"/>
        </w:rPr>
        <w:t xml:space="preserve"> </w:t>
      </w:r>
      <w:r>
        <w:rPr>
          <w:rFonts w:ascii="Courier New"/>
          <w:color w:val="800000"/>
          <w:sz w:val="20"/>
        </w:rPr>
        <w:t>username='"</w:t>
      </w:r>
      <w:r>
        <w:rPr>
          <w:rFonts w:ascii="Courier New"/>
          <w:color w:val="800000"/>
          <w:spacing w:val="-6"/>
          <w:sz w:val="20"/>
        </w:rPr>
        <w:t xml:space="preserve"> </w:t>
      </w:r>
      <w:r>
        <w:rPr>
          <w:rFonts w:ascii="Courier New"/>
          <w:sz w:val="20"/>
        </w:rPr>
        <w:t>+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Session[</w:t>
      </w:r>
      <w:r>
        <w:rPr>
          <w:rFonts w:ascii="Courier New"/>
          <w:color w:val="800000"/>
          <w:sz w:val="20"/>
        </w:rPr>
        <w:t>"</w:t>
      </w:r>
      <w:proofErr w:type="spellStart"/>
      <w:r>
        <w:rPr>
          <w:rFonts w:ascii="Courier New"/>
          <w:color w:val="800000"/>
          <w:sz w:val="20"/>
        </w:rPr>
        <w:t>UName</w:t>
      </w:r>
      <w:proofErr w:type="spellEnd"/>
      <w:r>
        <w:rPr>
          <w:rFonts w:ascii="Courier New"/>
          <w:color w:val="800000"/>
          <w:sz w:val="20"/>
        </w:rPr>
        <w:t>"</w:t>
      </w:r>
      <w:proofErr w:type="gramStart"/>
      <w:r>
        <w:rPr>
          <w:rFonts w:ascii="Courier New"/>
          <w:sz w:val="20"/>
        </w:rPr>
        <w:t>].</w:t>
      </w:r>
      <w:proofErr w:type="spellStart"/>
      <w:r>
        <w:rPr>
          <w:rFonts w:ascii="Courier New"/>
          <w:sz w:val="20"/>
        </w:rPr>
        <w:t>ToString</w:t>
      </w:r>
      <w:proofErr w:type="spellEnd"/>
      <w:proofErr w:type="gramEnd"/>
      <w:r>
        <w:rPr>
          <w:rFonts w:ascii="Courier New"/>
          <w:sz w:val="20"/>
        </w:rPr>
        <w:t>()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+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color w:val="800000"/>
          <w:sz w:val="20"/>
        </w:rPr>
        <w:t>"'"</w:t>
      </w:r>
      <w:r>
        <w:rPr>
          <w:rFonts w:ascii="Courier New"/>
          <w:sz w:val="20"/>
        </w:rPr>
        <w:t>;</w:t>
      </w:r>
    </w:p>
    <w:p w14:paraId="3FED62AD" w14:textId="77777777" w:rsidR="007B5FC1" w:rsidRDefault="007B5FC1">
      <w:pPr>
        <w:pStyle w:val="BodyText"/>
        <w:spacing w:before="11"/>
        <w:rPr>
          <w:rFonts w:ascii="Courier New"/>
          <w:sz w:val="17"/>
        </w:rPr>
      </w:pPr>
    </w:p>
    <w:p w14:paraId="10EF6004" w14:textId="77777777" w:rsidR="007B5FC1" w:rsidRDefault="002C4E60">
      <w:pPr>
        <w:ind w:left="1901"/>
        <w:rPr>
          <w:rFonts w:ascii="Courier New"/>
          <w:sz w:val="20"/>
        </w:rPr>
      </w:pPr>
      <w:proofErr w:type="gramStart"/>
      <w:r>
        <w:rPr>
          <w:rFonts w:ascii="Courier New"/>
          <w:sz w:val="20"/>
        </w:rPr>
        <w:t>Reader(</w:t>
      </w:r>
      <w:proofErr w:type="gramEnd"/>
      <w:r>
        <w:rPr>
          <w:rFonts w:ascii="Courier New"/>
          <w:sz w:val="20"/>
        </w:rPr>
        <w:t>str,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2);</w:t>
      </w:r>
    </w:p>
    <w:p w14:paraId="4A4332C6" w14:textId="77777777" w:rsidR="007B5FC1" w:rsidRDefault="007B5FC1">
      <w:pPr>
        <w:pStyle w:val="BodyText"/>
        <w:spacing w:before="7"/>
        <w:rPr>
          <w:rFonts w:ascii="Courier New"/>
          <w:sz w:val="20"/>
        </w:rPr>
      </w:pPr>
    </w:p>
    <w:p w14:paraId="0EFFAE0C" w14:textId="77777777" w:rsidR="007B5FC1" w:rsidRDefault="002C4E60">
      <w:pPr>
        <w:spacing w:before="1" w:line="482" w:lineRule="auto"/>
        <w:ind w:left="1901" w:right="1661"/>
        <w:rPr>
          <w:rFonts w:ascii="Courier New"/>
          <w:sz w:val="20"/>
        </w:rPr>
      </w:pPr>
      <w:proofErr w:type="spellStart"/>
      <w:proofErr w:type="gramStart"/>
      <w:r>
        <w:rPr>
          <w:rFonts w:ascii="Courier New"/>
          <w:sz w:val="20"/>
        </w:rPr>
        <w:t>db.favourite</w:t>
      </w:r>
      <w:proofErr w:type="spellEnd"/>
      <w:proofErr w:type="gramEnd"/>
      <w:r>
        <w:rPr>
          <w:rFonts w:ascii="Courier New"/>
          <w:sz w:val="20"/>
        </w:rPr>
        <w:t>(2,</w:t>
      </w:r>
      <w:r>
        <w:rPr>
          <w:rFonts w:ascii="Courier New"/>
          <w:spacing w:val="-22"/>
          <w:sz w:val="20"/>
        </w:rPr>
        <w:t xml:space="preserve"> </w:t>
      </w:r>
      <w:r>
        <w:rPr>
          <w:rFonts w:ascii="Courier New"/>
          <w:sz w:val="20"/>
        </w:rPr>
        <w:t>Session[</w:t>
      </w:r>
      <w:r>
        <w:rPr>
          <w:rFonts w:ascii="Courier New"/>
          <w:color w:val="800000"/>
          <w:sz w:val="20"/>
        </w:rPr>
        <w:t>"</w:t>
      </w:r>
      <w:proofErr w:type="spellStart"/>
      <w:r>
        <w:rPr>
          <w:rFonts w:ascii="Courier New"/>
          <w:color w:val="800000"/>
          <w:sz w:val="20"/>
        </w:rPr>
        <w:t>UName</w:t>
      </w:r>
      <w:proofErr w:type="spellEnd"/>
      <w:r>
        <w:rPr>
          <w:rFonts w:ascii="Courier New"/>
          <w:color w:val="800000"/>
          <w:sz w:val="20"/>
        </w:rPr>
        <w:t>"</w:t>
      </w:r>
      <w:r>
        <w:rPr>
          <w:rFonts w:ascii="Courier New"/>
          <w:sz w:val="20"/>
        </w:rPr>
        <w:t>].</w:t>
      </w:r>
      <w:proofErr w:type="spellStart"/>
      <w:r>
        <w:rPr>
          <w:rFonts w:ascii="Courier New"/>
          <w:sz w:val="20"/>
        </w:rPr>
        <w:t>ToString</w:t>
      </w:r>
      <w:proofErr w:type="spellEnd"/>
      <w:r>
        <w:rPr>
          <w:rFonts w:ascii="Courier New"/>
          <w:sz w:val="20"/>
        </w:rPr>
        <w:t>(),</w:t>
      </w:r>
      <w:r>
        <w:rPr>
          <w:rFonts w:ascii="Courier New"/>
          <w:spacing w:val="-22"/>
          <w:sz w:val="20"/>
        </w:rPr>
        <w:t xml:space="preserve"> </w:t>
      </w:r>
      <w:r>
        <w:rPr>
          <w:rFonts w:ascii="Courier New"/>
          <w:color w:val="800000"/>
          <w:sz w:val="20"/>
        </w:rPr>
        <w:t>"Articles"</w:t>
      </w:r>
      <w:r>
        <w:rPr>
          <w:rFonts w:ascii="Courier New"/>
          <w:sz w:val="20"/>
        </w:rPr>
        <w:t>);</w:t>
      </w:r>
      <w:r>
        <w:rPr>
          <w:rFonts w:ascii="Courier New"/>
          <w:spacing w:val="-117"/>
          <w:sz w:val="20"/>
        </w:rPr>
        <w:t xml:space="preserve"> </w:t>
      </w:r>
      <w:proofErr w:type="spellStart"/>
      <w:r>
        <w:rPr>
          <w:rFonts w:ascii="Courier New"/>
          <w:sz w:val="20"/>
        </w:rPr>
        <w:t>Response.Redirect</w:t>
      </w:r>
      <w:proofErr w:type="spellEnd"/>
      <w:r>
        <w:rPr>
          <w:rFonts w:ascii="Courier New"/>
          <w:sz w:val="20"/>
        </w:rPr>
        <w:t>(</w:t>
      </w:r>
      <w:r>
        <w:rPr>
          <w:rFonts w:ascii="Courier New"/>
          <w:color w:val="800000"/>
          <w:sz w:val="20"/>
        </w:rPr>
        <w:t>"articles.aspx"</w:t>
      </w:r>
      <w:r>
        <w:rPr>
          <w:rFonts w:ascii="Courier New"/>
          <w:sz w:val="20"/>
        </w:rPr>
        <w:t>);</w:t>
      </w:r>
    </w:p>
    <w:p w14:paraId="01C4CD38" w14:textId="77777777" w:rsidR="007B5FC1" w:rsidRDefault="002C4E60">
      <w:pPr>
        <w:spacing w:before="6"/>
        <w:ind w:left="1421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}</w:t>
      </w:r>
    </w:p>
    <w:p w14:paraId="76017C10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32015DCA" w14:textId="77777777" w:rsidR="007B5FC1" w:rsidRDefault="002C4E60">
      <w:pPr>
        <w:ind w:left="1421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>else</w:t>
      </w:r>
    </w:p>
    <w:p w14:paraId="7977CF0B" w14:textId="77777777" w:rsidR="007B5FC1" w:rsidRDefault="007B5FC1">
      <w:pPr>
        <w:pStyle w:val="BodyText"/>
        <w:spacing w:before="7"/>
        <w:rPr>
          <w:rFonts w:ascii="Courier New"/>
          <w:sz w:val="20"/>
        </w:rPr>
      </w:pPr>
    </w:p>
    <w:p w14:paraId="044ECFD6" w14:textId="77777777" w:rsidR="007B5FC1" w:rsidRDefault="002C4E60">
      <w:pPr>
        <w:ind w:left="1421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{</w:t>
      </w:r>
    </w:p>
    <w:p w14:paraId="5E87FB83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21C8C854" w14:textId="77777777" w:rsidR="007B5FC1" w:rsidRDefault="002C4E60">
      <w:pPr>
        <w:ind w:left="1901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Response.Redirect</w:t>
      </w:r>
      <w:proofErr w:type="spellEnd"/>
      <w:r>
        <w:rPr>
          <w:rFonts w:ascii="Courier New"/>
          <w:sz w:val="20"/>
        </w:rPr>
        <w:t>(</w:t>
      </w:r>
      <w:r>
        <w:rPr>
          <w:rFonts w:ascii="Courier New"/>
          <w:color w:val="800000"/>
          <w:sz w:val="20"/>
        </w:rPr>
        <w:t>"Login.aspx"</w:t>
      </w:r>
      <w:r>
        <w:rPr>
          <w:rFonts w:ascii="Courier New"/>
          <w:sz w:val="20"/>
        </w:rPr>
        <w:t>);</w:t>
      </w:r>
    </w:p>
    <w:p w14:paraId="2EB9FC08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30069D9E" w14:textId="77777777" w:rsidR="007B5FC1" w:rsidRDefault="002C4E60">
      <w:pPr>
        <w:ind w:left="1421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}</w:t>
      </w:r>
    </w:p>
    <w:p w14:paraId="08D980A8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1B2960BC" w14:textId="77777777" w:rsidR="007B5FC1" w:rsidRDefault="002C4E60">
      <w:pPr>
        <w:ind w:left="940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}</w:t>
      </w:r>
    </w:p>
    <w:p w14:paraId="1D70CC83" w14:textId="77777777" w:rsidR="007B5FC1" w:rsidRDefault="007B5FC1">
      <w:pPr>
        <w:pStyle w:val="BodyText"/>
        <w:spacing w:before="7"/>
        <w:rPr>
          <w:rFonts w:ascii="Courier New"/>
          <w:sz w:val="20"/>
        </w:rPr>
      </w:pPr>
    </w:p>
    <w:p w14:paraId="0B628A9F" w14:textId="77777777" w:rsidR="007B5FC1" w:rsidRDefault="002C4E60">
      <w:pPr>
        <w:spacing w:before="1"/>
        <w:ind w:left="940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>protected</w:t>
      </w:r>
      <w:r>
        <w:rPr>
          <w:rFonts w:ascii="Courier New"/>
          <w:color w:val="0000FF"/>
          <w:spacing w:val="-8"/>
          <w:sz w:val="20"/>
        </w:rPr>
        <w:t xml:space="preserve"> </w:t>
      </w:r>
      <w:r>
        <w:rPr>
          <w:rFonts w:ascii="Courier New"/>
          <w:color w:val="0000FF"/>
          <w:sz w:val="20"/>
        </w:rPr>
        <w:t>void</w:t>
      </w:r>
      <w:r>
        <w:rPr>
          <w:rFonts w:ascii="Courier New"/>
          <w:color w:val="0000FF"/>
          <w:spacing w:val="-7"/>
          <w:sz w:val="20"/>
        </w:rPr>
        <w:t xml:space="preserve"> </w:t>
      </w:r>
      <w:proofErr w:type="spellStart"/>
      <w:r>
        <w:rPr>
          <w:rFonts w:ascii="Courier New"/>
          <w:sz w:val="20"/>
        </w:rPr>
        <w:t>lbtnStudy_</w:t>
      </w:r>
      <w:proofErr w:type="gramStart"/>
      <w:r>
        <w:rPr>
          <w:rFonts w:ascii="Courier New"/>
          <w:sz w:val="20"/>
        </w:rPr>
        <w:t>Click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color w:val="0000FF"/>
          <w:sz w:val="20"/>
        </w:rPr>
        <w:t>object</w:t>
      </w:r>
      <w:r>
        <w:rPr>
          <w:rFonts w:ascii="Courier New"/>
          <w:color w:val="0000FF"/>
          <w:spacing w:val="-7"/>
          <w:sz w:val="20"/>
        </w:rPr>
        <w:t xml:space="preserve"> </w:t>
      </w:r>
      <w:r>
        <w:rPr>
          <w:rFonts w:ascii="Courier New"/>
          <w:sz w:val="20"/>
        </w:rPr>
        <w:t>sender,</w:t>
      </w:r>
      <w:r>
        <w:rPr>
          <w:rFonts w:ascii="Courier New"/>
          <w:spacing w:val="-8"/>
          <w:sz w:val="20"/>
        </w:rPr>
        <w:t xml:space="preserve"> </w:t>
      </w:r>
      <w:proofErr w:type="spellStart"/>
      <w:r>
        <w:rPr>
          <w:rFonts w:ascii="Courier New"/>
          <w:color w:val="008080"/>
          <w:sz w:val="20"/>
        </w:rPr>
        <w:t>EventArgs</w:t>
      </w:r>
      <w:proofErr w:type="spellEnd"/>
      <w:r>
        <w:rPr>
          <w:rFonts w:ascii="Courier New"/>
          <w:color w:val="008080"/>
          <w:spacing w:val="-7"/>
          <w:sz w:val="20"/>
        </w:rPr>
        <w:t xml:space="preserve"> </w:t>
      </w:r>
      <w:r>
        <w:rPr>
          <w:rFonts w:ascii="Courier New"/>
          <w:sz w:val="20"/>
        </w:rPr>
        <w:t>e)</w:t>
      </w:r>
    </w:p>
    <w:p w14:paraId="5E6C9EBF" w14:textId="77777777" w:rsidR="007B5FC1" w:rsidRDefault="007B5FC1">
      <w:pPr>
        <w:pStyle w:val="BodyText"/>
        <w:spacing w:before="2"/>
        <w:rPr>
          <w:rFonts w:ascii="Courier New"/>
          <w:sz w:val="20"/>
        </w:rPr>
      </w:pPr>
    </w:p>
    <w:p w14:paraId="0812ECF1" w14:textId="77777777" w:rsidR="007B5FC1" w:rsidRDefault="002C4E60">
      <w:pPr>
        <w:ind w:left="940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{</w:t>
      </w:r>
    </w:p>
    <w:p w14:paraId="59188E13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1E0F5568" w14:textId="77777777" w:rsidR="007B5FC1" w:rsidRDefault="002C4E60">
      <w:pPr>
        <w:spacing w:before="1"/>
        <w:ind w:left="1421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>if</w:t>
      </w:r>
      <w:r>
        <w:rPr>
          <w:rFonts w:ascii="Courier New"/>
          <w:color w:val="0000FF"/>
          <w:spacing w:val="-6"/>
          <w:sz w:val="20"/>
        </w:rPr>
        <w:t xml:space="preserve"> </w:t>
      </w:r>
      <w:r>
        <w:rPr>
          <w:rFonts w:ascii="Courier New"/>
          <w:sz w:val="20"/>
        </w:rPr>
        <w:t>(Session[</w:t>
      </w:r>
      <w:r>
        <w:rPr>
          <w:rFonts w:ascii="Courier New"/>
          <w:color w:val="800000"/>
          <w:sz w:val="20"/>
        </w:rPr>
        <w:t>"</w:t>
      </w:r>
      <w:proofErr w:type="spellStart"/>
      <w:r>
        <w:rPr>
          <w:rFonts w:ascii="Courier New"/>
          <w:color w:val="800000"/>
          <w:sz w:val="20"/>
        </w:rPr>
        <w:t>UName</w:t>
      </w:r>
      <w:proofErr w:type="spellEnd"/>
      <w:r>
        <w:rPr>
          <w:rFonts w:ascii="Courier New"/>
          <w:color w:val="800000"/>
          <w:sz w:val="20"/>
        </w:rPr>
        <w:t>"</w:t>
      </w:r>
      <w:proofErr w:type="gramStart"/>
      <w:r>
        <w:rPr>
          <w:rFonts w:ascii="Courier New"/>
          <w:sz w:val="20"/>
        </w:rPr>
        <w:t>].</w:t>
      </w:r>
      <w:proofErr w:type="spellStart"/>
      <w:r>
        <w:rPr>
          <w:rFonts w:ascii="Courier New"/>
          <w:sz w:val="20"/>
        </w:rPr>
        <w:t>ToString</w:t>
      </w:r>
      <w:proofErr w:type="spellEnd"/>
      <w:proofErr w:type="gramEnd"/>
      <w:r>
        <w:rPr>
          <w:rFonts w:ascii="Courier New"/>
          <w:sz w:val="20"/>
        </w:rPr>
        <w:t>()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!=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color w:val="800000"/>
          <w:sz w:val="20"/>
        </w:rPr>
        <w:t>""</w:t>
      </w:r>
      <w:r>
        <w:rPr>
          <w:rFonts w:ascii="Courier New"/>
          <w:sz w:val="20"/>
        </w:rPr>
        <w:t>)</w:t>
      </w:r>
    </w:p>
    <w:p w14:paraId="4D4C3CD7" w14:textId="77777777" w:rsidR="007B5FC1" w:rsidRDefault="007B5FC1">
      <w:pPr>
        <w:pStyle w:val="BodyText"/>
        <w:spacing w:before="7"/>
        <w:rPr>
          <w:rFonts w:ascii="Courier New"/>
          <w:sz w:val="20"/>
        </w:rPr>
      </w:pPr>
    </w:p>
    <w:p w14:paraId="00C6D794" w14:textId="77777777" w:rsidR="007B5FC1" w:rsidRDefault="002C4E60">
      <w:pPr>
        <w:ind w:left="1421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{</w:t>
      </w:r>
    </w:p>
    <w:p w14:paraId="67490994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7801512C" w14:textId="77777777" w:rsidR="007B5FC1" w:rsidRDefault="002C4E60">
      <w:pPr>
        <w:spacing w:line="280" w:lineRule="auto"/>
        <w:ind w:left="460" w:right="1774" w:firstLine="1440"/>
        <w:rPr>
          <w:rFonts w:ascii="Courier New"/>
          <w:sz w:val="20"/>
        </w:rPr>
      </w:pPr>
      <w:r>
        <w:rPr>
          <w:rFonts w:ascii="Courier New"/>
          <w:sz w:val="20"/>
        </w:rPr>
        <w:t>str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color w:val="800000"/>
          <w:sz w:val="20"/>
        </w:rPr>
        <w:t>"select</w:t>
      </w:r>
      <w:r>
        <w:rPr>
          <w:rFonts w:ascii="Courier New"/>
          <w:color w:val="800000"/>
          <w:spacing w:val="-5"/>
          <w:sz w:val="20"/>
        </w:rPr>
        <w:t xml:space="preserve"> </w:t>
      </w:r>
      <w:proofErr w:type="spellStart"/>
      <w:r>
        <w:rPr>
          <w:rFonts w:ascii="Courier New"/>
          <w:color w:val="800000"/>
          <w:sz w:val="20"/>
        </w:rPr>
        <w:t>linkName</w:t>
      </w:r>
      <w:proofErr w:type="spellEnd"/>
      <w:r>
        <w:rPr>
          <w:rFonts w:ascii="Courier New"/>
          <w:color w:val="800000"/>
          <w:spacing w:val="-5"/>
          <w:sz w:val="20"/>
        </w:rPr>
        <w:t xml:space="preserve"> </w:t>
      </w:r>
      <w:r>
        <w:rPr>
          <w:rFonts w:ascii="Courier New"/>
          <w:color w:val="800000"/>
          <w:sz w:val="20"/>
        </w:rPr>
        <w:t>from</w:t>
      </w:r>
      <w:r>
        <w:rPr>
          <w:rFonts w:ascii="Courier New"/>
          <w:color w:val="800000"/>
          <w:spacing w:val="-5"/>
          <w:sz w:val="20"/>
        </w:rPr>
        <w:t xml:space="preserve"> </w:t>
      </w:r>
      <w:proofErr w:type="spellStart"/>
      <w:r>
        <w:rPr>
          <w:rFonts w:ascii="Courier New"/>
          <w:color w:val="800000"/>
          <w:sz w:val="20"/>
        </w:rPr>
        <w:t>tempdata</w:t>
      </w:r>
      <w:proofErr w:type="spellEnd"/>
      <w:r>
        <w:rPr>
          <w:rFonts w:ascii="Courier New"/>
          <w:color w:val="800000"/>
          <w:spacing w:val="1"/>
          <w:sz w:val="20"/>
        </w:rPr>
        <w:t xml:space="preserve"> </w:t>
      </w:r>
      <w:r>
        <w:rPr>
          <w:rFonts w:ascii="Courier New"/>
          <w:color w:val="800000"/>
          <w:sz w:val="20"/>
        </w:rPr>
        <w:t>where</w:t>
      </w:r>
      <w:r>
        <w:rPr>
          <w:rFonts w:ascii="Courier New"/>
          <w:color w:val="800000"/>
          <w:spacing w:val="-5"/>
          <w:sz w:val="20"/>
        </w:rPr>
        <w:t xml:space="preserve"> </w:t>
      </w:r>
      <w:r>
        <w:rPr>
          <w:rFonts w:ascii="Courier New"/>
          <w:color w:val="800000"/>
          <w:sz w:val="20"/>
        </w:rPr>
        <w:t>username='"</w:t>
      </w:r>
      <w:r>
        <w:rPr>
          <w:rFonts w:ascii="Courier New"/>
          <w:color w:val="800000"/>
          <w:spacing w:val="-6"/>
          <w:sz w:val="20"/>
        </w:rPr>
        <w:t xml:space="preserve"> </w:t>
      </w:r>
      <w:r>
        <w:rPr>
          <w:rFonts w:ascii="Courier New"/>
          <w:sz w:val="20"/>
        </w:rPr>
        <w:t>+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Session[</w:t>
      </w:r>
      <w:r>
        <w:rPr>
          <w:rFonts w:ascii="Courier New"/>
          <w:color w:val="800000"/>
          <w:sz w:val="20"/>
        </w:rPr>
        <w:t>"</w:t>
      </w:r>
      <w:proofErr w:type="spellStart"/>
      <w:r>
        <w:rPr>
          <w:rFonts w:ascii="Courier New"/>
          <w:color w:val="800000"/>
          <w:sz w:val="20"/>
        </w:rPr>
        <w:t>UName</w:t>
      </w:r>
      <w:proofErr w:type="spellEnd"/>
      <w:r>
        <w:rPr>
          <w:rFonts w:ascii="Courier New"/>
          <w:color w:val="800000"/>
          <w:sz w:val="20"/>
        </w:rPr>
        <w:t>"</w:t>
      </w:r>
      <w:proofErr w:type="gramStart"/>
      <w:r>
        <w:rPr>
          <w:rFonts w:ascii="Courier New"/>
          <w:sz w:val="20"/>
        </w:rPr>
        <w:t>].</w:t>
      </w:r>
      <w:proofErr w:type="spellStart"/>
      <w:r>
        <w:rPr>
          <w:rFonts w:ascii="Courier New"/>
          <w:sz w:val="20"/>
        </w:rPr>
        <w:t>ToString</w:t>
      </w:r>
      <w:proofErr w:type="spellEnd"/>
      <w:proofErr w:type="gramEnd"/>
      <w:r>
        <w:rPr>
          <w:rFonts w:ascii="Courier New"/>
          <w:sz w:val="20"/>
        </w:rPr>
        <w:t>()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+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color w:val="800000"/>
          <w:sz w:val="20"/>
        </w:rPr>
        <w:t>"'"</w:t>
      </w:r>
      <w:r>
        <w:rPr>
          <w:rFonts w:ascii="Courier New"/>
          <w:sz w:val="20"/>
        </w:rPr>
        <w:t>;</w:t>
      </w:r>
    </w:p>
    <w:p w14:paraId="65940B8E" w14:textId="77777777" w:rsidR="007B5FC1" w:rsidRDefault="002C4E60">
      <w:pPr>
        <w:spacing w:before="195"/>
        <w:ind w:left="1901"/>
        <w:rPr>
          <w:rFonts w:ascii="Courier New"/>
          <w:sz w:val="20"/>
        </w:rPr>
      </w:pPr>
      <w:proofErr w:type="gramStart"/>
      <w:r>
        <w:rPr>
          <w:rFonts w:ascii="Courier New"/>
          <w:sz w:val="20"/>
        </w:rPr>
        <w:t>Reader(</w:t>
      </w:r>
      <w:proofErr w:type="gramEnd"/>
      <w:r>
        <w:rPr>
          <w:rFonts w:ascii="Courier New"/>
          <w:sz w:val="20"/>
        </w:rPr>
        <w:t>str,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3);</w:t>
      </w:r>
    </w:p>
    <w:p w14:paraId="7B8C291D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4B123844" w14:textId="77777777" w:rsidR="007B5FC1" w:rsidRDefault="002C4E60">
      <w:pPr>
        <w:spacing w:line="482" w:lineRule="auto"/>
        <w:ind w:left="1901" w:right="2021"/>
        <w:rPr>
          <w:rFonts w:ascii="Courier New"/>
          <w:sz w:val="20"/>
        </w:rPr>
      </w:pPr>
      <w:proofErr w:type="spellStart"/>
      <w:proofErr w:type="gramStart"/>
      <w:r>
        <w:rPr>
          <w:rFonts w:ascii="Courier New"/>
          <w:sz w:val="20"/>
        </w:rPr>
        <w:t>db.favourite</w:t>
      </w:r>
      <w:proofErr w:type="spellEnd"/>
      <w:proofErr w:type="gramEnd"/>
      <w:r>
        <w:rPr>
          <w:rFonts w:ascii="Courier New"/>
          <w:sz w:val="20"/>
        </w:rPr>
        <w:t>(2,</w:t>
      </w:r>
      <w:r>
        <w:rPr>
          <w:rFonts w:ascii="Courier New"/>
          <w:spacing w:val="-22"/>
          <w:sz w:val="20"/>
        </w:rPr>
        <w:t xml:space="preserve"> </w:t>
      </w:r>
      <w:r>
        <w:rPr>
          <w:rFonts w:ascii="Courier New"/>
          <w:sz w:val="20"/>
        </w:rPr>
        <w:t>Session[</w:t>
      </w:r>
      <w:r>
        <w:rPr>
          <w:rFonts w:ascii="Courier New"/>
          <w:color w:val="800000"/>
          <w:sz w:val="20"/>
        </w:rPr>
        <w:t>"</w:t>
      </w:r>
      <w:proofErr w:type="spellStart"/>
      <w:r>
        <w:rPr>
          <w:rFonts w:ascii="Courier New"/>
          <w:color w:val="800000"/>
          <w:sz w:val="20"/>
        </w:rPr>
        <w:t>UName</w:t>
      </w:r>
      <w:proofErr w:type="spellEnd"/>
      <w:r>
        <w:rPr>
          <w:rFonts w:ascii="Courier New"/>
          <w:color w:val="800000"/>
          <w:sz w:val="20"/>
        </w:rPr>
        <w:t>"</w:t>
      </w:r>
      <w:r>
        <w:rPr>
          <w:rFonts w:ascii="Courier New"/>
          <w:sz w:val="20"/>
        </w:rPr>
        <w:t>].</w:t>
      </w:r>
      <w:proofErr w:type="spellStart"/>
      <w:r>
        <w:rPr>
          <w:rFonts w:ascii="Courier New"/>
          <w:sz w:val="20"/>
        </w:rPr>
        <w:t>ToString</w:t>
      </w:r>
      <w:proofErr w:type="spellEnd"/>
      <w:r>
        <w:rPr>
          <w:rFonts w:ascii="Courier New"/>
          <w:sz w:val="20"/>
        </w:rPr>
        <w:t>(),</w:t>
      </w:r>
      <w:r>
        <w:rPr>
          <w:rFonts w:ascii="Courier New"/>
          <w:spacing w:val="-22"/>
          <w:sz w:val="20"/>
        </w:rPr>
        <w:t xml:space="preserve"> </w:t>
      </w:r>
      <w:r>
        <w:rPr>
          <w:rFonts w:ascii="Courier New"/>
          <w:color w:val="800000"/>
          <w:sz w:val="20"/>
        </w:rPr>
        <w:t>"Study"</w:t>
      </w:r>
      <w:r>
        <w:rPr>
          <w:rFonts w:ascii="Courier New"/>
          <w:sz w:val="20"/>
        </w:rPr>
        <w:t>);</w:t>
      </w:r>
      <w:r>
        <w:rPr>
          <w:rFonts w:ascii="Courier New"/>
          <w:spacing w:val="-117"/>
          <w:sz w:val="20"/>
        </w:rPr>
        <w:t xml:space="preserve"> </w:t>
      </w:r>
      <w:proofErr w:type="spellStart"/>
      <w:r>
        <w:rPr>
          <w:rFonts w:ascii="Courier New"/>
          <w:sz w:val="20"/>
        </w:rPr>
        <w:t>Response.Redirect</w:t>
      </w:r>
      <w:proofErr w:type="spellEnd"/>
      <w:r>
        <w:rPr>
          <w:rFonts w:ascii="Courier New"/>
          <w:sz w:val="20"/>
        </w:rPr>
        <w:t>(</w:t>
      </w:r>
      <w:r>
        <w:rPr>
          <w:rFonts w:ascii="Courier New"/>
          <w:color w:val="800000"/>
          <w:sz w:val="20"/>
        </w:rPr>
        <w:t>"study.aspx"</w:t>
      </w:r>
      <w:r>
        <w:rPr>
          <w:rFonts w:ascii="Courier New"/>
          <w:sz w:val="20"/>
        </w:rPr>
        <w:t>);</w:t>
      </w:r>
    </w:p>
    <w:p w14:paraId="150576ED" w14:textId="77777777" w:rsidR="007B5FC1" w:rsidRDefault="002C4E60">
      <w:pPr>
        <w:spacing w:before="6"/>
        <w:ind w:left="1421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}</w:t>
      </w:r>
    </w:p>
    <w:p w14:paraId="0DB01CFF" w14:textId="77777777" w:rsidR="007B5FC1" w:rsidRDefault="007B5FC1">
      <w:pPr>
        <w:rPr>
          <w:rFonts w:ascii="Courier New"/>
          <w:sz w:val="20"/>
        </w:rPr>
        <w:sectPr w:rsidR="007B5FC1">
          <w:pgSz w:w="12240" w:h="15840"/>
          <w:pgMar w:top="1360" w:right="880" w:bottom="920" w:left="980" w:header="0" w:footer="649" w:gutter="0"/>
          <w:cols w:space="720"/>
        </w:sectPr>
      </w:pPr>
    </w:p>
    <w:p w14:paraId="38550D46" w14:textId="77777777" w:rsidR="007B5FC1" w:rsidRDefault="002C4E60">
      <w:pPr>
        <w:spacing w:before="82"/>
        <w:ind w:left="1421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lastRenderedPageBreak/>
        <w:t>else</w:t>
      </w:r>
    </w:p>
    <w:p w14:paraId="31EAF778" w14:textId="77777777" w:rsidR="007B5FC1" w:rsidRDefault="007B5FC1">
      <w:pPr>
        <w:pStyle w:val="BodyText"/>
        <w:spacing w:before="7"/>
        <w:rPr>
          <w:rFonts w:ascii="Courier New"/>
          <w:sz w:val="20"/>
        </w:rPr>
      </w:pPr>
    </w:p>
    <w:p w14:paraId="1E24838C" w14:textId="77777777" w:rsidR="007B5FC1" w:rsidRDefault="002C4E60">
      <w:pPr>
        <w:ind w:left="1421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{</w:t>
      </w:r>
    </w:p>
    <w:p w14:paraId="79D75A3D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55ADC1D5" w14:textId="77777777" w:rsidR="007B5FC1" w:rsidRDefault="002C4E60">
      <w:pPr>
        <w:spacing w:before="1"/>
        <w:ind w:left="1901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Response.Redirect</w:t>
      </w:r>
      <w:proofErr w:type="spellEnd"/>
      <w:r>
        <w:rPr>
          <w:rFonts w:ascii="Courier New"/>
          <w:sz w:val="20"/>
        </w:rPr>
        <w:t>(</w:t>
      </w:r>
      <w:r>
        <w:rPr>
          <w:rFonts w:ascii="Courier New"/>
          <w:color w:val="800000"/>
          <w:sz w:val="20"/>
        </w:rPr>
        <w:t>"Login.aspx"</w:t>
      </w:r>
      <w:r>
        <w:rPr>
          <w:rFonts w:ascii="Courier New"/>
          <w:sz w:val="20"/>
        </w:rPr>
        <w:t>);</w:t>
      </w:r>
    </w:p>
    <w:p w14:paraId="05F1E2F9" w14:textId="77777777" w:rsidR="007B5FC1" w:rsidRDefault="007B5FC1">
      <w:pPr>
        <w:pStyle w:val="BodyText"/>
        <w:spacing w:before="7"/>
        <w:rPr>
          <w:rFonts w:ascii="Courier New"/>
          <w:sz w:val="20"/>
        </w:rPr>
      </w:pPr>
    </w:p>
    <w:p w14:paraId="2B9D0EB9" w14:textId="77777777" w:rsidR="007B5FC1" w:rsidRDefault="002C4E60">
      <w:pPr>
        <w:ind w:left="1421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}</w:t>
      </w:r>
    </w:p>
    <w:p w14:paraId="434AA5C0" w14:textId="77777777" w:rsidR="007B5FC1" w:rsidRDefault="007B5FC1">
      <w:pPr>
        <w:pStyle w:val="BodyText"/>
        <w:rPr>
          <w:rFonts w:ascii="Courier New"/>
          <w:sz w:val="20"/>
        </w:rPr>
      </w:pPr>
    </w:p>
    <w:p w14:paraId="21C588B9" w14:textId="77777777" w:rsidR="007B5FC1" w:rsidRDefault="007B5FC1">
      <w:pPr>
        <w:pStyle w:val="BodyText"/>
        <w:rPr>
          <w:rFonts w:ascii="Courier New"/>
          <w:sz w:val="20"/>
        </w:rPr>
      </w:pPr>
    </w:p>
    <w:p w14:paraId="321AF01C" w14:textId="77777777" w:rsidR="007B5FC1" w:rsidRDefault="007B5FC1">
      <w:pPr>
        <w:pStyle w:val="BodyText"/>
        <w:spacing w:before="11"/>
        <w:rPr>
          <w:rFonts w:ascii="Courier New"/>
          <w:sz w:val="20"/>
        </w:rPr>
      </w:pPr>
    </w:p>
    <w:p w14:paraId="4E7A1FEA" w14:textId="77777777" w:rsidR="007B5FC1" w:rsidRDefault="002C4E60">
      <w:pPr>
        <w:ind w:left="940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}</w:t>
      </w:r>
    </w:p>
    <w:p w14:paraId="3E272142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7E33C53A" w14:textId="77777777" w:rsidR="007B5FC1" w:rsidRDefault="002C4E60">
      <w:pPr>
        <w:ind w:left="940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>protected</w:t>
      </w:r>
      <w:r>
        <w:rPr>
          <w:rFonts w:ascii="Courier New"/>
          <w:color w:val="0000FF"/>
          <w:spacing w:val="-7"/>
          <w:sz w:val="20"/>
        </w:rPr>
        <w:t xml:space="preserve"> </w:t>
      </w:r>
      <w:r>
        <w:rPr>
          <w:rFonts w:ascii="Courier New"/>
          <w:color w:val="0000FF"/>
          <w:sz w:val="20"/>
        </w:rPr>
        <w:t>void</w:t>
      </w:r>
      <w:r>
        <w:rPr>
          <w:rFonts w:ascii="Courier New"/>
          <w:color w:val="0000FF"/>
          <w:spacing w:val="-7"/>
          <w:sz w:val="20"/>
        </w:rPr>
        <w:t xml:space="preserve"> </w:t>
      </w:r>
      <w:proofErr w:type="spellStart"/>
      <w:r>
        <w:rPr>
          <w:rFonts w:ascii="Courier New"/>
          <w:sz w:val="20"/>
        </w:rPr>
        <w:t>lbtnHistorical_</w:t>
      </w:r>
      <w:proofErr w:type="gramStart"/>
      <w:r>
        <w:rPr>
          <w:rFonts w:ascii="Courier New"/>
          <w:sz w:val="20"/>
        </w:rPr>
        <w:t>Click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color w:val="0000FF"/>
          <w:sz w:val="20"/>
        </w:rPr>
        <w:t>object</w:t>
      </w:r>
      <w:r>
        <w:rPr>
          <w:rFonts w:ascii="Courier New"/>
          <w:color w:val="0000FF"/>
          <w:spacing w:val="-7"/>
          <w:sz w:val="20"/>
        </w:rPr>
        <w:t xml:space="preserve"> </w:t>
      </w:r>
      <w:r>
        <w:rPr>
          <w:rFonts w:ascii="Courier New"/>
          <w:sz w:val="20"/>
        </w:rPr>
        <w:t>sender,</w:t>
      </w:r>
      <w:r>
        <w:rPr>
          <w:rFonts w:ascii="Courier New"/>
          <w:spacing w:val="-7"/>
          <w:sz w:val="20"/>
        </w:rPr>
        <w:t xml:space="preserve"> </w:t>
      </w:r>
      <w:proofErr w:type="spellStart"/>
      <w:r>
        <w:rPr>
          <w:rFonts w:ascii="Courier New"/>
          <w:color w:val="008080"/>
          <w:sz w:val="20"/>
        </w:rPr>
        <w:t>EventArgs</w:t>
      </w:r>
      <w:proofErr w:type="spellEnd"/>
      <w:r>
        <w:rPr>
          <w:rFonts w:ascii="Courier New"/>
          <w:color w:val="008080"/>
          <w:spacing w:val="-7"/>
          <w:sz w:val="20"/>
        </w:rPr>
        <w:t xml:space="preserve"> </w:t>
      </w:r>
      <w:r>
        <w:rPr>
          <w:rFonts w:ascii="Courier New"/>
          <w:sz w:val="20"/>
        </w:rPr>
        <w:t>e)</w:t>
      </w:r>
    </w:p>
    <w:p w14:paraId="232243A0" w14:textId="77777777" w:rsidR="007B5FC1" w:rsidRDefault="007B5FC1">
      <w:pPr>
        <w:pStyle w:val="BodyText"/>
        <w:spacing w:before="1"/>
        <w:rPr>
          <w:rFonts w:ascii="Courier New"/>
          <w:sz w:val="12"/>
        </w:rPr>
      </w:pPr>
    </w:p>
    <w:p w14:paraId="748906D9" w14:textId="77777777" w:rsidR="007B5FC1" w:rsidRDefault="002C4E60">
      <w:pPr>
        <w:spacing w:before="102"/>
        <w:ind w:left="940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{</w:t>
      </w:r>
    </w:p>
    <w:p w14:paraId="47D895BD" w14:textId="77777777" w:rsidR="007B5FC1" w:rsidRDefault="007B5FC1">
      <w:pPr>
        <w:pStyle w:val="BodyText"/>
        <w:spacing w:before="3"/>
        <w:rPr>
          <w:rFonts w:ascii="Courier New"/>
          <w:sz w:val="20"/>
        </w:rPr>
      </w:pPr>
    </w:p>
    <w:p w14:paraId="5AF54482" w14:textId="77777777" w:rsidR="007B5FC1" w:rsidRDefault="002C4E60">
      <w:pPr>
        <w:ind w:left="1421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>if</w:t>
      </w:r>
      <w:r>
        <w:rPr>
          <w:rFonts w:ascii="Courier New"/>
          <w:color w:val="0000FF"/>
          <w:spacing w:val="-6"/>
          <w:sz w:val="20"/>
        </w:rPr>
        <w:t xml:space="preserve"> </w:t>
      </w:r>
      <w:r>
        <w:rPr>
          <w:rFonts w:ascii="Courier New"/>
          <w:sz w:val="20"/>
        </w:rPr>
        <w:t>(Session[</w:t>
      </w:r>
      <w:r>
        <w:rPr>
          <w:rFonts w:ascii="Courier New"/>
          <w:color w:val="800000"/>
          <w:sz w:val="20"/>
        </w:rPr>
        <w:t>"</w:t>
      </w:r>
      <w:proofErr w:type="spellStart"/>
      <w:r>
        <w:rPr>
          <w:rFonts w:ascii="Courier New"/>
          <w:color w:val="800000"/>
          <w:sz w:val="20"/>
        </w:rPr>
        <w:t>UName</w:t>
      </w:r>
      <w:proofErr w:type="spellEnd"/>
      <w:r>
        <w:rPr>
          <w:rFonts w:ascii="Courier New"/>
          <w:color w:val="800000"/>
          <w:sz w:val="20"/>
        </w:rPr>
        <w:t>"</w:t>
      </w:r>
      <w:proofErr w:type="gramStart"/>
      <w:r>
        <w:rPr>
          <w:rFonts w:ascii="Courier New"/>
          <w:sz w:val="20"/>
        </w:rPr>
        <w:t>].</w:t>
      </w:r>
      <w:proofErr w:type="spellStart"/>
      <w:r>
        <w:rPr>
          <w:rFonts w:ascii="Courier New"/>
          <w:sz w:val="20"/>
        </w:rPr>
        <w:t>ToString</w:t>
      </w:r>
      <w:proofErr w:type="spellEnd"/>
      <w:proofErr w:type="gramEnd"/>
      <w:r>
        <w:rPr>
          <w:rFonts w:ascii="Courier New"/>
          <w:sz w:val="20"/>
        </w:rPr>
        <w:t>()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!=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color w:val="800000"/>
          <w:sz w:val="20"/>
        </w:rPr>
        <w:t>""</w:t>
      </w:r>
      <w:r>
        <w:rPr>
          <w:rFonts w:ascii="Courier New"/>
          <w:sz w:val="20"/>
        </w:rPr>
        <w:t>)</w:t>
      </w:r>
    </w:p>
    <w:p w14:paraId="0E5208B2" w14:textId="77777777" w:rsidR="007B5FC1" w:rsidRDefault="007B5FC1">
      <w:pPr>
        <w:pStyle w:val="BodyText"/>
        <w:spacing w:before="7"/>
        <w:rPr>
          <w:rFonts w:ascii="Courier New"/>
          <w:sz w:val="20"/>
        </w:rPr>
      </w:pPr>
    </w:p>
    <w:p w14:paraId="7C24437E" w14:textId="77777777" w:rsidR="007B5FC1" w:rsidRDefault="002C4E60">
      <w:pPr>
        <w:ind w:left="1421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{</w:t>
      </w:r>
    </w:p>
    <w:p w14:paraId="163E26C5" w14:textId="77777777" w:rsidR="007B5FC1" w:rsidRDefault="007B5FC1">
      <w:pPr>
        <w:pStyle w:val="BodyText"/>
        <w:spacing w:before="3"/>
        <w:rPr>
          <w:rFonts w:ascii="Courier New"/>
          <w:sz w:val="12"/>
        </w:rPr>
      </w:pPr>
    </w:p>
    <w:p w14:paraId="69621FEB" w14:textId="77777777" w:rsidR="007B5FC1" w:rsidRDefault="002C4E60">
      <w:pPr>
        <w:spacing w:before="101" w:line="273" w:lineRule="auto"/>
        <w:ind w:left="460" w:right="1774" w:firstLine="1440"/>
        <w:rPr>
          <w:rFonts w:ascii="Courier New"/>
          <w:sz w:val="20"/>
        </w:rPr>
      </w:pPr>
      <w:r>
        <w:rPr>
          <w:rFonts w:ascii="Courier New"/>
          <w:sz w:val="20"/>
        </w:rPr>
        <w:t>str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color w:val="800000"/>
          <w:sz w:val="20"/>
        </w:rPr>
        <w:t>"select</w:t>
      </w:r>
      <w:r>
        <w:rPr>
          <w:rFonts w:ascii="Courier New"/>
          <w:color w:val="800000"/>
          <w:spacing w:val="-5"/>
          <w:sz w:val="20"/>
        </w:rPr>
        <w:t xml:space="preserve"> </w:t>
      </w:r>
      <w:proofErr w:type="spellStart"/>
      <w:r>
        <w:rPr>
          <w:rFonts w:ascii="Courier New"/>
          <w:color w:val="800000"/>
          <w:sz w:val="20"/>
        </w:rPr>
        <w:t>linkName</w:t>
      </w:r>
      <w:proofErr w:type="spellEnd"/>
      <w:r>
        <w:rPr>
          <w:rFonts w:ascii="Courier New"/>
          <w:color w:val="800000"/>
          <w:spacing w:val="-5"/>
          <w:sz w:val="20"/>
        </w:rPr>
        <w:t xml:space="preserve"> </w:t>
      </w:r>
      <w:r>
        <w:rPr>
          <w:rFonts w:ascii="Courier New"/>
          <w:color w:val="800000"/>
          <w:sz w:val="20"/>
        </w:rPr>
        <w:t>from</w:t>
      </w:r>
      <w:r>
        <w:rPr>
          <w:rFonts w:ascii="Courier New"/>
          <w:color w:val="800000"/>
          <w:spacing w:val="-5"/>
          <w:sz w:val="20"/>
        </w:rPr>
        <w:t xml:space="preserve"> </w:t>
      </w:r>
      <w:proofErr w:type="spellStart"/>
      <w:r>
        <w:rPr>
          <w:rFonts w:ascii="Courier New"/>
          <w:color w:val="800000"/>
          <w:sz w:val="20"/>
        </w:rPr>
        <w:t>tempdata</w:t>
      </w:r>
      <w:proofErr w:type="spellEnd"/>
      <w:r>
        <w:rPr>
          <w:rFonts w:ascii="Courier New"/>
          <w:color w:val="800000"/>
          <w:spacing w:val="1"/>
          <w:sz w:val="20"/>
        </w:rPr>
        <w:t xml:space="preserve"> </w:t>
      </w:r>
      <w:r>
        <w:rPr>
          <w:rFonts w:ascii="Courier New"/>
          <w:color w:val="800000"/>
          <w:sz w:val="20"/>
        </w:rPr>
        <w:t>where</w:t>
      </w:r>
      <w:r>
        <w:rPr>
          <w:rFonts w:ascii="Courier New"/>
          <w:color w:val="800000"/>
          <w:spacing w:val="-5"/>
          <w:sz w:val="20"/>
        </w:rPr>
        <w:t xml:space="preserve"> </w:t>
      </w:r>
      <w:r>
        <w:rPr>
          <w:rFonts w:ascii="Courier New"/>
          <w:color w:val="800000"/>
          <w:sz w:val="20"/>
        </w:rPr>
        <w:t>username='"</w:t>
      </w:r>
      <w:r>
        <w:rPr>
          <w:rFonts w:ascii="Courier New"/>
          <w:color w:val="800000"/>
          <w:spacing w:val="-6"/>
          <w:sz w:val="20"/>
        </w:rPr>
        <w:t xml:space="preserve"> </w:t>
      </w:r>
      <w:r>
        <w:rPr>
          <w:rFonts w:ascii="Courier New"/>
          <w:sz w:val="20"/>
        </w:rPr>
        <w:t>+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Session[</w:t>
      </w:r>
      <w:r>
        <w:rPr>
          <w:rFonts w:ascii="Courier New"/>
          <w:color w:val="800000"/>
          <w:sz w:val="20"/>
        </w:rPr>
        <w:t>"</w:t>
      </w:r>
      <w:proofErr w:type="spellStart"/>
      <w:r>
        <w:rPr>
          <w:rFonts w:ascii="Courier New"/>
          <w:color w:val="800000"/>
          <w:sz w:val="20"/>
        </w:rPr>
        <w:t>UName</w:t>
      </w:r>
      <w:proofErr w:type="spellEnd"/>
      <w:r>
        <w:rPr>
          <w:rFonts w:ascii="Courier New"/>
          <w:color w:val="800000"/>
          <w:sz w:val="20"/>
        </w:rPr>
        <w:t>"</w:t>
      </w:r>
      <w:proofErr w:type="gramStart"/>
      <w:r>
        <w:rPr>
          <w:rFonts w:ascii="Courier New"/>
          <w:sz w:val="20"/>
        </w:rPr>
        <w:t>].</w:t>
      </w:r>
      <w:proofErr w:type="spellStart"/>
      <w:r>
        <w:rPr>
          <w:rFonts w:ascii="Courier New"/>
          <w:sz w:val="20"/>
        </w:rPr>
        <w:t>ToString</w:t>
      </w:r>
      <w:proofErr w:type="spellEnd"/>
      <w:proofErr w:type="gramEnd"/>
      <w:r>
        <w:rPr>
          <w:rFonts w:ascii="Courier New"/>
          <w:sz w:val="20"/>
        </w:rPr>
        <w:t>()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+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color w:val="800000"/>
          <w:sz w:val="20"/>
        </w:rPr>
        <w:t>"'"</w:t>
      </w:r>
      <w:r>
        <w:rPr>
          <w:rFonts w:ascii="Courier New"/>
          <w:sz w:val="20"/>
        </w:rPr>
        <w:t>;</w:t>
      </w:r>
    </w:p>
    <w:p w14:paraId="746F57BB" w14:textId="77777777" w:rsidR="007B5FC1" w:rsidRDefault="007B5FC1">
      <w:pPr>
        <w:pStyle w:val="BodyText"/>
        <w:spacing w:before="6"/>
        <w:rPr>
          <w:rFonts w:ascii="Courier New"/>
          <w:sz w:val="17"/>
        </w:rPr>
      </w:pPr>
    </w:p>
    <w:p w14:paraId="6E858735" w14:textId="77777777" w:rsidR="007B5FC1" w:rsidRDefault="002C4E60">
      <w:pPr>
        <w:ind w:left="1901"/>
        <w:rPr>
          <w:rFonts w:ascii="Courier New"/>
          <w:sz w:val="20"/>
        </w:rPr>
      </w:pPr>
      <w:proofErr w:type="gramStart"/>
      <w:r>
        <w:rPr>
          <w:rFonts w:ascii="Courier New"/>
          <w:sz w:val="20"/>
        </w:rPr>
        <w:t>Reader(</w:t>
      </w:r>
      <w:proofErr w:type="gramEnd"/>
      <w:r>
        <w:rPr>
          <w:rFonts w:ascii="Courier New"/>
          <w:sz w:val="20"/>
        </w:rPr>
        <w:t>str,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4);</w:t>
      </w:r>
    </w:p>
    <w:p w14:paraId="13A0FA36" w14:textId="77777777" w:rsidR="007B5FC1" w:rsidRDefault="007B5FC1">
      <w:pPr>
        <w:pStyle w:val="BodyText"/>
        <w:spacing w:before="1"/>
        <w:rPr>
          <w:rFonts w:ascii="Courier New"/>
          <w:sz w:val="21"/>
        </w:rPr>
      </w:pPr>
    </w:p>
    <w:p w14:paraId="21ABAA22" w14:textId="77777777" w:rsidR="007B5FC1" w:rsidRDefault="002C4E60">
      <w:pPr>
        <w:spacing w:line="482" w:lineRule="auto"/>
        <w:ind w:left="1901" w:right="1661"/>
        <w:rPr>
          <w:rFonts w:ascii="Courier New"/>
          <w:sz w:val="20"/>
        </w:rPr>
      </w:pPr>
      <w:proofErr w:type="spellStart"/>
      <w:proofErr w:type="gramStart"/>
      <w:r>
        <w:rPr>
          <w:rFonts w:ascii="Courier New"/>
          <w:sz w:val="20"/>
        </w:rPr>
        <w:t>db.favourite</w:t>
      </w:r>
      <w:proofErr w:type="spellEnd"/>
      <w:proofErr w:type="gramEnd"/>
      <w:r>
        <w:rPr>
          <w:rFonts w:ascii="Courier New"/>
          <w:sz w:val="20"/>
        </w:rPr>
        <w:t>(2,</w:t>
      </w:r>
      <w:r>
        <w:rPr>
          <w:rFonts w:ascii="Courier New"/>
          <w:spacing w:val="-22"/>
          <w:sz w:val="20"/>
        </w:rPr>
        <w:t xml:space="preserve"> </w:t>
      </w:r>
      <w:r>
        <w:rPr>
          <w:rFonts w:ascii="Courier New"/>
          <w:sz w:val="20"/>
        </w:rPr>
        <w:t>Session[</w:t>
      </w:r>
      <w:r>
        <w:rPr>
          <w:rFonts w:ascii="Courier New"/>
          <w:color w:val="800000"/>
          <w:sz w:val="20"/>
        </w:rPr>
        <w:t>"</w:t>
      </w:r>
      <w:proofErr w:type="spellStart"/>
      <w:r>
        <w:rPr>
          <w:rFonts w:ascii="Courier New"/>
          <w:color w:val="800000"/>
          <w:sz w:val="20"/>
        </w:rPr>
        <w:t>UName</w:t>
      </w:r>
      <w:proofErr w:type="spellEnd"/>
      <w:r>
        <w:rPr>
          <w:rFonts w:ascii="Courier New"/>
          <w:color w:val="800000"/>
          <w:sz w:val="20"/>
        </w:rPr>
        <w:t>"</w:t>
      </w:r>
      <w:r>
        <w:rPr>
          <w:rFonts w:ascii="Courier New"/>
          <w:sz w:val="20"/>
        </w:rPr>
        <w:t>].</w:t>
      </w:r>
      <w:proofErr w:type="spellStart"/>
      <w:r>
        <w:rPr>
          <w:rFonts w:ascii="Courier New"/>
          <w:sz w:val="20"/>
        </w:rPr>
        <w:t>ToString</w:t>
      </w:r>
      <w:proofErr w:type="spellEnd"/>
      <w:r>
        <w:rPr>
          <w:rFonts w:ascii="Courier New"/>
          <w:sz w:val="20"/>
        </w:rPr>
        <w:t>(),</w:t>
      </w:r>
      <w:r>
        <w:rPr>
          <w:rFonts w:ascii="Courier New"/>
          <w:spacing w:val="-22"/>
          <w:sz w:val="20"/>
        </w:rPr>
        <w:t xml:space="preserve"> </w:t>
      </w:r>
      <w:r>
        <w:rPr>
          <w:rFonts w:ascii="Courier New"/>
          <w:color w:val="800000"/>
          <w:sz w:val="20"/>
        </w:rPr>
        <w:t>"Historic"</w:t>
      </w:r>
      <w:r>
        <w:rPr>
          <w:rFonts w:ascii="Courier New"/>
          <w:sz w:val="20"/>
        </w:rPr>
        <w:t>);</w:t>
      </w:r>
      <w:r>
        <w:rPr>
          <w:rFonts w:ascii="Courier New"/>
          <w:spacing w:val="-117"/>
          <w:sz w:val="20"/>
        </w:rPr>
        <w:t xml:space="preserve"> </w:t>
      </w:r>
      <w:proofErr w:type="spellStart"/>
      <w:r>
        <w:rPr>
          <w:rFonts w:ascii="Courier New"/>
          <w:sz w:val="20"/>
        </w:rPr>
        <w:t>Response.Redirect</w:t>
      </w:r>
      <w:proofErr w:type="spellEnd"/>
      <w:r>
        <w:rPr>
          <w:rFonts w:ascii="Courier New"/>
          <w:sz w:val="20"/>
        </w:rPr>
        <w:t>(</w:t>
      </w:r>
      <w:r>
        <w:rPr>
          <w:rFonts w:ascii="Courier New"/>
          <w:color w:val="800000"/>
          <w:sz w:val="20"/>
        </w:rPr>
        <w:t>"historic.aspx"</w:t>
      </w:r>
      <w:r>
        <w:rPr>
          <w:rFonts w:ascii="Courier New"/>
          <w:sz w:val="20"/>
        </w:rPr>
        <w:t>);</w:t>
      </w:r>
    </w:p>
    <w:p w14:paraId="51AA9CE3" w14:textId="77777777" w:rsidR="007B5FC1" w:rsidRDefault="002C4E60">
      <w:pPr>
        <w:spacing w:before="7"/>
        <w:ind w:left="1421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}</w:t>
      </w:r>
    </w:p>
    <w:p w14:paraId="195195B2" w14:textId="77777777" w:rsidR="007B5FC1" w:rsidRDefault="007B5FC1">
      <w:pPr>
        <w:pStyle w:val="BodyText"/>
        <w:spacing w:before="7"/>
        <w:rPr>
          <w:rFonts w:ascii="Courier New"/>
          <w:sz w:val="20"/>
        </w:rPr>
      </w:pPr>
    </w:p>
    <w:p w14:paraId="69E89059" w14:textId="77777777" w:rsidR="007B5FC1" w:rsidRDefault="002C4E60">
      <w:pPr>
        <w:ind w:left="1421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>else</w:t>
      </w:r>
    </w:p>
    <w:p w14:paraId="19F69980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246B7DF2" w14:textId="77777777" w:rsidR="007B5FC1" w:rsidRDefault="002C4E60">
      <w:pPr>
        <w:spacing w:before="1"/>
        <w:ind w:left="1421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{</w:t>
      </w:r>
    </w:p>
    <w:p w14:paraId="4ACB7A77" w14:textId="77777777" w:rsidR="007B5FC1" w:rsidRDefault="007B5FC1">
      <w:pPr>
        <w:pStyle w:val="BodyText"/>
        <w:spacing w:before="7"/>
        <w:rPr>
          <w:rFonts w:ascii="Courier New"/>
          <w:sz w:val="20"/>
        </w:rPr>
      </w:pPr>
    </w:p>
    <w:p w14:paraId="7B2600FE" w14:textId="77777777" w:rsidR="007B5FC1" w:rsidRDefault="002C4E60">
      <w:pPr>
        <w:ind w:left="1901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Response.Redirect</w:t>
      </w:r>
      <w:proofErr w:type="spellEnd"/>
      <w:r>
        <w:rPr>
          <w:rFonts w:ascii="Courier New"/>
          <w:sz w:val="20"/>
        </w:rPr>
        <w:t>(</w:t>
      </w:r>
      <w:r>
        <w:rPr>
          <w:rFonts w:ascii="Courier New"/>
          <w:color w:val="800000"/>
          <w:sz w:val="20"/>
        </w:rPr>
        <w:t>"Login.aspx"</w:t>
      </w:r>
      <w:r>
        <w:rPr>
          <w:rFonts w:ascii="Courier New"/>
          <w:sz w:val="20"/>
        </w:rPr>
        <w:t>);</w:t>
      </w:r>
    </w:p>
    <w:p w14:paraId="7C010156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4D9D4431" w14:textId="77777777" w:rsidR="007B5FC1" w:rsidRDefault="002C4E60">
      <w:pPr>
        <w:ind w:left="1421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}</w:t>
      </w:r>
    </w:p>
    <w:p w14:paraId="254DE0B2" w14:textId="77777777" w:rsidR="007B5FC1" w:rsidRDefault="007B5FC1">
      <w:pPr>
        <w:pStyle w:val="BodyText"/>
        <w:rPr>
          <w:rFonts w:ascii="Courier New"/>
          <w:sz w:val="22"/>
        </w:rPr>
      </w:pPr>
    </w:p>
    <w:p w14:paraId="37B1DEC9" w14:textId="77777777" w:rsidR="007B5FC1" w:rsidRDefault="007B5FC1">
      <w:pPr>
        <w:pStyle w:val="BodyText"/>
        <w:rPr>
          <w:rFonts w:ascii="Courier New"/>
          <w:sz w:val="22"/>
        </w:rPr>
      </w:pPr>
    </w:p>
    <w:p w14:paraId="3DBCA1DB" w14:textId="77777777" w:rsidR="007B5FC1" w:rsidRDefault="002C4E60">
      <w:pPr>
        <w:spacing w:before="197"/>
        <w:ind w:left="940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}</w:t>
      </w:r>
    </w:p>
    <w:p w14:paraId="089A2A6D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1D5A3F3D" w14:textId="77777777" w:rsidR="007B5FC1" w:rsidRDefault="002C4E60">
      <w:pPr>
        <w:ind w:left="940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>protected</w:t>
      </w:r>
      <w:r>
        <w:rPr>
          <w:rFonts w:ascii="Courier New"/>
          <w:color w:val="0000FF"/>
          <w:spacing w:val="-6"/>
          <w:sz w:val="20"/>
        </w:rPr>
        <w:t xml:space="preserve"> </w:t>
      </w:r>
      <w:r>
        <w:rPr>
          <w:rFonts w:ascii="Courier New"/>
          <w:color w:val="0000FF"/>
          <w:sz w:val="20"/>
        </w:rPr>
        <w:t>void</w:t>
      </w:r>
      <w:r>
        <w:rPr>
          <w:rFonts w:ascii="Courier New"/>
          <w:color w:val="0000FF"/>
          <w:spacing w:val="-5"/>
          <w:sz w:val="20"/>
        </w:rPr>
        <w:t xml:space="preserve"> </w:t>
      </w:r>
      <w:proofErr w:type="spellStart"/>
      <w:r>
        <w:rPr>
          <w:rFonts w:ascii="Courier New"/>
          <w:sz w:val="20"/>
        </w:rPr>
        <w:t>lbtnResearch_</w:t>
      </w:r>
      <w:proofErr w:type="gramStart"/>
      <w:r>
        <w:rPr>
          <w:rFonts w:ascii="Courier New"/>
          <w:sz w:val="20"/>
        </w:rPr>
        <w:t>Click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color w:val="0000FF"/>
          <w:sz w:val="20"/>
        </w:rPr>
        <w:t>object</w:t>
      </w:r>
      <w:r>
        <w:rPr>
          <w:rFonts w:ascii="Courier New"/>
          <w:color w:val="0000FF"/>
          <w:spacing w:val="-10"/>
          <w:sz w:val="20"/>
        </w:rPr>
        <w:t xml:space="preserve"> </w:t>
      </w:r>
      <w:r>
        <w:rPr>
          <w:rFonts w:ascii="Courier New"/>
          <w:sz w:val="20"/>
        </w:rPr>
        <w:t>sender,</w:t>
      </w:r>
      <w:r>
        <w:rPr>
          <w:rFonts w:ascii="Courier New"/>
          <w:spacing w:val="-6"/>
          <w:sz w:val="20"/>
        </w:rPr>
        <w:t xml:space="preserve"> </w:t>
      </w:r>
      <w:proofErr w:type="spellStart"/>
      <w:r>
        <w:rPr>
          <w:rFonts w:ascii="Courier New"/>
          <w:color w:val="008080"/>
          <w:sz w:val="20"/>
        </w:rPr>
        <w:t>EventArgs</w:t>
      </w:r>
      <w:proofErr w:type="spellEnd"/>
      <w:r>
        <w:rPr>
          <w:rFonts w:ascii="Courier New"/>
          <w:color w:val="008080"/>
          <w:spacing w:val="-5"/>
          <w:sz w:val="20"/>
        </w:rPr>
        <w:t xml:space="preserve"> </w:t>
      </w:r>
      <w:r>
        <w:rPr>
          <w:rFonts w:ascii="Courier New"/>
          <w:sz w:val="20"/>
        </w:rPr>
        <w:t>e)</w:t>
      </w:r>
    </w:p>
    <w:p w14:paraId="2A38BE02" w14:textId="77777777" w:rsidR="007B5FC1" w:rsidRDefault="007B5FC1">
      <w:pPr>
        <w:pStyle w:val="BodyText"/>
        <w:spacing w:before="7"/>
        <w:rPr>
          <w:rFonts w:ascii="Courier New"/>
          <w:sz w:val="20"/>
        </w:rPr>
      </w:pPr>
    </w:p>
    <w:p w14:paraId="5DDE2B11" w14:textId="77777777" w:rsidR="007B5FC1" w:rsidRDefault="002C4E60">
      <w:pPr>
        <w:ind w:left="940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{</w:t>
      </w:r>
    </w:p>
    <w:p w14:paraId="2F270AEF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07DB51E9" w14:textId="77777777" w:rsidR="007B5FC1" w:rsidRDefault="002C4E60">
      <w:pPr>
        <w:ind w:left="1421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>if</w:t>
      </w:r>
      <w:r>
        <w:rPr>
          <w:rFonts w:ascii="Courier New"/>
          <w:color w:val="0000FF"/>
          <w:spacing w:val="-6"/>
          <w:sz w:val="20"/>
        </w:rPr>
        <w:t xml:space="preserve"> </w:t>
      </w:r>
      <w:r>
        <w:rPr>
          <w:rFonts w:ascii="Courier New"/>
          <w:sz w:val="20"/>
        </w:rPr>
        <w:t>(Session[</w:t>
      </w:r>
      <w:r>
        <w:rPr>
          <w:rFonts w:ascii="Courier New"/>
          <w:color w:val="800000"/>
          <w:sz w:val="20"/>
        </w:rPr>
        <w:t>"</w:t>
      </w:r>
      <w:proofErr w:type="spellStart"/>
      <w:r>
        <w:rPr>
          <w:rFonts w:ascii="Courier New"/>
          <w:color w:val="800000"/>
          <w:sz w:val="20"/>
        </w:rPr>
        <w:t>UName</w:t>
      </w:r>
      <w:proofErr w:type="spellEnd"/>
      <w:r>
        <w:rPr>
          <w:rFonts w:ascii="Courier New"/>
          <w:color w:val="800000"/>
          <w:sz w:val="20"/>
        </w:rPr>
        <w:t>"</w:t>
      </w:r>
      <w:proofErr w:type="gramStart"/>
      <w:r>
        <w:rPr>
          <w:rFonts w:ascii="Courier New"/>
          <w:sz w:val="20"/>
        </w:rPr>
        <w:t>].</w:t>
      </w:r>
      <w:proofErr w:type="spellStart"/>
      <w:r>
        <w:rPr>
          <w:rFonts w:ascii="Courier New"/>
          <w:sz w:val="20"/>
        </w:rPr>
        <w:t>ToString</w:t>
      </w:r>
      <w:proofErr w:type="spellEnd"/>
      <w:proofErr w:type="gramEnd"/>
      <w:r>
        <w:rPr>
          <w:rFonts w:ascii="Courier New"/>
          <w:sz w:val="20"/>
        </w:rPr>
        <w:t>()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!=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color w:val="800000"/>
          <w:sz w:val="20"/>
        </w:rPr>
        <w:t>""</w:t>
      </w:r>
      <w:r>
        <w:rPr>
          <w:rFonts w:ascii="Courier New"/>
          <w:sz w:val="20"/>
        </w:rPr>
        <w:t>)</w:t>
      </w:r>
    </w:p>
    <w:p w14:paraId="03E21E61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14B434B3" w14:textId="77777777" w:rsidR="007B5FC1" w:rsidRDefault="002C4E60">
      <w:pPr>
        <w:ind w:left="1421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{</w:t>
      </w:r>
    </w:p>
    <w:p w14:paraId="6056791D" w14:textId="77777777" w:rsidR="007B5FC1" w:rsidRDefault="007B5FC1">
      <w:pPr>
        <w:pStyle w:val="BodyText"/>
        <w:spacing w:before="1"/>
        <w:rPr>
          <w:rFonts w:ascii="Courier New"/>
          <w:sz w:val="21"/>
        </w:rPr>
      </w:pPr>
    </w:p>
    <w:p w14:paraId="70712F50" w14:textId="77777777" w:rsidR="007B5FC1" w:rsidRDefault="002C4E60">
      <w:pPr>
        <w:spacing w:line="273" w:lineRule="auto"/>
        <w:ind w:left="460" w:right="1774" w:firstLine="1440"/>
        <w:rPr>
          <w:rFonts w:ascii="Courier New"/>
          <w:sz w:val="20"/>
        </w:rPr>
      </w:pPr>
      <w:r>
        <w:rPr>
          <w:rFonts w:ascii="Courier New"/>
          <w:sz w:val="20"/>
        </w:rPr>
        <w:t>str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color w:val="800000"/>
          <w:sz w:val="20"/>
        </w:rPr>
        <w:t>"select</w:t>
      </w:r>
      <w:r>
        <w:rPr>
          <w:rFonts w:ascii="Courier New"/>
          <w:color w:val="800000"/>
          <w:spacing w:val="-5"/>
          <w:sz w:val="20"/>
        </w:rPr>
        <w:t xml:space="preserve"> </w:t>
      </w:r>
      <w:proofErr w:type="spellStart"/>
      <w:r>
        <w:rPr>
          <w:rFonts w:ascii="Courier New"/>
          <w:color w:val="800000"/>
          <w:sz w:val="20"/>
        </w:rPr>
        <w:t>linkName</w:t>
      </w:r>
      <w:proofErr w:type="spellEnd"/>
      <w:r>
        <w:rPr>
          <w:rFonts w:ascii="Courier New"/>
          <w:color w:val="800000"/>
          <w:spacing w:val="-5"/>
          <w:sz w:val="20"/>
        </w:rPr>
        <w:t xml:space="preserve"> </w:t>
      </w:r>
      <w:r>
        <w:rPr>
          <w:rFonts w:ascii="Courier New"/>
          <w:color w:val="800000"/>
          <w:sz w:val="20"/>
        </w:rPr>
        <w:t>from</w:t>
      </w:r>
      <w:r>
        <w:rPr>
          <w:rFonts w:ascii="Courier New"/>
          <w:color w:val="800000"/>
          <w:spacing w:val="-5"/>
          <w:sz w:val="20"/>
        </w:rPr>
        <w:t xml:space="preserve"> </w:t>
      </w:r>
      <w:proofErr w:type="spellStart"/>
      <w:r>
        <w:rPr>
          <w:rFonts w:ascii="Courier New"/>
          <w:color w:val="800000"/>
          <w:sz w:val="20"/>
        </w:rPr>
        <w:t>tempdata</w:t>
      </w:r>
      <w:proofErr w:type="spellEnd"/>
      <w:r>
        <w:rPr>
          <w:rFonts w:ascii="Courier New"/>
          <w:color w:val="800000"/>
          <w:spacing w:val="1"/>
          <w:sz w:val="20"/>
        </w:rPr>
        <w:t xml:space="preserve"> </w:t>
      </w:r>
      <w:r>
        <w:rPr>
          <w:rFonts w:ascii="Courier New"/>
          <w:color w:val="800000"/>
          <w:sz w:val="20"/>
        </w:rPr>
        <w:t>where</w:t>
      </w:r>
      <w:r>
        <w:rPr>
          <w:rFonts w:ascii="Courier New"/>
          <w:color w:val="800000"/>
          <w:spacing w:val="-5"/>
          <w:sz w:val="20"/>
        </w:rPr>
        <w:t xml:space="preserve"> </w:t>
      </w:r>
      <w:r>
        <w:rPr>
          <w:rFonts w:ascii="Courier New"/>
          <w:color w:val="800000"/>
          <w:sz w:val="20"/>
        </w:rPr>
        <w:t>username='"</w:t>
      </w:r>
      <w:r>
        <w:rPr>
          <w:rFonts w:ascii="Courier New"/>
          <w:color w:val="800000"/>
          <w:spacing w:val="-6"/>
          <w:sz w:val="20"/>
        </w:rPr>
        <w:t xml:space="preserve"> </w:t>
      </w:r>
      <w:r>
        <w:rPr>
          <w:rFonts w:ascii="Courier New"/>
          <w:sz w:val="20"/>
        </w:rPr>
        <w:t>+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Session[</w:t>
      </w:r>
      <w:r>
        <w:rPr>
          <w:rFonts w:ascii="Courier New"/>
          <w:color w:val="800000"/>
          <w:sz w:val="20"/>
        </w:rPr>
        <w:t>"</w:t>
      </w:r>
      <w:proofErr w:type="spellStart"/>
      <w:r>
        <w:rPr>
          <w:rFonts w:ascii="Courier New"/>
          <w:color w:val="800000"/>
          <w:sz w:val="20"/>
        </w:rPr>
        <w:t>UName</w:t>
      </w:r>
      <w:proofErr w:type="spellEnd"/>
      <w:r>
        <w:rPr>
          <w:rFonts w:ascii="Courier New"/>
          <w:color w:val="800000"/>
          <w:sz w:val="20"/>
        </w:rPr>
        <w:t>"</w:t>
      </w:r>
      <w:proofErr w:type="gramStart"/>
      <w:r>
        <w:rPr>
          <w:rFonts w:ascii="Courier New"/>
          <w:sz w:val="20"/>
        </w:rPr>
        <w:t>].</w:t>
      </w:r>
      <w:proofErr w:type="spellStart"/>
      <w:r>
        <w:rPr>
          <w:rFonts w:ascii="Courier New"/>
          <w:sz w:val="20"/>
        </w:rPr>
        <w:t>ToString</w:t>
      </w:r>
      <w:proofErr w:type="spellEnd"/>
      <w:proofErr w:type="gramEnd"/>
      <w:r>
        <w:rPr>
          <w:rFonts w:ascii="Courier New"/>
          <w:sz w:val="20"/>
        </w:rPr>
        <w:t>()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+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color w:val="800000"/>
          <w:sz w:val="20"/>
        </w:rPr>
        <w:t>"'"</w:t>
      </w:r>
      <w:r>
        <w:rPr>
          <w:rFonts w:ascii="Courier New"/>
          <w:sz w:val="20"/>
        </w:rPr>
        <w:t>;</w:t>
      </w:r>
    </w:p>
    <w:p w14:paraId="413111D7" w14:textId="77777777" w:rsidR="007B5FC1" w:rsidRDefault="007B5FC1">
      <w:pPr>
        <w:pStyle w:val="BodyText"/>
        <w:spacing w:before="6"/>
        <w:rPr>
          <w:rFonts w:ascii="Courier New"/>
          <w:sz w:val="17"/>
        </w:rPr>
      </w:pPr>
    </w:p>
    <w:p w14:paraId="12862FAA" w14:textId="77777777" w:rsidR="007B5FC1" w:rsidRDefault="002C4E60">
      <w:pPr>
        <w:ind w:left="1901"/>
        <w:rPr>
          <w:rFonts w:ascii="Courier New"/>
          <w:sz w:val="20"/>
        </w:rPr>
      </w:pPr>
      <w:proofErr w:type="gramStart"/>
      <w:r>
        <w:rPr>
          <w:rFonts w:ascii="Courier New"/>
          <w:sz w:val="20"/>
        </w:rPr>
        <w:t>Reader(</w:t>
      </w:r>
      <w:proofErr w:type="gramEnd"/>
      <w:r>
        <w:rPr>
          <w:rFonts w:ascii="Courier New"/>
          <w:sz w:val="20"/>
        </w:rPr>
        <w:t>str,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5);</w:t>
      </w:r>
    </w:p>
    <w:p w14:paraId="40DF35F8" w14:textId="77777777" w:rsidR="007B5FC1" w:rsidRDefault="007B5FC1">
      <w:pPr>
        <w:rPr>
          <w:rFonts w:ascii="Courier New"/>
          <w:sz w:val="20"/>
        </w:rPr>
        <w:sectPr w:rsidR="007B5FC1">
          <w:pgSz w:w="12240" w:h="15840"/>
          <w:pgMar w:top="1360" w:right="880" w:bottom="920" w:left="980" w:header="0" w:footer="649" w:gutter="0"/>
          <w:cols w:space="720"/>
        </w:sectPr>
      </w:pPr>
    </w:p>
    <w:p w14:paraId="4E264130" w14:textId="77777777" w:rsidR="007B5FC1" w:rsidRDefault="002C4E60">
      <w:pPr>
        <w:spacing w:before="69" w:line="494" w:lineRule="auto"/>
        <w:ind w:left="1901" w:right="1661"/>
        <w:rPr>
          <w:rFonts w:ascii="Courier New"/>
          <w:sz w:val="20"/>
        </w:rPr>
      </w:pPr>
      <w:proofErr w:type="spellStart"/>
      <w:proofErr w:type="gramStart"/>
      <w:r>
        <w:rPr>
          <w:rFonts w:ascii="Courier New"/>
          <w:sz w:val="20"/>
        </w:rPr>
        <w:lastRenderedPageBreak/>
        <w:t>db.favourite</w:t>
      </w:r>
      <w:proofErr w:type="spellEnd"/>
      <w:proofErr w:type="gramEnd"/>
      <w:r>
        <w:rPr>
          <w:rFonts w:ascii="Courier New"/>
          <w:sz w:val="20"/>
        </w:rPr>
        <w:t>(2,</w:t>
      </w:r>
      <w:r>
        <w:rPr>
          <w:rFonts w:ascii="Courier New"/>
          <w:spacing w:val="-22"/>
          <w:sz w:val="20"/>
        </w:rPr>
        <w:t xml:space="preserve"> </w:t>
      </w:r>
      <w:r>
        <w:rPr>
          <w:rFonts w:ascii="Courier New"/>
          <w:sz w:val="20"/>
        </w:rPr>
        <w:t>Session[</w:t>
      </w:r>
      <w:r>
        <w:rPr>
          <w:rFonts w:ascii="Courier New"/>
          <w:color w:val="800000"/>
          <w:sz w:val="20"/>
        </w:rPr>
        <w:t>"</w:t>
      </w:r>
      <w:proofErr w:type="spellStart"/>
      <w:r>
        <w:rPr>
          <w:rFonts w:ascii="Courier New"/>
          <w:color w:val="800000"/>
          <w:sz w:val="20"/>
        </w:rPr>
        <w:t>UName</w:t>
      </w:r>
      <w:proofErr w:type="spellEnd"/>
      <w:r>
        <w:rPr>
          <w:rFonts w:ascii="Courier New"/>
          <w:color w:val="800000"/>
          <w:sz w:val="20"/>
        </w:rPr>
        <w:t>"</w:t>
      </w:r>
      <w:r>
        <w:rPr>
          <w:rFonts w:ascii="Courier New"/>
          <w:sz w:val="20"/>
        </w:rPr>
        <w:t>].</w:t>
      </w:r>
      <w:proofErr w:type="spellStart"/>
      <w:r>
        <w:rPr>
          <w:rFonts w:ascii="Courier New"/>
          <w:sz w:val="20"/>
        </w:rPr>
        <w:t>ToString</w:t>
      </w:r>
      <w:proofErr w:type="spellEnd"/>
      <w:r>
        <w:rPr>
          <w:rFonts w:ascii="Courier New"/>
          <w:sz w:val="20"/>
        </w:rPr>
        <w:t>(),</w:t>
      </w:r>
      <w:r>
        <w:rPr>
          <w:rFonts w:ascii="Courier New"/>
          <w:spacing w:val="-22"/>
          <w:sz w:val="20"/>
        </w:rPr>
        <w:t xml:space="preserve"> </w:t>
      </w:r>
      <w:r>
        <w:rPr>
          <w:rFonts w:ascii="Courier New"/>
          <w:color w:val="800000"/>
          <w:sz w:val="20"/>
        </w:rPr>
        <w:t>"Research"</w:t>
      </w:r>
      <w:r>
        <w:rPr>
          <w:rFonts w:ascii="Courier New"/>
          <w:sz w:val="20"/>
        </w:rPr>
        <w:t>);</w:t>
      </w:r>
      <w:r>
        <w:rPr>
          <w:rFonts w:ascii="Courier New"/>
          <w:spacing w:val="-117"/>
          <w:sz w:val="20"/>
        </w:rPr>
        <w:t xml:space="preserve"> </w:t>
      </w:r>
      <w:proofErr w:type="spellStart"/>
      <w:r>
        <w:rPr>
          <w:rFonts w:ascii="Courier New"/>
          <w:sz w:val="20"/>
        </w:rPr>
        <w:t>Response.Redirect</w:t>
      </w:r>
      <w:proofErr w:type="spellEnd"/>
      <w:r>
        <w:rPr>
          <w:rFonts w:ascii="Courier New"/>
          <w:sz w:val="20"/>
        </w:rPr>
        <w:t>(</w:t>
      </w:r>
      <w:r>
        <w:rPr>
          <w:rFonts w:ascii="Courier New"/>
          <w:color w:val="800000"/>
          <w:sz w:val="20"/>
        </w:rPr>
        <w:t>"research.aspx"</w:t>
      </w:r>
      <w:r>
        <w:rPr>
          <w:rFonts w:ascii="Courier New"/>
          <w:sz w:val="20"/>
        </w:rPr>
        <w:t>);</w:t>
      </w:r>
    </w:p>
    <w:p w14:paraId="2C9F9CF7" w14:textId="77777777" w:rsidR="007B5FC1" w:rsidRDefault="002C4E60">
      <w:pPr>
        <w:spacing w:before="1"/>
        <w:ind w:left="1421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}</w:t>
      </w:r>
    </w:p>
    <w:p w14:paraId="025570FF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22DCA222" w14:textId="77777777" w:rsidR="007B5FC1" w:rsidRDefault="002C4E60">
      <w:pPr>
        <w:ind w:left="1421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>else</w:t>
      </w:r>
    </w:p>
    <w:p w14:paraId="0544AE60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36E24FF3" w14:textId="77777777" w:rsidR="007B5FC1" w:rsidRDefault="002C4E60">
      <w:pPr>
        <w:ind w:left="1421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{</w:t>
      </w:r>
    </w:p>
    <w:p w14:paraId="2321E429" w14:textId="77777777" w:rsidR="007B5FC1" w:rsidRDefault="007B5FC1">
      <w:pPr>
        <w:pStyle w:val="BodyText"/>
        <w:spacing w:before="7"/>
        <w:rPr>
          <w:rFonts w:ascii="Courier New"/>
          <w:sz w:val="20"/>
        </w:rPr>
      </w:pPr>
    </w:p>
    <w:p w14:paraId="663ACC4A" w14:textId="77777777" w:rsidR="007B5FC1" w:rsidRDefault="002C4E60">
      <w:pPr>
        <w:ind w:left="1901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Response.Redirect</w:t>
      </w:r>
      <w:proofErr w:type="spellEnd"/>
      <w:r>
        <w:rPr>
          <w:rFonts w:ascii="Courier New"/>
          <w:sz w:val="20"/>
        </w:rPr>
        <w:t>(</w:t>
      </w:r>
      <w:r>
        <w:rPr>
          <w:rFonts w:ascii="Courier New"/>
          <w:color w:val="800000"/>
          <w:sz w:val="20"/>
        </w:rPr>
        <w:t>"Login.aspx"</w:t>
      </w:r>
      <w:r>
        <w:rPr>
          <w:rFonts w:ascii="Courier New"/>
          <w:sz w:val="20"/>
        </w:rPr>
        <w:t>);</w:t>
      </w:r>
    </w:p>
    <w:p w14:paraId="78BC1316" w14:textId="77777777" w:rsidR="007B5FC1" w:rsidRDefault="007B5FC1">
      <w:pPr>
        <w:pStyle w:val="BodyText"/>
        <w:spacing w:before="9"/>
        <w:rPr>
          <w:rFonts w:ascii="Courier New"/>
          <w:sz w:val="11"/>
        </w:rPr>
      </w:pPr>
    </w:p>
    <w:p w14:paraId="62353BE2" w14:textId="77777777" w:rsidR="007B5FC1" w:rsidRDefault="002C4E60">
      <w:pPr>
        <w:spacing w:before="101"/>
        <w:ind w:left="1421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}</w:t>
      </w:r>
    </w:p>
    <w:p w14:paraId="2F4747E9" w14:textId="77777777" w:rsidR="007B5FC1" w:rsidRDefault="007B5FC1">
      <w:pPr>
        <w:pStyle w:val="BodyText"/>
        <w:spacing w:before="3"/>
        <w:rPr>
          <w:rFonts w:ascii="Courier New"/>
          <w:sz w:val="20"/>
        </w:rPr>
      </w:pPr>
    </w:p>
    <w:p w14:paraId="5C9E8451" w14:textId="77777777" w:rsidR="007B5FC1" w:rsidRDefault="002C4E60">
      <w:pPr>
        <w:ind w:left="940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}</w:t>
      </w:r>
    </w:p>
    <w:p w14:paraId="48470CFD" w14:textId="77777777" w:rsidR="007B5FC1" w:rsidRDefault="007B5FC1">
      <w:pPr>
        <w:pStyle w:val="BodyText"/>
        <w:spacing w:before="8"/>
        <w:rPr>
          <w:rFonts w:ascii="Courier New"/>
          <w:sz w:val="11"/>
        </w:rPr>
      </w:pPr>
    </w:p>
    <w:p w14:paraId="68CA1F86" w14:textId="77777777" w:rsidR="007B5FC1" w:rsidRDefault="002C4E60">
      <w:pPr>
        <w:spacing w:before="102"/>
        <w:ind w:left="940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>protected</w:t>
      </w:r>
      <w:r>
        <w:rPr>
          <w:rFonts w:ascii="Courier New"/>
          <w:color w:val="0000FF"/>
          <w:spacing w:val="-8"/>
          <w:sz w:val="20"/>
        </w:rPr>
        <w:t xml:space="preserve"> </w:t>
      </w:r>
      <w:r>
        <w:rPr>
          <w:rFonts w:ascii="Courier New"/>
          <w:color w:val="0000FF"/>
          <w:sz w:val="20"/>
        </w:rPr>
        <w:t>void</w:t>
      </w:r>
      <w:r>
        <w:rPr>
          <w:rFonts w:ascii="Courier New"/>
          <w:color w:val="0000FF"/>
          <w:spacing w:val="-7"/>
          <w:sz w:val="20"/>
        </w:rPr>
        <w:t xml:space="preserve"> </w:t>
      </w:r>
      <w:proofErr w:type="spellStart"/>
      <w:r>
        <w:rPr>
          <w:rFonts w:ascii="Courier New"/>
          <w:sz w:val="20"/>
        </w:rPr>
        <w:t>lbtnLogout_</w:t>
      </w:r>
      <w:proofErr w:type="gramStart"/>
      <w:r>
        <w:rPr>
          <w:rFonts w:ascii="Courier New"/>
          <w:sz w:val="20"/>
        </w:rPr>
        <w:t>Click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color w:val="0000FF"/>
          <w:sz w:val="20"/>
        </w:rPr>
        <w:t>object</w:t>
      </w:r>
      <w:r>
        <w:rPr>
          <w:rFonts w:ascii="Courier New"/>
          <w:color w:val="0000FF"/>
          <w:spacing w:val="-7"/>
          <w:sz w:val="20"/>
        </w:rPr>
        <w:t xml:space="preserve"> </w:t>
      </w:r>
      <w:r>
        <w:rPr>
          <w:rFonts w:ascii="Courier New"/>
          <w:sz w:val="20"/>
        </w:rPr>
        <w:t>sender,</w:t>
      </w:r>
      <w:r>
        <w:rPr>
          <w:rFonts w:ascii="Courier New"/>
          <w:spacing w:val="-8"/>
          <w:sz w:val="20"/>
        </w:rPr>
        <w:t xml:space="preserve"> </w:t>
      </w:r>
      <w:proofErr w:type="spellStart"/>
      <w:r>
        <w:rPr>
          <w:rFonts w:ascii="Courier New"/>
          <w:color w:val="008080"/>
          <w:sz w:val="20"/>
        </w:rPr>
        <w:t>EventArgs</w:t>
      </w:r>
      <w:proofErr w:type="spellEnd"/>
      <w:r>
        <w:rPr>
          <w:rFonts w:ascii="Courier New"/>
          <w:color w:val="008080"/>
          <w:spacing w:val="-7"/>
          <w:sz w:val="20"/>
        </w:rPr>
        <w:t xml:space="preserve"> </w:t>
      </w:r>
      <w:r>
        <w:rPr>
          <w:rFonts w:ascii="Courier New"/>
          <w:sz w:val="20"/>
        </w:rPr>
        <w:t>e)</w:t>
      </w:r>
    </w:p>
    <w:p w14:paraId="2D283AD0" w14:textId="77777777" w:rsidR="007B5FC1" w:rsidRDefault="007B5FC1">
      <w:pPr>
        <w:pStyle w:val="BodyText"/>
        <w:spacing w:before="7"/>
        <w:rPr>
          <w:rFonts w:ascii="Courier New"/>
          <w:sz w:val="20"/>
        </w:rPr>
      </w:pPr>
    </w:p>
    <w:p w14:paraId="7B64FCF3" w14:textId="77777777" w:rsidR="007B5FC1" w:rsidRDefault="002C4E60">
      <w:pPr>
        <w:spacing w:before="1"/>
        <w:ind w:left="940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{</w:t>
      </w:r>
    </w:p>
    <w:p w14:paraId="6C48E9BD" w14:textId="77777777" w:rsidR="007B5FC1" w:rsidRDefault="007B5FC1">
      <w:pPr>
        <w:pStyle w:val="BodyText"/>
        <w:rPr>
          <w:rFonts w:ascii="Courier New"/>
          <w:sz w:val="22"/>
        </w:rPr>
      </w:pPr>
    </w:p>
    <w:p w14:paraId="443BF46A" w14:textId="77777777" w:rsidR="007B5FC1" w:rsidRDefault="007B5FC1">
      <w:pPr>
        <w:pStyle w:val="BodyText"/>
        <w:rPr>
          <w:rFonts w:ascii="Courier New"/>
          <w:sz w:val="22"/>
        </w:rPr>
      </w:pPr>
    </w:p>
    <w:p w14:paraId="4B1C70FB" w14:textId="77777777" w:rsidR="007B5FC1" w:rsidRDefault="007B5FC1">
      <w:pPr>
        <w:pStyle w:val="BodyText"/>
        <w:spacing w:before="9"/>
        <w:rPr>
          <w:rFonts w:ascii="Courier New"/>
          <w:sz w:val="17"/>
        </w:rPr>
      </w:pPr>
    </w:p>
    <w:p w14:paraId="1D272B4C" w14:textId="77777777" w:rsidR="007B5FC1" w:rsidRDefault="002C4E60">
      <w:pPr>
        <w:spacing w:line="273" w:lineRule="auto"/>
        <w:ind w:left="460" w:right="2254" w:firstLine="960"/>
        <w:rPr>
          <w:rFonts w:ascii="Courier New"/>
          <w:sz w:val="20"/>
        </w:rPr>
      </w:pPr>
      <w:r>
        <w:rPr>
          <w:rFonts w:ascii="Courier New"/>
          <w:sz w:val="20"/>
        </w:rPr>
        <w:t>str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color w:val="800000"/>
          <w:sz w:val="20"/>
        </w:rPr>
        <w:t>"select</w:t>
      </w:r>
      <w:r>
        <w:rPr>
          <w:rFonts w:ascii="Courier New"/>
          <w:color w:val="800000"/>
          <w:spacing w:val="-5"/>
          <w:sz w:val="20"/>
        </w:rPr>
        <w:t xml:space="preserve"> </w:t>
      </w:r>
      <w:proofErr w:type="spellStart"/>
      <w:r>
        <w:rPr>
          <w:rFonts w:ascii="Courier New"/>
          <w:color w:val="800000"/>
          <w:sz w:val="20"/>
        </w:rPr>
        <w:t>linkName</w:t>
      </w:r>
      <w:proofErr w:type="spellEnd"/>
      <w:r>
        <w:rPr>
          <w:rFonts w:ascii="Courier New"/>
          <w:color w:val="800000"/>
          <w:spacing w:val="-5"/>
          <w:sz w:val="20"/>
        </w:rPr>
        <w:t xml:space="preserve"> </w:t>
      </w:r>
      <w:r>
        <w:rPr>
          <w:rFonts w:ascii="Courier New"/>
          <w:color w:val="800000"/>
          <w:sz w:val="20"/>
        </w:rPr>
        <w:t>from</w:t>
      </w:r>
      <w:r>
        <w:rPr>
          <w:rFonts w:ascii="Courier New"/>
          <w:color w:val="800000"/>
          <w:spacing w:val="-5"/>
          <w:sz w:val="20"/>
        </w:rPr>
        <w:t xml:space="preserve"> </w:t>
      </w:r>
      <w:proofErr w:type="spellStart"/>
      <w:r>
        <w:rPr>
          <w:rFonts w:ascii="Courier New"/>
          <w:color w:val="800000"/>
          <w:sz w:val="20"/>
        </w:rPr>
        <w:t>tempdata</w:t>
      </w:r>
      <w:proofErr w:type="spellEnd"/>
      <w:r>
        <w:rPr>
          <w:rFonts w:ascii="Courier New"/>
          <w:color w:val="800000"/>
          <w:spacing w:val="1"/>
          <w:sz w:val="20"/>
        </w:rPr>
        <w:t xml:space="preserve"> </w:t>
      </w:r>
      <w:r>
        <w:rPr>
          <w:rFonts w:ascii="Courier New"/>
          <w:color w:val="800000"/>
          <w:sz w:val="20"/>
        </w:rPr>
        <w:t>where</w:t>
      </w:r>
      <w:r>
        <w:rPr>
          <w:rFonts w:ascii="Courier New"/>
          <w:color w:val="800000"/>
          <w:spacing w:val="-5"/>
          <w:sz w:val="20"/>
        </w:rPr>
        <w:t xml:space="preserve"> </w:t>
      </w:r>
      <w:r>
        <w:rPr>
          <w:rFonts w:ascii="Courier New"/>
          <w:color w:val="800000"/>
          <w:sz w:val="20"/>
        </w:rPr>
        <w:t>username='"</w:t>
      </w:r>
      <w:r>
        <w:rPr>
          <w:rFonts w:ascii="Courier New"/>
          <w:color w:val="800000"/>
          <w:spacing w:val="-6"/>
          <w:sz w:val="20"/>
        </w:rPr>
        <w:t xml:space="preserve"> </w:t>
      </w:r>
      <w:r>
        <w:rPr>
          <w:rFonts w:ascii="Courier New"/>
          <w:sz w:val="20"/>
        </w:rPr>
        <w:t>+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sz w:val="20"/>
        </w:rPr>
        <w:t>Session[</w:t>
      </w:r>
      <w:r>
        <w:rPr>
          <w:rFonts w:ascii="Courier New"/>
          <w:color w:val="800000"/>
          <w:sz w:val="20"/>
        </w:rPr>
        <w:t>"</w:t>
      </w:r>
      <w:proofErr w:type="spellStart"/>
      <w:r>
        <w:rPr>
          <w:rFonts w:ascii="Courier New"/>
          <w:color w:val="800000"/>
          <w:sz w:val="20"/>
        </w:rPr>
        <w:t>UName</w:t>
      </w:r>
      <w:proofErr w:type="spellEnd"/>
      <w:r>
        <w:rPr>
          <w:rFonts w:ascii="Courier New"/>
          <w:color w:val="800000"/>
          <w:sz w:val="20"/>
        </w:rPr>
        <w:t>"</w:t>
      </w:r>
      <w:proofErr w:type="gramStart"/>
      <w:r>
        <w:rPr>
          <w:rFonts w:ascii="Courier New"/>
          <w:sz w:val="20"/>
        </w:rPr>
        <w:t>].</w:t>
      </w:r>
      <w:proofErr w:type="spellStart"/>
      <w:r>
        <w:rPr>
          <w:rFonts w:ascii="Courier New"/>
          <w:sz w:val="20"/>
        </w:rPr>
        <w:t>ToString</w:t>
      </w:r>
      <w:proofErr w:type="spellEnd"/>
      <w:proofErr w:type="gramEnd"/>
      <w:r>
        <w:rPr>
          <w:rFonts w:ascii="Courier New"/>
          <w:sz w:val="20"/>
        </w:rPr>
        <w:t>()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+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color w:val="800000"/>
          <w:sz w:val="20"/>
        </w:rPr>
        <w:t>"'"</w:t>
      </w:r>
      <w:r>
        <w:rPr>
          <w:rFonts w:ascii="Courier New"/>
          <w:sz w:val="20"/>
        </w:rPr>
        <w:t>;</w:t>
      </w:r>
    </w:p>
    <w:p w14:paraId="02B4BB7C" w14:textId="77777777" w:rsidR="007B5FC1" w:rsidRDefault="007B5FC1">
      <w:pPr>
        <w:pStyle w:val="BodyText"/>
        <w:spacing w:before="6"/>
        <w:rPr>
          <w:rFonts w:ascii="Courier New"/>
          <w:sz w:val="17"/>
        </w:rPr>
      </w:pPr>
    </w:p>
    <w:p w14:paraId="6A89325A" w14:textId="77777777" w:rsidR="007B5FC1" w:rsidRDefault="002C4E60">
      <w:pPr>
        <w:ind w:left="1421"/>
        <w:rPr>
          <w:rFonts w:ascii="Courier New"/>
          <w:sz w:val="20"/>
        </w:rPr>
      </w:pPr>
      <w:proofErr w:type="gramStart"/>
      <w:r>
        <w:rPr>
          <w:rFonts w:ascii="Courier New"/>
          <w:sz w:val="20"/>
        </w:rPr>
        <w:t>Reader(</w:t>
      </w:r>
      <w:proofErr w:type="gramEnd"/>
      <w:r>
        <w:rPr>
          <w:rFonts w:ascii="Courier New"/>
          <w:sz w:val="20"/>
        </w:rPr>
        <w:t>str,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5);</w:t>
      </w:r>
    </w:p>
    <w:p w14:paraId="2C5D8A47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1B8E9FA2" w14:textId="77777777" w:rsidR="007B5FC1" w:rsidRDefault="002C4E60">
      <w:pPr>
        <w:spacing w:line="280" w:lineRule="auto"/>
        <w:ind w:left="460" w:right="494" w:firstLine="960"/>
        <w:rPr>
          <w:rFonts w:ascii="Courier New"/>
          <w:sz w:val="20"/>
        </w:rPr>
      </w:pPr>
      <w:proofErr w:type="spellStart"/>
      <w:proofErr w:type="gramStart"/>
      <w:r>
        <w:rPr>
          <w:rFonts w:ascii="Courier New"/>
          <w:w w:val="90"/>
          <w:sz w:val="20"/>
        </w:rPr>
        <w:t>db.sp</w:t>
      </w:r>
      <w:proofErr w:type="gramEnd"/>
      <w:r>
        <w:rPr>
          <w:rFonts w:ascii="Courier New"/>
          <w:w w:val="90"/>
          <w:sz w:val="20"/>
        </w:rPr>
        <w:t>_logout</w:t>
      </w:r>
      <w:proofErr w:type="spellEnd"/>
      <w:r>
        <w:rPr>
          <w:rFonts w:ascii="Courier New"/>
          <w:w w:val="90"/>
          <w:sz w:val="20"/>
        </w:rPr>
        <w:t>(Session[</w:t>
      </w:r>
      <w:r>
        <w:rPr>
          <w:rFonts w:ascii="Courier New"/>
          <w:color w:val="800000"/>
          <w:w w:val="90"/>
          <w:sz w:val="20"/>
        </w:rPr>
        <w:t>"</w:t>
      </w:r>
      <w:proofErr w:type="spellStart"/>
      <w:r>
        <w:rPr>
          <w:rFonts w:ascii="Courier New"/>
          <w:color w:val="800000"/>
          <w:w w:val="90"/>
          <w:sz w:val="20"/>
        </w:rPr>
        <w:t>UName</w:t>
      </w:r>
      <w:proofErr w:type="spellEnd"/>
      <w:r>
        <w:rPr>
          <w:rFonts w:ascii="Courier New"/>
          <w:color w:val="800000"/>
          <w:w w:val="90"/>
          <w:sz w:val="20"/>
        </w:rPr>
        <w:t>"</w:t>
      </w:r>
      <w:r>
        <w:rPr>
          <w:rFonts w:ascii="Courier New"/>
          <w:w w:val="90"/>
          <w:sz w:val="20"/>
        </w:rPr>
        <w:t>].</w:t>
      </w:r>
      <w:proofErr w:type="spellStart"/>
      <w:r>
        <w:rPr>
          <w:rFonts w:ascii="Courier New"/>
          <w:w w:val="90"/>
          <w:sz w:val="20"/>
        </w:rPr>
        <w:t>ToString</w:t>
      </w:r>
      <w:proofErr w:type="spellEnd"/>
      <w:r>
        <w:rPr>
          <w:rFonts w:ascii="Courier New"/>
          <w:w w:val="90"/>
          <w:sz w:val="20"/>
        </w:rPr>
        <w:t>(),</w:t>
      </w:r>
      <w:r>
        <w:rPr>
          <w:rFonts w:ascii="Courier New"/>
          <w:spacing w:val="1"/>
          <w:w w:val="90"/>
          <w:sz w:val="20"/>
        </w:rPr>
        <w:t xml:space="preserve"> </w:t>
      </w:r>
      <w:proofErr w:type="spellStart"/>
      <w:r>
        <w:rPr>
          <w:rFonts w:ascii="Courier New"/>
          <w:color w:val="0000FF"/>
          <w:sz w:val="20"/>
        </w:rPr>
        <w:t>int</w:t>
      </w:r>
      <w:r>
        <w:rPr>
          <w:rFonts w:ascii="Courier New"/>
          <w:sz w:val="20"/>
        </w:rPr>
        <w:t>.Parse</w:t>
      </w:r>
      <w:proofErr w:type="spellEnd"/>
      <w:r>
        <w:rPr>
          <w:rFonts w:ascii="Courier New"/>
          <w:sz w:val="20"/>
        </w:rPr>
        <w:t>(Session[</w:t>
      </w:r>
      <w:r>
        <w:rPr>
          <w:rFonts w:ascii="Courier New"/>
          <w:color w:val="800000"/>
          <w:sz w:val="20"/>
        </w:rPr>
        <w:t>"id"</w:t>
      </w:r>
      <w:r>
        <w:rPr>
          <w:rFonts w:ascii="Courier New"/>
          <w:sz w:val="20"/>
        </w:rPr>
        <w:t>].</w:t>
      </w:r>
      <w:proofErr w:type="spellStart"/>
      <w:r>
        <w:rPr>
          <w:rFonts w:ascii="Courier New"/>
          <w:sz w:val="20"/>
        </w:rPr>
        <w:t>ToString</w:t>
      </w:r>
      <w:proofErr w:type="spellEnd"/>
      <w:r>
        <w:rPr>
          <w:rFonts w:ascii="Courier New"/>
          <w:sz w:val="20"/>
        </w:rPr>
        <w:t>()));</w:t>
      </w:r>
    </w:p>
    <w:p w14:paraId="498EDB86" w14:textId="77777777" w:rsidR="007B5FC1" w:rsidRDefault="002C4E60">
      <w:pPr>
        <w:spacing w:before="190" w:line="487" w:lineRule="auto"/>
        <w:ind w:left="1421" w:right="3806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Session.Abandon</w:t>
      </w:r>
      <w:proofErr w:type="spellEnd"/>
      <w:r>
        <w:rPr>
          <w:rFonts w:ascii="Courier New"/>
          <w:sz w:val="20"/>
        </w:rPr>
        <w:t>();</w:t>
      </w:r>
      <w:r>
        <w:rPr>
          <w:rFonts w:ascii="Courier New"/>
          <w:spacing w:val="1"/>
          <w:sz w:val="20"/>
        </w:rPr>
        <w:t xml:space="preserve"> </w:t>
      </w:r>
      <w:proofErr w:type="spellStart"/>
      <w:r>
        <w:rPr>
          <w:rFonts w:ascii="Courier New"/>
          <w:w w:val="90"/>
          <w:sz w:val="20"/>
        </w:rPr>
        <w:t>Response.Redirect</w:t>
      </w:r>
      <w:proofErr w:type="spellEnd"/>
      <w:r>
        <w:rPr>
          <w:rFonts w:ascii="Courier New"/>
          <w:w w:val="90"/>
          <w:sz w:val="20"/>
        </w:rPr>
        <w:t>(</w:t>
      </w:r>
      <w:r>
        <w:rPr>
          <w:rFonts w:ascii="Courier New"/>
          <w:color w:val="800000"/>
          <w:w w:val="90"/>
          <w:sz w:val="20"/>
        </w:rPr>
        <w:t>"Login.aspx"</w:t>
      </w:r>
      <w:r>
        <w:rPr>
          <w:rFonts w:ascii="Courier New"/>
          <w:w w:val="90"/>
          <w:sz w:val="20"/>
        </w:rPr>
        <w:t>);</w:t>
      </w:r>
    </w:p>
    <w:p w14:paraId="08887D13" w14:textId="77777777" w:rsidR="007B5FC1" w:rsidRDefault="002C4E60">
      <w:pPr>
        <w:spacing w:before="2"/>
        <w:ind w:left="940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}</w:t>
      </w:r>
    </w:p>
    <w:p w14:paraId="7732E9C3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773ECFF4" w14:textId="77777777" w:rsidR="007B5FC1" w:rsidRDefault="002C4E60">
      <w:pPr>
        <w:ind w:left="940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>public</w:t>
      </w:r>
      <w:r>
        <w:rPr>
          <w:rFonts w:ascii="Courier New"/>
          <w:color w:val="0000FF"/>
          <w:spacing w:val="-6"/>
          <w:sz w:val="20"/>
        </w:rPr>
        <w:t xml:space="preserve"> </w:t>
      </w:r>
      <w:r>
        <w:rPr>
          <w:rFonts w:ascii="Courier New"/>
          <w:color w:val="0000FF"/>
          <w:sz w:val="20"/>
        </w:rPr>
        <w:t>string</w:t>
      </w:r>
      <w:r>
        <w:rPr>
          <w:rFonts w:ascii="Courier New"/>
          <w:color w:val="0000FF"/>
          <w:spacing w:val="-6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ParaName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color w:val="0000FF"/>
          <w:sz w:val="20"/>
        </w:rPr>
        <w:t>string</w:t>
      </w:r>
      <w:r>
        <w:rPr>
          <w:rFonts w:ascii="Courier New"/>
          <w:color w:val="0000FF"/>
          <w:spacing w:val="-5"/>
          <w:sz w:val="20"/>
        </w:rPr>
        <w:t xml:space="preserve"> </w:t>
      </w:r>
      <w:r>
        <w:rPr>
          <w:rFonts w:ascii="Courier New"/>
          <w:sz w:val="20"/>
        </w:rPr>
        <w:t>para)</w:t>
      </w:r>
    </w:p>
    <w:p w14:paraId="3FBCB60E" w14:textId="77777777" w:rsidR="007B5FC1" w:rsidRDefault="007B5FC1">
      <w:pPr>
        <w:pStyle w:val="BodyText"/>
        <w:spacing w:before="7"/>
        <w:rPr>
          <w:rFonts w:ascii="Courier New"/>
          <w:sz w:val="20"/>
        </w:rPr>
      </w:pPr>
    </w:p>
    <w:p w14:paraId="45A11F03" w14:textId="77777777" w:rsidR="007B5FC1" w:rsidRDefault="002C4E60">
      <w:pPr>
        <w:ind w:left="940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{</w:t>
      </w:r>
    </w:p>
    <w:p w14:paraId="512F8D75" w14:textId="77777777" w:rsidR="007B5FC1" w:rsidRDefault="007B5FC1">
      <w:pPr>
        <w:pStyle w:val="BodyText"/>
        <w:spacing w:before="9"/>
        <w:rPr>
          <w:rFonts w:ascii="Courier New"/>
          <w:sz w:val="20"/>
        </w:rPr>
      </w:pPr>
    </w:p>
    <w:p w14:paraId="28529367" w14:textId="77777777" w:rsidR="007B5FC1" w:rsidRDefault="002C4E60">
      <w:pPr>
        <w:ind w:left="1421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>string</w:t>
      </w:r>
      <w:r>
        <w:rPr>
          <w:rFonts w:ascii="Courier New"/>
          <w:color w:val="0000FF"/>
          <w:spacing w:val="-6"/>
          <w:sz w:val="20"/>
        </w:rPr>
        <w:t xml:space="preserve"> </w:t>
      </w:r>
      <w:r>
        <w:rPr>
          <w:rFonts w:ascii="Courier New"/>
          <w:sz w:val="20"/>
        </w:rPr>
        <w:t>name =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color w:val="800000"/>
          <w:sz w:val="20"/>
        </w:rPr>
        <w:t>""</w:t>
      </w:r>
      <w:r>
        <w:rPr>
          <w:rFonts w:ascii="Courier New"/>
          <w:sz w:val="20"/>
        </w:rPr>
        <w:t>;</w:t>
      </w:r>
    </w:p>
    <w:p w14:paraId="02ED9E5A" w14:textId="77777777" w:rsidR="007B5FC1" w:rsidRDefault="007B5FC1">
      <w:pPr>
        <w:pStyle w:val="BodyText"/>
        <w:spacing w:before="7"/>
        <w:rPr>
          <w:rFonts w:ascii="Courier New"/>
          <w:sz w:val="20"/>
        </w:rPr>
      </w:pPr>
    </w:p>
    <w:p w14:paraId="70E0A48E" w14:textId="77777777" w:rsidR="007B5FC1" w:rsidRDefault="002C4E60">
      <w:pPr>
        <w:ind w:left="1421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>if</w:t>
      </w:r>
      <w:r>
        <w:rPr>
          <w:rFonts w:ascii="Courier New"/>
          <w:color w:val="0000FF"/>
          <w:spacing w:val="-5"/>
          <w:sz w:val="20"/>
        </w:rPr>
        <w:t xml:space="preserve"> </w:t>
      </w:r>
      <w:r>
        <w:rPr>
          <w:rFonts w:ascii="Courier New"/>
          <w:sz w:val="20"/>
        </w:rPr>
        <w:t>(para==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color w:val="800000"/>
          <w:sz w:val="20"/>
        </w:rPr>
        <w:t>"</w:t>
      </w:r>
      <w:proofErr w:type="spellStart"/>
      <w:r>
        <w:rPr>
          <w:rFonts w:ascii="Courier New"/>
          <w:color w:val="800000"/>
          <w:sz w:val="20"/>
        </w:rPr>
        <w:t>HomeInTime</w:t>
      </w:r>
      <w:proofErr w:type="spellEnd"/>
      <w:r>
        <w:rPr>
          <w:rFonts w:ascii="Courier New"/>
          <w:color w:val="800000"/>
          <w:sz w:val="20"/>
        </w:rPr>
        <w:t>"</w:t>
      </w:r>
      <w:r>
        <w:rPr>
          <w:rFonts w:ascii="Courier New"/>
          <w:sz w:val="20"/>
        </w:rPr>
        <w:t>)</w:t>
      </w:r>
    </w:p>
    <w:p w14:paraId="7515CED3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60AC7381" w14:textId="77777777" w:rsidR="007B5FC1" w:rsidRDefault="002C4E60">
      <w:pPr>
        <w:ind w:left="1421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{</w:t>
      </w:r>
    </w:p>
    <w:p w14:paraId="52D809A2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44F669A9" w14:textId="77777777" w:rsidR="007B5FC1" w:rsidRDefault="002C4E60">
      <w:pPr>
        <w:ind w:right="6075"/>
        <w:jc w:val="right"/>
        <w:rPr>
          <w:rFonts w:ascii="Courier New"/>
          <w:sz w:val="20"/>
        </w:rPr>
      </w:pPr>
      <w:r>
        <w:rPr>
          <w:rFonts w:ascii="Courier New"/>
          <w:sz w:val="20"/>
        </w:rPr>
        <w:t>name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color w:val="800000"/>
          <w:sz w:val="20"/>
        </w:rPr>
        <w:t>"</w:t>
      </w:r>
      <w:proofErr w:type="spellStart"/>
      <w:r>
        <w:rPr>
          <w:rFonts w:ascii="Courier New"/>
          <w:color w:val="800000"/>
          <w:sz w:val="20"/>
        </w:rPr>
        <w:t>homeOutTime</w:t>
      </w:r>
      <w:proofErr w:type="spellEnd"/>
      <w:r>
        <w:rPr>
          <w:rFonts w:ascii="Courier New"/>
          <w:color w:val="800000"/>
          <w:sz w:val="20"/>
        </w:rPr>
        <w:t>"</w:t>
      </w:r>
      <w:r>
        <w:rPr>
          <w:rFonts w:ascii="Courier New"/>
          <w:sz w:val="20"/>
        </w:rPr>
        <w:t>;</w:t>
      </w:r>
    </w:p>
    <w:p w14:paraId="3C40621E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0D00FE0E" w14:textId="77777777" w:rsidR="007B5FC1" w:rsidRDefault="002C4E60">
      <w:pPr>
        <w:ind w:left="1421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}</w:t>
      </w:r>
    </w:p>
    <w:p w14:paraId="7A1F1ACD" w14:textId="77777777" w:rsidR="007B5FC1" w:rsidRDefault="007B5FC1">
      <w:pPr>
        <w:pStyle w:val="BodyText"/>
        <w:spacing w:before="7"/>
        <w:rPr>
          <w:rFonts w:ascii="Courier New"/>
          <w:sz w:val="20"/>
        </w:rPr>
      </w:pPr>
    </w:p>
    <w:p w14:paraId="165421C3" w14:textId="77777777" w:rsidR="007B5FC1" w:rsidRDefault="002C4E60">
      <w:pPr>
        <w:spacing w:before="1"/>
        <w:ind w:right="6070"/>
        <w:jc w:val="right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>if</w:t>
      </w:r>
      <w:r>
        <w:rPr>
          <w:rFonts w:ascii="Courier New"/>
          <w:color w:val="0000FF"/>
          <w:spacing w:val="-5"/>
          <w:sz w:val="20"/>
        </w:rPr>
        <w:t xml:space="preserve"> </w:t>
      </w:r>
      <w:r>
        <w:rPr>
          <w:rFonts w:ascii="Courier New"/>
          <w:sz w:val="20"/>
        </w:rPr>
        <w:t>(para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==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color w:val="800000"/>
          <w:sz w:val="20"/>
        </w:rPr>
        <w:t>"</w:t>
      </w:r>
      <w:proofErr w:type="spellStart"/>
      <w:r>
        <w:rPr>
          <w:rFonts w:ascii="Courier New"/>
          <w:color w:val="800000"/>
          <w:sz w:val="20"/>
        </w:rPr>
        <w:t>ArtIntime</w:t>
      </w:r>
      <w:proofErr w:type="spellEnd"/>
      <w:r>
        <w:rPr>
          <w:rFonts w:ascii="Courier New"/>
          <w:color w:val="800000"/>
          <w:sz w:val="20"/>
        </w:rPr>
        <w:t>"</w:t>
      </w:r>
      <w:r>
        <w:rPr>
          <w:rFonts w:ascii="Courier New"/>
          <w:sz w:val="20"/>
        </w:rPr>
        <w:t>)</w:t>
      </w:r>
    </w:p>
    <w:p w14:paraId="349FEFE9" w14:textId="77777777" w:rsidR="007B5FC1" w:rsidRDefault="007B5FC1">
      <w:pPr>
        <w:pStyle w:val="BodyText"/>
        <w:spacing w:before="7"/>
        <w:rPr>
          <w:rFonts w:ascii="Courier New"/>
          <w:sz w:val="20"/>
        </w:rPr>
      </w:pPr>
    </w:p>
    <w:p w14:paraId="76C38EB7" w14:textId="77777777" w:rsidR="007B5FC1" w:rsidRDefault="002C4E60">
      <w:pPr>
        <w:ind w:left="1421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{</w:t>
      </w:r>
    </w:p>
    <w:p w14:paraId="4746F0DA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0792A41B" w14:textId="77777777" w:rsidR="007B5FC1" w:rsidRDefault="002C4E60">
      <w:pPr>
        <w:ind w:right="6070"/>
        <w:jc w:val="right"/>
        <w:rPr>
          <w:rFonts w:ascii="Courier New"/>
          <w:sz w:val="20"/>
        </w:rPr>
      </w:pPr>
      <w:r>
        <w:rPr>
          <w:rFonts w:ascii="Courier New"/>
          <w:sz w:val="20"/>
        </w:rPr>
        <w:t>name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color w:val="800000"/>
          <w:sz w:val="20"/>
        </w:rPr>
        <w:t>"</w:t>
      </w:r>
      <w:proofErr w:type="spellStart"/>
      <w:r>
        <w:rPr>
          <w:rFonts w:ascii="Courier New"/>
          <w:color w:val="800000"/>
          <w:sz w:val="20"/>
        </w:rPr>
        <w:t>ArtOutTime</w:t>
      </w:r>
      <w:proofErr w:type="spellEnd"/>
      <w:r>
        <w:rPr>
          <w:rFonts w:ascii="Courier New"/>
          <w:color w:val="800000"/>
          <w:sz w:val="20"/>
        </w:rPr>
        <w:t>"</w:t>
      </w:r>
      <w:r>
        <w:rPr>
          <w:rFonts w:ascii="Courier New"/>
          <w:sz w:val="20"/>
        </w:rPr>
        <w:t>;</w:t>
      </w:r>
    </w:p>
    <w:p w14:paraId="1FAE492C" w14:textId="77777777" w:rsidR="007B5FC1" w:rsidRDefault="007B5FC1">
      <w:pPr>
        <w:jc w:val="right"/>
        <w:rPr>
          <w:rFonts w:ascii="Courier New"/>
          <w:sz w:val="20"/>
        </w:rPr>
        <w:sectPr w:rsidR="007B5FC1">
          <w:pgSz w:w="12240" w:h="15840"/>
          <w:pgMar w:top="1360" w:right="880" w:bottom="920" w:left="980" w:header="0" w:footer="649" w:gutter="0"/>
          <w:cols w:space="720"/>
        </w:sectPr>
      </w:pPr>
    </w:p>
    <w:p w14:paraId="7C39DAA6" w14:textId="77777777" w:rsidR="007B5FC1" w:rsidRDefault="002C4E60">
      <w:pPr>
        <w:spacing w:before="82"/>
        <w:ind w:left="1421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lastRenderedPageBreak/>
        <w:t>}</w:t>
      </w:r>
    </w:p>
    <w:p w14:paraId="5285FEF3" w14:textId="77777777" w:rsidR="007B5FC1" w:rsidRDefault="007B5FC1">
      <w:pPr>
        <w:pStyle w:val="BodyText"/>
        <w:spacing w:before="7"/>
        <w:rPr>
          <w:rFonts w:ascii="Courier New"/>
          <w:sz w:val="20"/>
        </w:rPr>
      </w:pPr>
    </w:p>
    <w:p w14:paraId="799298CD" w14:textId="77777777" w:rsidR="007B5FC1" w:rsidRDefault="002C4E60">
      <w:pPr>
        <w:ind w:left="1421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>if</w:t>
      </w:r>
      <w:r>
        <w:rPr>
          <w:rFonts w:ascii="Courier New"/>
          <w:color w:val="0000FF"/>
          <w:spacing w:val="-5"/>
          <w:sz w:val="20"/>
        </w:rPr>
        <w:t xml:space="preserve"> </w:t>
      </w:r>
      <w:r>
        <w:rPr>
          <w:rFonts w:ascii="Courier New"/>
          <w:sz w:val="20"/>
        </w:rPr>
        <w:t>(para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==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color w:val="800000"/>
          <w:sz w:val="20"/>
        </w:rPr>
        <w:t>"</w:t>
      </w:r>
      <w:proofErr w:type="spellStart"/>
      <w:r>
        <w:rPr>
          <w:rFonts w:ascii="Courier New"/>
          <w:color w:val="800000"/>
          <w:sz w:val="20"/>
        </w:rPr>
        <w:t>studyIntime</w:t>
      </w:r>
      <w:proofErr w:type="spellEnd"/>
      <w:r>
        <w:rPr>
          <w:rFonts w:ascii="Courier New"/>
          <w:color w:val="800000"/>
          <w:sz w:val="20"/>
        </w:rPr>
        <w:t>"</w:t>
      </w:r>
      <w:r>
        <w:rPr>
          <w:rFonts w:ascii="Courier New"/>
          <w:sz w:val="20"/>
        </w:rPr>
        <w:t>)</w:t>
      </w:r>
    </w:p>
    <w:p w14:paraId="07FCD93A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0A263727" w14:textId="77777777" w:rsidR="007B5FC1" w:rsidRDefault="002C4E60">
      <w:pPr>
        <w:spacing w:before="1"/>
        <w:ind w:left="1421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{</w:t>
      </w:r>
    </w:p>
    <w:p w14:paraId="771E85AB" w14:textId="77777777" w:rsidR="007B5FC1" w:rsidRDefault="007B5FC1">
      <w:pPr>
        <w:pStyle w:val="BodyText"/>
        <w:spacing w:before="7"/>
        <w:rPr>
          <w:rFonts w:ascii="Courier New"/>
          <w:sz w:val="20"/>
        </w:rPr>
      </w:pPr>
    </w:p>
    <w:p w14:paraId="68FADB4B" w14:textId="77777777" w:rsidR="007B5FC1" w:rsidRDefault="002C4E60">
      <w:pPr>
        <w:ind w:left="1901"/>
        <w:rPr>
          <w:rFonts w:ascii="Courier New"/>
          <w:sz w:val="20"/>
        </w:rPr>
      </w:pPr>
      <w:r>
        <w:rPr>
          <w:rFonts w:ascii="Courier New"/>
          <w:sz w:val="20"/>
        </w:rPr>
        <w:t>name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color w:val="800000"/>
          <w:sz w:val="20"/>
        </w:rPr>
        <w:t>"</w:t>
      </w:r>
      <w:proofErr w:type="spellStart"/>
      <w:r>
        <w:rPr>
          <w:rFonts w:ascii="Courier New"/>
          <w:color w:val="800000"/>
          <w:sz w:val="20"/>
        </w:rPr>
        <w:t>studyOutTime</w:t>
      </w:r>
      <w:proofErr w:type="spellEnd"/>
      <w:r>
        <w:rPr>
          <w:rFonts w:ascii="Courier New"/>
          <w:color w:val="800000"/>
          <w:sz w:val="20"/>
        </w:rPr>
        <w:t>"</w:t>
      </w:r>
      <w:r>
        <w:rPr>
          <w:rFonts w:ascii="Courier New"/>
          <w:sz w:val="20"/>
        </w:rPr>
        <w:t>;</w:t>
      </w:r>
    </w:p>
    <w:p w14:paraId="7ABBB4EB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0E189210" w14:textId="77777777" w:rsidR="007B5FC1" w:rsidRDefault="002C4E60">
      <w:pPr>
        <w:ind w:left="1421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}</w:t>
      </w:r>
    </w:p>
    <w:p w14:paraId="5FA8187F" w14:textId="77777777" w:rsidR="007B5FC1" w:rsidRDefault="007B5FC1">
      <w:pPr>
        <w:pStyle w:val="BodyText"/>
        <w:spacing w:before="7"/>
        <w:rPr>
          <w:rFonts w:ascii="Courier New"/>
          <w:sz w:val="20"/>
        </w:rPr>
      </w:pPr>
    </w:p>
    <w:p w14:paraId="4EC0B22D" w14:textId="77777777" w:rsidR="007B5FC1" w:rsidRDefault="002C4E60">
      <w:pPr>
        <w:spacing w:before="1"/>
        <w:ind w:left="1421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>if</w:t>
      </w:r>
      <w:r>
        <w:rPr>
          <w:rFonts w:ascii="Courier New"/>
          <w:color w:val="0000FF"/>
          <w:spacing w:val="-6"/>
          <w:sz w:val="20"/>
        </w:rPr>
        <w:t xml:space="preserve"> </w:t>
      </w:r>
      <w:r>
        <w:rPr>
          <w:rFonts w:ascii="Courier New"/>
          <w:sz w:val="20"/>
        </w:rPr>
        <w:t>(para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==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color w:val="800000"/>
          <w:sz w:val="20"/>
        </w:rPr>
        <w:t>"</w:t>
      </w:r>
      <w:proofErr w:type="spellStart"/>
      <w:r>
        <w:rPr>
          <w:rFonts w:ascii="Courier New"/>
          <w:color w:val="800000"/>
          <w:sz w:val="20"/>
        </w:rPr>
        <w:t>HistoricInTime</w:t>
      </w:r>
      <w:proofErr w:type="spellEnd"/>
      <w:r>
        <w:rPr>
          <w:rFonts w:ascii="Courier New"/>
          <w:color w:val="800000"/>
          <w:sz w:val="20"/>
        </w:rPr>
        <w:t>"</w:t>
      </w:r>
      <w:r>
        <w:rPr>
          <w:rFonts w:ascii="Courier New"/>
          <w:sz w:val="20"/>
        </w:rPr>
        <w:t>)</w:t>
      </w:r>
    </w:p>
    <w:p w14:paraId="518053B8" w14:textId="77777777" w:rsidR="007B5FC1" w:rsidRDefault="007B5FC1">
      <w:pPr>
        <w:pStyle w:val="BodyText"/>
        <w:spacing w:before="3"/>
        <w:rPr>
          <w:rFonts w:ascii="Courier New"/>
          <w:sz w:val="20"/>
        </w:rPr>
      </w:pPr>
    </w:p>
    <w:p w14:paraId="43189ED9" w14:textId="77777777" w:rsidR="007B5FC1" w:rsidRDefault="002C4E60">
      <w:pPr>
        <w:ind w:left="1421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{</w:t>
      </w:r>
    </w:p>
    <w:p w14:paraId="2292BEFB" w14:textId="77777777" w:rsidR="007B5FC1" w:rsidRDefault="007B5FC1">
      <w:pPr>
        <w:pStyle w:val="BodyText"/>
        <w:spacing w:before="7"/>
        <w:rPr>
          <w:rFonts w:ascii="Courier New"/>
          <w:sz w:val="20"/>
        </w:rPr>
      </w:pPr>
    </w:p>
    <w:p w14:paraId="72B555FB" w14:textId="77777777" w:rsidR="007B5FC1" w:rsidRDefault="002C4E60">
      <w:pPr>
        <w:spacing w:before="1"/>
        <w:ind w:left="1901"/>
        <w:rPr>
          <w:rFonts w:ascii="Courier New"/>
          <w:sz w:val="20"/>
        </w:rPr>
      </w:pPr>
      <w:r>
        <w:rPr>
          <w:rFonts w:ascii="Courier New"/>
          <w:sz w:val="20"/>
        </w:rPr>
        <w:t>name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color w:val="800000"/>
          <w:sz w:val="20"/>
        </w:rPr>
        <w:t>"</w:t>
      </w:r>
      <w:proofErr w:type="spellStart"/>
      <w:r>
        <w:rPr>
          <w:rFonts w:ascii="Courier New"/>
          <w:color w:val="800000"/>
          <w:sz w:val="20"/>
        </w:rPr>
        <w:t>HistoricOutTime</w:t>
      </w:r>
      <w:proofErr w:type="spellEnd"/>
      <w:r>
        <w:rPr>
          <w:rFonts w:ascii="Courier New"/>
          <w:color w:val="800000"/>
          <w:sz w:val="20"/>
        </w:rPr>
        <w:t>"</w:t>
      </w:r>
      <w:r>
        <w:rPr>
          <w:rFonts w:ascii="Courier New"/>
          <w:sz w:val="20"/>
        </w:rPr>
        <w:t>;</w:t>
      </w:r>
    </w:p>
    <w:p w14:paraId="31B0843B" w14:textId="77777777" w:rsidR="007B5FC1" w:rsidRDefault="007B5FC1">
      <w:pPr>
        <w:pStyle w:val="BodyText"/>
        <w:spacing w:before="7"/>
        <w:rPr>
          <w:rFonts w:ascii="Courier New"/>
          <w:sz w:val="20"/>
        </w:rPr>
      </w:pPr>
    </w:p>
    <w:p w14:paraId="5BCDA39F" w14:textId="77777777" w:rsidR="007B5FC1" w:rsidRDefault="002C4E60">
      <w:pPr>
        <w:ind w:left="1421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}</w:t>
      </w:r>
    </w:p>
    <w:p w14:paraId="7B0B02F2" w14:textId="77777777" w:rsidR="007B5FC1" w:rsidRDefault="007B5FC1">
      <w:pPr>
        <w:pStyle w:val="BodyText"/>
        <w:rPr>
          <w:rFonts w:ascii="Courier New"/>
          <w:sz w:val="22"/>
        </w:rPr>
      </w:pPr>
    </w:p>
    <w:p w14:paraId="707CE53D" w14:textId="77777777" w:rsidR="007B5FC1" w:rsidRDefault="007B5FC1">
      <w:pPr>
        <w:pStyle w:val="BodyText"/>
        <w:rPr>
          <w:rFonts w:ascii="Courier New"/>
          <w:sz w:val="22"/>
        </w:rPr>
      </w:pPr>
    </w:p>
    <w:p w14:paraId="02734196" w14:textId="77777777" w:rsidR="007B5FC1" w:rsidRDefault="007B5FC1">
      <w:pPr>
        <w:pStyle w:val="BodyText"/>
        <w:spacing w:before="9"/>
        <w:rPr>
          <w:rFonts w:ascii="Courier New"/>
          <w:sz w:val="17"/>
        </w:rPr>
      </w:pPr>
    </w:p>
    <w:p w14:paraId="1AA7C4AD" w14:textId="77777777" w:rsidR="007B5FC1" w:rsidRDefault="002C4E60">
      <w:pPr>
        <w:spacing w:before="1"/>
        <w:ind w:left="1421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>if</w:t>
      </w:r>
      <w:r>
        <w:rPr>
          <w:rFonts w:ascii="Courier New"/>
          <w:color w:val="0000FF"/>
          <w:spacing w:val="-10"/>
          <w:sz w:val="20"/>
        </w:rPr>
        <w:t xml:space="preserve"> </w:t>
      </w:r>
      <w:r>
        <w:rPr>
          <w:rFonts w:ascii="Courier New"/>
          <w:sz w:val="20"/>
        </w:rPr>
        <w:t>(</w:t>
      </w:r>
      <w:proofErr w:type="spellStart"/>
      <w:proofErr w:type="gramStart"/>
      <w:r>
        <w:rPr>
          <w:rFonts w:ascii="Courier New"/>
          <w:sz w:val="20"/>
        </w:rPr>
        <w:t>para.Substring</w:t>
      </w:r>
      <w:proofErr w:type="spellEnd"/>
      <w:proofErr w:type="gramEnd"/>
      <w:r>
        <w:rPr>
          <w:rFonts w:ascii="Courier New"/>
          <w:sz w:val="20"/>
        </w:rPr>
        <w:t>(0,</w:t>
      </w:r>
      <w:r>
        <w:rPr>
          <w:rFonts w:ascii="Courier New"/>
          <w:spacing w:val="-8"/>
          <w:sz w:val="20"/>
        </w:rPr>
        <w:t xml:space="preserve"> </w:t>
      </w:r>
      <w:proofErr w:type="spellStart"/>
      <w:r>
        <w:rPr>
          <w:rFonts w:ascii="Courier New"/>
          <w:sz w:val="20"/>
        </w:rPr>
        <w:t>para.Length</w:t>
      </w:r>
      <w:proofErr w:type="spellEnd"/>
      <w:r>
        <w:rPr>
          <w:rFonts w:ascii="Courier New"/>
          <w:sz w:val="20"/>
        </w:rPr>
        <w:t>)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==</w:t>
      </w:r>
      <w:r>
        <w:rPr>
          <w:rFonts w:ascii="Courier New"/>
          <w:spacing w:val="-15"/>
          <w:sz w:val="20"/>
        </w:rPr>
        <w:t xml:space="preserve"> </w:t>
      </w:r>
      <w:r>
        <w:rPr>
          <w:rFonts w:ascii="Courier New"/>
          <w:color w:val="800000"/>
          <w:sz w:val="20"/>
        </w:rPr>
        <w:t>"</w:t>
      </w:r>
      <w:proofErr w:type="spellStart"/>
      <w:r>
        <w:rPr>
          <w:rFonts w:ascii="Courier New"/>
          <w:color w:val="800000"/>
          <w:sz w:val="20"/>
        </w:rPr>
        <w:t>ResearchInTime</w:t>
      </w:r>
      <w:proofErr w:type="spellEnd"/>
      <w:r>
        <w:rPr>
          <w:rFonts w:ascii="Courier New"/>
          <w:color w:val="800000"/>
          <w:sz w:val="20"/>
        </w:rPr>
        <w:t>"</w:t>
      </w:r>
      <w:r>
        <w:rPr>
          <w:rFonts w:ascii="Courier New"/>
          <w:sz w:val="20"/>
        </w:rPr>
        <w:t>)</w:t>
      </w:r>
    </w:p>
    <w:p w14:paraId="3130E8A2" w14:textId="77777777" w:rsidR="007B5FC1" w:rsidRDefault="007B5FC1">
      <w:pPr>
        <w:pStyle w:val="BodyText"/>
        <w:spacing w:before="2"/>
        <w:rPr>
          <w:rFonts w:ascii="Courier New"/>
          <w:sz w:val="20"/>
        </w:rPr>
      </w:pPr>
    </w:p>
    <w:p w14:paraId="3C5959C8" w14:textId="77777777" w:rsidR="007B5FC1" w:rsidRDefault="002C4E60">
      <w:pPr>
        <w:ind w:left="1421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{</w:t>
      </w:r>
    </w:p>
    <w:p w14:paraId="4AD619B5" w14:textId="77777777" w:rsidR="007B5FC1" w:rsidRDefault="007B5FC1">
      <w:pPr>
        <w:pStyle w:val="BodyText"/>
        <w:spacing w:before="2"/>
        <w:rPr>
          <w:rFonts w:ascii="Courier New"/>
          <w:sz w:val="12"/>
        </w:rPr>
      </w:pPr>
    </w:p>
    <w:p w14:paraId="12A51C9C" w14:textId="77777777" w:rsidR="007B5FC1" w:rsidRDefault="002C4E60">
      <w:pPr>
        <w:spacing w:before="102"/>
        <w:ind w:left="1901"/>
        <w:rPr>
          <w:rFonts w:ascii="Courier New"/>
          <w:sz w:val="20"/>
        </w:rPr>
      </w:pPr>
      <w:r>
        <w:rPr>
          <w:rFonts w:ascii="Courier New"/>
          <w:sz w:val="20"/>
        </w:rPr>
        <w:t>name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color w:val="800000"/>
          <w:sz w:val="20"/>
        </w:rPr>
        <w:t>"</w:t>
      </w:r>
      <w:proofErr w:type="spellStart"/>
      <w:r>
        <w:rPr>
          <w:rFonts w:ascii="Courier New"/>
          <w:color w:val="800000"/>
          <w:sz w:val="20"/>
        </w:rPr>
        <w:t>ResearchOuttime</w:t>
      </w:r>
      <w:proofErr w:type="spellEnd"/>
      <w:r>
        <w:rPr>
          <w:rFonts w:ascii="Courier New"/>
          <w:color w:val="800000"/>
          <w:sz w:val="20"/>
        </w:rPr>
        <w:t>"</w:t>
      </w:r>
      <w:r>
        <w:rPr>
          <w:rFonts w:ascii="Courier New"/>
          <w:sz w:val="20"/>
        </w:rPr>
        <w:t>;</w:t>
      </w:r>
    </w:p>
    <w:p w14:paraId="634736B4" w14:textId="77777777" w:rsidR="007B5FC1" w:rsidRDefault="007B5FC1">
      <w:pPr>
        <w:pStyle w:val="BodyText"/>
        <w:spacing w:before="3"/>
        <w:rPr>
          <w:rFonts w:ascii="Courier New"/>
          <w:sz w:val="20"/>
        </w:rPr>
      </w:pPr>
    </w:p>
    <w:p w14:paraId="3E0A93C6" w14:textId="77777777" w:rsidR="007B5FC1" w:rsidRDefault="002C4E60">
      <w:pPr>
        <w:ind w:left="1421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}</w:t>
      </w:r>
    </w:p>
    <w:p w14:paraId="36D3DA7D" w14:textId="77777777" w:rsidR="007B5FC1" w:rsidRDefault="007B5FC1">
      <w:pPr>
        <w:pStyle w:val="BodyText"/>
        <w:spacing w:before="8"/>
        <w:rPr>
          <w:rFonts w:ascii="Courier New"/>
          <w:sz w:val="11"/>
        </w:rPr>
      </w:pPr>
    </w:p>
    <w:p w14:paraId="7871B2CA" w14:textId="77777777" w:rsidR="007B5FC1" w:rsidRDefault="002C4E60">
      <w:pPr>
        <w:spacing w:before="101"/>
        <w:ind w:left="1421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>return</w:t>
      </w:r>
      <w:r>
        <w:rPr>
          <w:rFonts w:ascii="Courier New"/>
          <w:color w:val="0000FF"/>
          <w:spacing w:val="-6"/>
          <w:sz w:val="20"/>
        </w:rPr>
        <w:t xml:space="preserve"> </w:t>
      </w:r>
      <w:r>
        <w:rPr>
          <w:rFonts w:ascii="Courier New"/>
          <w:sz w:val="20"/>
        </w:rPr>
        <w:t>name;</w:t>
      </w:r>
    </w:p>
    <w:p w14:paraId="3CE4F73A" w14:textId="77777777" w:rsidR="007B5FC1" w:rsidRDefault="007B5FC1">
      <w:pPr>
        <w:pStyle w:val="BodyText"/>
        <w:spacing w:before="9"/>
        <w:rPr>
          <w:rFonts w:ascii="Courier New"/>
          <w:sz w:val="11"/>
        </w:rPr>
      </w:pPr>
    </w:p>
    <w:p w14:paraId="36ED520C" w14:textId="77777777" w:rsidR="007B5FC1" w:rsidRDefault="002C4E60">
      <w:pPr>
        <w:spacing w:before="101"/>
        <w:ind w:left="940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}</w:t>
      </w:r>
    </w:p>
    <w:p w14:paraId="4971785E" w14:textId="77777777" w:rsidR="007B5FC1" w:rsidRDefault="007B5FC1">
      <w:pPr>
        <w:pStyle w:val="BodyText"/>
        <w:rPr>
          <w:rFonts w:ascii="Courier New"/>
          <w:sz w:val="20"/>
        </w:rPr>
      </w:pPr>
    </w:p>
    <w:p w14:paraId="2123781B" w14:textId="77777777" w:rsidR="007B5FC1" w:rsidRDefault="007B5FC1">
      <w:pPr>
        <w:pStyle w:val="BodyText"/>
        <w:rPr>
          <w:rFonts w:ascii="Courier New"/>
          <w:sz w:val="20"/>
        </w:rPr>
      </w:pPr>
    </w:p>
    <w:p w14:paraId="68C361FF" w14:textId="77777777" w:rsidR="007B5FC1" w:rsidRDefault="007B5FC1">
      <w:pPr>
        <w:pStyle w:val="BodyText"/>
        <w:rPr>
          <w:rFonts w:ascii="Courier New"/>
          <w:sz w:val="20"/>
        </w:rPr>
      </w:pPr>
    </w:p>
    <w:p w14:paraId="2A936AB3" w14:textId="77777777" w:rsidR="007B5FC1" w:rsidRDefault="007B5FC1">
      <w:pPr>
        <w:pStyle w:val="BodyText"/>
        <w:rPr>
          <w:rFonts w:ascii="Courier New"/>
          <w:sz w:val="20"/>
        </w:rPr>
      </w:pPr>
    </w:p>
    <w:p w14:paraId="7471208D" w14:textId="77777777" w:rsidR="007B5FC1" w:rsidRDefault="007B5FC1">
      <w:pPr>
        <w:pStyle w:val="BodyText"/>
        <w:spacing w:before="1"/>
        <w:rPr>
          <w:rFonts w:ascii="Courier New"/>
          <w:sz w:val="22"/>
        </w:rPr>
      </w:pPr>
    </w:p>
    <w:p w14:paraId="32FAC506" w14:textId="77777777" w:rsidR="007B5FC1" w:rsidRDefault="002C4E60">
      <w:pPr>
        <w:ind w:left="460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}</w:t>
      </w:r>
    </w:p>
    <w:p w14:paraId="59653E23" w14:textId="77777777" w:rsidR="007B5FC1" w:rsidRDefault="007B5FC1">
      <w:pPr>
        <w:rPr>
          <w:rFonts w:ascii="Courier New"/>
          <w:sz w:val="20"/>
        </w:rPr>
        <w:sectPr w:rsidR="007B5FC1">
          <w:pgSz w:w="12240" w:h="15840"/>
          <w:pgMar w:top="1360" w:right="880" w:bottom="920" w:left="980" w:header="0" w:footer="649" w:gutter="0"/>
          <w:cols w:space="720"/>
        </w:sectPr>
      </w:pPr>
    </w:p>
    <w:p w14:paraId="1C0D9F15" w14:textId="77777777" w:rsidR="007B5FC1" w:rsidRDefault="002C4E60">
      <w:pPr>
        <w:pStyle w:val="Heading1"/>
        <w:spacing w:line="481" w:lineRule="exact"/>
      </w:pPr>
      <w:bookmarkStart w:id="71" w:name="NEW_USER"/>
      <w:bookmarkEnd w:id="71"/>
      <w:r>
        <w:lastRenderedPageBreak/>
        <w:t>NEW</w:t>
      </w:r>
      <w:r>
        <w:rPr>
          <w:spacing w:val="-10"/>
        </w:rPr>
        <w:t xml:space="preserve"> </w:t>
      </w:r>
      <w:r>
        <w:t>USER</w:t>
      </w:r>
    </w:p>
    <w:p w14:paraId="519C9E5A" w14:textId="77777777" w:rsidR="007B5FC1" w:rsidRDefault="007B5FC1">
      <w:pPr>
        <w:pStyle w:val="BodyText"/>
        <w:rPr>
          <w:rFonts w:ascii="Calibri"/>
          <w:b/>
          <w:sz w:val="40"/>
        </w:rPr>
      </w:pPr>
    </w:p>
    <w:p w14:paraId="0073C59B" w14:textId="77777777" w:rsidR="007B5FC1" w:rsidRDefault="007B5FC1">
      <w:pPr>
        <w:pStyle w:val="BodyText"/>
        <w:rPr>
          <w:rFonts w:ascii="Calibri"/>
          <w:b/>
          <w:sz w:val="40"/>
        </w:rPr>
      </w:pPr>
    </w:p>
    <w:p w14:paraId="747075CA" w14:textId="77777777" w:rsidR="007B5FC1" w:rsidRDefault="007B5FC1">
      <w:pPr>
        <w:pStyle w:val="BodyText"/>
        <w:rPr>
          <w:rFonts w:ascii="Calibri"/>
          <w:b/>
          <w:sz w:val="40"/>
        </w:rPr>
      </w:pPr>
    </w:p>
    <w:p w14:paraId="1963C637" w14:textId="77777777" w:rsidR="007B5FC1" w:rsidRDefault="002C4E60">
      <w:pPr>
        <w:spacing w:before="321" w:line="489" w:lineRule="auto"/>
        <w:ind w:left="460" w:right="7766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 xml:space="preserve">using </w:t>
      </w:r>
      <w:r>
        <w:rPr>
          <w:rFonts w:ascii="Courier New"/>
          <w:sz w:val="20"/>
        </w:rPr>
        <w:t>System;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color w:val="0000FF"/>
          <w:sz w:val="20"/>
        </w:rPr>
        <w:t>using</w:t>
      </w:r>
      <w:r>
        <w:rPr>
          <w:rFonts w:ascii="Courier New"/>
          <w:color w:val="0000FF"/>
          <w:spacing w:val="-27"/>
          <w:sz w:val="20"/>
        </w:rPr>
        <w:t xml:space="preserve"> </w:t>
      </w:r>
      <w:proofErr w:type="spellStart"/>
      <w:r>
        <w:rPr>
          <w:rFonts w:ascii="Courier New"/>
          <w:sz w:val="20"/>
        </w:rPr>
        <w:t>System.Data</w:t>
      </w:r>
      <w:proofErr w:type="spellEnd"/>
      <w:r>
        <w:rPr>
          <w:rFonts w:ascii="Courier New"/>
          <w:sz w:val="20"/>
        </w:rPr>
        <w:t>;</w:t>
      </w:r>
    </w:p>
    <w:p w14:paraId="23B7E65A" w14:textId="77777777" w:rsidR="007B5FC1" w:rsidRDefault="002C4E60">
      <w:pPr>
        <w:spacing w:line="487" w:lineRule="auto"/>
        <w:ind w:left="460" w:right="6688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>using</w:t>
      </w:r>
      <w:r>
        <w:rPr>
          <w:rFonts w:ascii="Courier New"/>
          <w:color w:val="0000FF"/>
          <w:spacing w:val="-29"/>
          <w:sz w:val="20"/>
        </w:rPr>
        <w:t xml:space="preserve"> </w:t>
      </w:r>
      <w:proofErr w:type="spellStart"/>
      <w:r>
        <w:rPr>
          <w:rFonts w:ascii="Courier New"/>
          <w:sz w:val="20"/>
        </w:rPr>
        <w:t>System.Configuration</w:t>
      </w:r>
      <w:proofErr w:type="spellEnd"/>
      <w:r>
        <w:rPr>
          <w:rFonts w:ascii="Courier New"/>
          <w:sz w:val="20"/>
        </w:rPr>
        <w:t>;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color w:val="0000FF"/>
          <w:sz w:val="20"/>
        </w:rPr>
        <w:t xml:space="preserve">using </w:t>
      </w:r>
      <w:proofErr w:type="spellStart"/>
      <w:r>
        <w:rPr>
          <w:rFonts w:ascii="Courier New"/>
          <w:sz w:val="20"/>
        </w:rPr>
        <w:t>System.Collections</w:t>
      </w:r>
      <w:proofErr w:type="spellEnd"/>
      <w:r>
        <w:rPr>
          <w:rFonts w:ascii="Courier New"/>
          <w:sz w:val="20"/>
        </w:rPr>
        <w:t>;</w:t>
      </w:r>
      <w:r>
        <w:rPr>
          <w:rFonts w:ascii="Courier New"/>
          <w:spacing w:val="1"/>
          <w:sz w:val="20"/>
        </w:rPr>
        <w:t xml:space="preserve"> </w:t>
      </w:r>
      <w:r>
        <w:rPr>
          <w:rFonts w:ascii="Courier New"/>
          <w:color w:val="0000FF"/>
          <w:sz w:val="20"/>
        </w:rPr>
        <w:t>using</w:t>
      </w:r>
      <w:r>
        <w:rPr>
          <w:rFonts w:ascii="Courier New"/>
          <w:color w:val="0000FF"/>
          <w:spacing w:val="-1"/>
          <w:sz w:val="20"/>
        </w:rPr>
        <w:t xml:space="preserve"> </w:t>
      </w:r>
      <w:proofErr w:type="spellStart"/>
      <w:r>
        <w:rPr>
          <w:rFonts w:ascii="Courier New"/>
          <w:sz w:val="20"/>
        </w:rPr>
        <w:t>System.Web</w:t>
      </w:r>
      <w:proofErr w:type="spellEnd"/>
      <w:r>
        <w:rPr>
          <w:rFonts w:ascii="Courier New"/>
          <w:sz w:val="20"/>
        </w:rPr>
        <w:t>;</w:t>
      </w:r>
    </w:p>
    <w:p w14:paraId="610CD147" w14:textId="77777777" w:rsidR="007B5FC1" w:rsidRDefault="002C4E60">
      <w:pPr>
        <w:spacing w:line="487" w:lineRule="auto"/>
        <w:ind w:left="460" w:right="6808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>using</w:t>
      </w:r>
      <w:r>
        <w:rPr>
          <w:rFonts w:ascii="Courier New"/>
          <w:color w:val="0000FF"/>
          <w:spacing w:val="-29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System.Web.Security</w:t>
      </w:r>
      <w:proofErr w:type="spellEnd"/>
      <w:proofErr w:type="gramEnd"/>
      <w:r>
        <w:rPr>
          <w:rFonts w:ascii="Courier New"/>
          <w:sz w:val="20"/>
        </w:rPr>
        <w:t>;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color w:val="0000FF"/>
          <w:sz w:val="20"/>
        </w:rPr>
        <w:t>using</w:t>
      </w:r>
      <w:r>
        <w:rPr>
          <w:rFonts w:ascii="Courier New"/>
          <w:color w:val="0000FF"/>
          <w:spacing w:val="-1"/>
          <w:sz w:val="20"/>
        </w:rPr>
        <w:t xml:space="preserve"> </w:t>
      </w:r>
      <w:proofErr w:type="spellStart"/>
      <w:r>
        <w:rPr>
          <w:rFonts w:ascii="Courier New"/>
          <w:sz w:val="20"/>
        </w:rPr>
        <w:t>System.Web.UI</w:t>
      </w:r>
      <w:proofErr w:type="spellEnd"/>
      <w:r>
        <w:rPr>
          <w:rFonts w:ascii="Courier New"/>
          <w:sz w:val="20"/>
        </w:rPr>
        <w:t>;</w:t>
      </w:r>
    </w:p>
    <w:p w14:paraId="43C56EAE" w14:textId="77777777" w:rsidR="007B5FC1" w:rsidRDefault="002C4E60">
      <w:pPr>
        <w:ind w:left="460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>using</w:t>
      </w:r>
      <w:r>
        <w:rPr>
          <w:rFonts w:ascii="Courier New"/>
          <w:color w:val="0000FF"/>
          <w:spacing w:val="-16"/>
          <w:sz w:val="20"/>
        </w:rPr>
        <w:t xml:space="preserve"> </w:t>
      </w:r>
      <w:proofErr w:type="spellStart"/>
      <w:r>
        <w:rPr>
          <w:rFonts w:ascii="Courier New"/>
          <w:sz w:val="20"/>
        </w:rPr>
        <w:t>System.Web.</w:t>
      </w:r>
      <w:proofErr w:type="gramStart"/>
      <w:r>
        <w:rPr>
          <w:rFonts w:ascii="Courier New"/>
          <w:sz w:val="20"/>
        </w:rPr>
        <w:t>UI.WebControls</w:t>
      </w:r>
      <w:proofErr w:type="spellEnd"/>
      <w:proofErr w:type="gramEnd"/>
      <w:r>
        <w:rPr>
          <w:rFonts w:ascii="Courier New"/>
          <w:sz w:val="20"/>
        </w:rPr>
        <w:t>;</w:t>
      </w:r>
    </w:p>
    <w:p w14:paraId="0833D38B" w14:textId="77777777" w:rsidR="007B5FC1" w:rsidRDefault="007B5FC1">
      <w:pPr>
        <w:pStyle w:val="BodyText"/>
        <w:spacing w:before="5"/>
        <w:rPr>
          <w:rFonts w:ascii="Courier New"/>
          <w:sz w:val="20"/>
        </w:rPr>
      </w:pPr>
    </w:p>
    <w:p w14:paraId="4747362A" w14:textId="77777777" w:rsidR="007B5FC1" w:rsidRDefault="002C4E60">
      <w:pPr>
        <w:spacing w:before="1" w:line="487" w:lineRule="auto"/>
        <w:ind w:left="460" w:right="5014"/>
        <w:rPr>
          <w:rFonts w:ascii="Courier New"/>
          <w:sz w:val="20"/>
        </w:rPr>
      </w:pPr>
      <w:r>
        <w:rPr>
          <w:rFonts w:ascii="Courier New"/>
          <w:color w:val="0000FF"/>
          <w:spacing w:val="-1"/>
          <w:sz w:val="20"/>
        </w:rPr>
        <w:t xml:space="preserve">using </w:t>
      </w:r>
      <w:proofErr w:type="spellStart"/>
      <w:r>
        <w:rPr>
          <w:rFonts w:ascii="Courier New"/>
          <w:spacing w:val="-1"/>
          <w:sz w:val="20"/>
        </w:rPr>
        <w:t>System.Web.</w:t>
      </w:r>
      <w:proofErr w:type="gramStart"/>
      <w:r>
        <w:rPr>
          <w:rFonts w:ascii="Courier New"/>
          <w:spacing w:val="-1"/>
          <w:sz w:val="20"/>
        </w:rPr>
        <w:t>UI.WebControls.WebParts</w:t>
      </w:r>
      <w:proofErr w:type="spellEnd"/>
      <w:proofErr w:type="gramEnd"/>
      <w:r>
        <w:rPr>
          <w:rFonts w:ascii="Courier New"/>
          <w:spacing w:val="-1"/>
          <w:sz w:val="20"/>
        </w:rPr>
        <w:t>;</w:t>
      </w:r>
      <w:r>
        <w:rPr>
          <w:rFonts w:ascii="Courier New"/>
          <w:spacing w:val="-117"/>
          <w:sz w:val="20"/>
        </w:rPr>
        <w:t xml:space="preserve"> </w:t>
      </w:r>
      <w:r>
        <w:rPr>
          <w:rFonts w:ascii="Courier New"/>
          <w:color w:val="0000FF"/>
          <w:sz w:val="20"/>
        </w:rPr>
        <w:t>using</w:t>
      </w:r>
      <w:r>
        <w:rPr>
          <w:rFonts w:ascii="Courier New"/>
          <w:color w:val="0000FF"/>
          <w:spacing w:val="-7"/>
          <w:sz w:val="20"/>
        </w:rPr>
        <w:t xml:space="preserve"> </w:t>
      </w:r>
      <w:proofErr w:type="spellStart"/>
      <w:r>
        <w:rPr>
          <w:rFonts w:ascii="Courier New"/>
          <w:sz w:val="20"/>
        </w:rPr>
        <w:t>System.Web.UI.HtmlControls</w:t>
      </w:r>
      <w:proofErr w:type="spellEnd"/>
      <w:r>
        <w:rPr>
          <w:rFonts w:ascii="Courier New"/>
          <w:sz w:val="20"/>
        </w:rPr>
        <w:t>;</w:t>
      </w:r>
    </w:p>
    <w:p w14:paraId="11F5CBB7" w14:textId="77777777" w:rsidR="007B5FC1" w:rsidRDefault="002C4E60">
      <w:pPr>
        <w:spacing w:before="1"/>
        <w:ind w:left="460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>using</w:t>
      </w:r>
      <w:r>
        <w:rPr>
          <w:rFonts w:ascii="Courier New"/>
          <w:color w:val="0000FF"/>
          <w:spacing w:val="-12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System.Data.SqlClient</w:t>
      </w:r>
      <w:proofErr w:type="spellEnd"/>
      <w:proofErr w:type="gramEnd"/>
      <w:r>
        <w:rPr>
          <w:rFonts w:ascii="Courier New"/>
          <w:sz w:val="20"/>
        </w:rPr>
        <w:t>;</w:t>
      </w:r>
    </w:p>
    <w:p w14:paraId="1D94F8E2" w14:textId="77777777" w:rsidR="007B5FC1" w:rsidRDefault="007B5FC1">
      <w:pPr>
        <w:pStyle w:val="BodyText"/>
        <w:rPr>
          <w:rFonts w:ascii="Courier New"/>
          <w:sz w:val="22"/>
        </w:rPr>
      </w:pPr>
    </w:p>
    <w:p w14:paraId="771CC1ED" w14:textId="77777777" w:rsidR="007B5FC1" w:rsidRDefault="007B5FC1">
      <w:pPr>
        <w:pStyle w:val="BodyText"/>
        <w:rPr>
          <w:rFonts w:ascii="Courier New"/>
          <w:sz w:val="22"/>
        </w:rPr>
      </w:pPr>
    </w:p>
    <w:p w14:paraId="25489A69" w14:textId="77777777" w:rsidR="007B5FC1" w:rsidRDefault="002C4E60">
      <w:pPr>
        <w:spacing w:before="197"/>
        <w:ind w:left="460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>public</w:t>
      </w:r>
      <w:r>
        <w:rPr>
          <w:rFonts w:ascii="Courier New"/>
          <w:color w:val="0000FF"/>
          <w:spacing w:val="-6"/>
          <w:sz w:val="20"/>
        </w:rPr>
        <w:t xml:space="preserve"> </w:t>
      </w:r>
      <w:r>
        <w:rPr>
          <w:rFonts w:ascii="Courier New"/>
          <w:color w:val="0000FF"/>
          <w:sz w:val="20"/>
        </w:rPr>
        <w:t>partial</w:t>
      </w:r>
      <w:r>
        <w:rPr>
          <w:rFonts w:ascii="Courier New"/>
          <w:color w:val="0000FF"/>
          <w:spacing w:val="-5"/>
          <w:sz w:val="20"/>
        </w:rPr>
        <w:t xml:space="preserve"> </w:t>
      </w:r>
      <w:r>
        <w:rPr>
          <w:rFonts w:ascii="Courier New"/>
          <w:color w:val="0000FF"/>
          <w:sz w:val="20"/>
        </w:rPr>
        <w:t>class</w:t>
      </w:r>
      <w:r>
        <w:rPr>
          <w:rFonts w:ascii="Courier New"/>
          <w:color w:val="0000FF"/>
          <w:spacing w:val="-6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NewUser</w:t>
      </w:r>
      <w:proofErr w:type="spellEnd"/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:</w:t>
      </w:r>
      <w:proofErr w:type="gramEnd"/>
      <w:r>
        <w:rPr>
          <w:rFonts w:ascii="Courier New"/>
          <w:spacing w:val="-6"/>
          <w:sz w:val="20"/>
        </w:rPr>
        <w:t xml:space="preserve"> </w:t>
      </w:r>
      <w:proofErr w:type="spellStart"/>
      <w:r>
        <w:rPr>
          <w:rFonts w:ascii="Courier New"/>
          <w:sz w:val="20"/>
        </w:rPr>
        <w:t>System.Web.UI.Page</w:t>
      </w:r>
      <w:proofErr w:type="spellEnd"/>
    </w:p>
    <w:p w14:paraId="6D58649D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7318DD42" w14:textId="77777777" w:rsidR="007B5FC1" w:rsidRDefault="002C4E60">
      <w:pPr>
        <w:ind w:left="460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{</w:t>
      </w:r>
    </w:p>
    <w:p w14:paraId="1BED217E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732AA3A1" w14:textId="77777777" w:rsidR="007B5FC1" w:rsidRDefault="002C4E60">
      <w:pPr>
        <w:ind w:left="940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DataAccess</w:t>
      </w:r>
      <w:proofErr w:type="spellEnd"/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data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color w:val="0000FF"/>
          <w:sz w:val="20"/>
        </w:rPr>
        <w:t>new</w:t>
      </w:r>
      <w:r>
        <w:rPr>
          <w:rFonts w:ascii="Courier New"/>
          <w:color w:val="0000FF"/>
          <w:spacing w:val="-5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DataAccess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);</w:t>
      </w:r>
    </w:p>
    <w:p w14:paraId="45D454EB" w14:textId="77777777" w:rsidR="007B5FC1" w:rsidRDefault="007B5FC1">
      <w:pPr>
        <w:pStyle w:val="BodyText"/>
        <w:spacing w:before="7"/>
        <w:rPr>
          <w:rFonts w:ascii="Courier New"/>
          <w:sz w:val="20"/>
        </w:rPr>
      </w:pPr>
    </w:p>
    <w:p w14:paraId="7DCA97E7" w14:textId="77777777" w:rsidR="007B5FC1" w:rsidRDefault="002C4E60">
      <w:pPr>
        <w:ind w:left="940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>protected</w:t>
      </w:r>
      <w:r>
        <w:rPr>
          <w:rFonts w:ascii="Courier New"/>
          <w:color w:val="0000FF"/>
          <w:spacing w:val="-6"/>
          <w:sz w:val="20"/>
        </w:rPr>
        <w:t xml:space="preserve"> </w:t>
      </w:r>
      <w:r>
        <w:rPr>
          <w:rFonts w:ascii="Courier New"/>
          <w:color w:val="0000FF"/>
          <w:sz w:val="20"/>
        </w:rPr>
        <w:t>void</w:t>
      </w:r>
      <w:r>
        <w:rPr>
          <w:rFonts w:ascii="Courier New"/>
          <w:color w:val="0000FF"/>
          <w:spacing w:val="-5"/>
          <w:sz w:val="20"/>
        </w:rPr>
        <w:t xml:space="preserve"> </w:t>
      </w:r>
      <w:proofErr w:type="spellStart"/>
      <w:r>
        <w:rPr>
          <w:rFonts w:ascii="Courier New"/>
          <w:sz w:val="20"/>
        </w:rPr>
        <w:t>Page_</w:t>
      </w:r>
      <w:proofErr w:type="gramStart"/>
      <w:r>
        <w:rPr>
          <w:rFonts w:ascii="Courier New"/>
          <w:sz w:val="20"/>
        </w:rPr>
        <w:t>Load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color w:val="0000FF"/>
          <w:sz w:val="20"/>
        </w:rPr>
        <w:t>object</w:t>
      </w:r>
      <w:r>
        <w:rPr>
          <w:rFonts w:ascii="Courier New"/>
          <w:color w:val="0000FF"/>
          <w:spacing w:val="-6"/>
          <w:sz w:val="20"/>
        </w:rPr>
        <w:t xml:space="preserve"> </w:t>
      </w:r>
      <w:r>
        <w:rPr>
          <w:rFonts w:ascii="Courier New"/>
          <w:sz w:val="20"/>
        </w:rPr>
        <w:t>sender,</w:t>
      </w:r>
      <w:r>
        <w:rPr>
          <w:rFonts w:ascii="Courier New"/>
          <w:spacing w:val="-5"/>
          <w:sz w:val="20"/>
        </w:rPr>
        <w:t xml:space="preserve"> </w:t>
      </w:r>
      <w:proofErr w:type="spellStart"/>
      <w:r>
        <w:rPr>
          <w:rFonts w:ascii="Courier New"/>
          <w:color w:val="008080"/>
          <w:sz w:val="20"/>
        </w:rPr>
        <w:t>EventArgs</w:t>
      </w:r>
      <w:proofErr w:type="spellEnd"/>
      <w:r>
        <w:rPr>
          <w:rFonts w:ascii="Courier New"/>
          <w:color w:val="008080"/>
          <w:spacing w:val="-6"/>
          <w:sz w:val="20"/>
        </w:rPr>
        <w:t xml:space="preserve"> </w:t>
      </w:r>
      <w:r>
        <w:rPr>
          <w:rFonts w:ascii="Courier New"/>
          <w:sz w:val="20"/>
        </w:rPr>
        <w:t>e)</w:t>
      </w:r>
    </w:p>
    <w:p w14:paraId="603285A2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0D3D767D" w14:textId="77777777" w:rsidR="007B5FC1" w:rsidRDefault="002C4E60">
      <w:pPr>
        <w:spacing w:before="1"/>
        <w:ind w:left="940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{</w:t>
      </w:r>
    </w:p>
    <w:p w14:paraId="09F75CB3" w14:textId="77777777" w:rsidR="007B5FC1" w:rsidRDefault="007B5FC1">
      <w:pPr>
        <w:pStyle w:val="BodyText"/>
        <w:spacing w:before="7"/>
        <w:rPr>
          <w:rFonts w:ascii="Courier New"/>
          <w:sz w:val="20"/>
        </w:rPr>
      </w:pPr>
    </w:p>
    <w:p w14:paraId="71ABF6D9" w14:textId="77777777" w:rsidR="007B5FC1" w:rsidRDefault="002C4E60">
      <w:pPr>
        <w:ind w:left="1421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txtFName.Focus</w:t>
      </w:r>
      <w:proofErr w:type="spellEnd"/>
      <w:r>
        <w:rPr>
          <w:rFonts w:ascii="Courier New"/>
          <w:sz w:val="20"/>
        </w:rPr>
        <w:t>();</w:t>
      </w:r>
    </w:p>
    <w:p w14:paraId="6D29C908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77122ED0" w14:textId="77777777" w:rsidR="007B5FC1" w:rsidRDefault="002C4E60">
      <w:pPr>
        <w:ind w:left="940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}</w:t>
      </w:r>
    </w:p>
    <w:p w14:paraId="0F9AEBF5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455ADC5D" w14:textId="77777777" w:rsidR="007B5FC1" w:rsidRDefault="002C4E60">
      <w:pPr>
        <w:ind w:left="940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>protected</w:t>
      </w:r>
      <w:r>
        <w:rPr>
          <w:rFonts w:ascii="Courier New"/>
          <w:color w:val="0000FF"/>
          <w:spacing w:val="-8"/>
          <w:sz w:val="20"/>
        </w:rPr>
        <w:t xml:space="preserve"> </w:t>
      </w:r>
      <w:r>
        <w:rPr>
          <w:rFonts w:ascii="Courier New"/>
          <w:color w:val="0000FF"/>
          <w:sz w:val="20"/>
        </w:rPr>
        <w:t>void</w:t>
      </w:r>
      <w:r>
        <w:rPr>
          <w:rFonts w:ascii="Courier New"/>
          <w:color w:val="0000FF"/>
          <w:spacing w:val="-7"/>
          <w:sz w:val="20"/>
        </w:rPr>
        <w:t xml:space="preserve"> </w:t>
      </w:r>
      <w:proofErr w:type="spellStart"/>
      <w:r>
        <w:rPr>
          <w:rFonts w:ascii="Courier New"/>
          <w:sz w:val="20"/>
        </w:rPr>
        <w:t>btnAvail_</w:t>
      </w:r>
      <w:proofErr w:type="gramStart"/>
      <w:r>
        <w:rPr>
          <w:rFonts w:ascii="Courier New"/>
          <w:sz w:val="20"/>
        </w:rPr>
        <w:t>Click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color w:val="0000FF"/>
          <w:sz w:val="20"/>
        </w:rPr>
        <w:t>object</w:t>
      </w:r>
      <w:r>
        <w:rPr>
          <w:rFonts w:ascii="Courier New"/>
          <w:color w:val="0000FF"/>
          <w:spacing w:val="-7"/>
          <w:sz w:val="20"/>
        </w:rPr>
        <w:t xml:space="preserve"> </w:t>
      </w:r>
      <w:r>
        <w:rPr>
          <w:rFonts w:ascii="Courier New"/>
          <w:sz w:val="20"/>
        </w:rPr>
        <w:t>sender,</w:t>
      </w:r>
      <w:r>
        <w:rPr>
          <w:rFonts w:ascii="Courier New"/>
          <w:spacing w:val="-8"/>
          <w:sz w:val="20"/>
        </w:rPr>
        <w:t xml:space="preserve"> </w:t>
      </w:r>
      <w:proofErr w:type="spellStart"/>
      <w:r>
        <w:rPr>
          <w:rFonts w:ascii="Courier New"/>
          <w:color w:val="008080"/>
          <w:sz w:val="20"/>
        </w:rPr>
        <w:t>EventArgs</w:t>
      </w:r>
      <w:proofErr w:type="spellEnd"/>
      <w:r>
        <w:rPr>
          <w:rFonts w:ascii="Courier New"/>
          <w:color w:val="008080"/>
          <w:spacing w:val="-7"/>
          <w:sz w:val="20"/>
        </w:rPr>
        <w:t xml:space="preserve"> </w:t>
      </w:r>
      <w:r>
        <w:rPr>
          <w:rFonts w:ascii="Courier New"/>
          <w:sz w:val="20"/>
        </w:rPr>
        <w:t>e)</w:t>
      </w:r>
    </w:p>
    <w:p w14:paraId="49C4A4C4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17F1C9E6" w14:textId="77777777" w:rsidR="007B5FC1" w:rsidRDefault="002C4E60">
      <w:pPr>
        <w:ind w:left="940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{</w:t>
      </w:r>
    </w:p>
    <w:p w14:paraId="31DB361A" w14:textId="77777777" w:rsidR="007B5FC1" w:rsidRDefault="007B5FC1">
      <w:pPr>
        <w:pStyle w:val="BodyText"/>
        <w:spacing w:before="1"/>
        <w:rPr>
          <w:rFonts w:ascii="Courier New"/>
          <w:sz w:val="21"/>
        </w:rPr>
      </w:pPr>
    </w:p>
    <w:p w14:paraId="41B74A1A" w14:textId="77777777" w:rsidR="007B5FC1" w:rsidRDefault="002C4E60">
      <w:pPr>
        <w:spacing w:line="268" w:lineRule="auto"/>
        <w:ind w:left="460" w:right="2253" w:firstLine="960"/>
        <w:rPr>
          <w:rFonts w:ascii="Courier New"/>
          <w:sz w:val="20"/>
        </w:rPr>
      </w:pPr>
      <w:proofErr w:type="spellStart"/>
      <w:proofErr w:type="gramStart"/>
      <w:r>
        <w:rPr>
          <w:rFonts w:ascii="Courier New"/>
          <w:sz w:val="20"/>
        </w:rPr>
        <w:t>data.DBReaderOpen</w:t>
      </w:r>
      <w:proofErr w:type="spellEnd"/>
      <w:proofErr w:type="gramEnd"/>
      <w:r>
        <w:rPr>
          <w:rFonts w:ascii="Courier New"/>
          <w:sz w:val="20"/>
        </w:rPr>
        <w:t>(</w:t>
      </w:r>
      <w:r>
        <w:rPr>
          <w:rFonts w:ascii="Courier New"/>
          <w:color w:val="800000"/>
          <w:sz w:val="20"/>
        </w:rPr>
        <w:t>"select</w:t>
      </w:r>
      <w:r>
        <w:rPr>
          <w:rFonts w:ascii="Courier New"/>
          <w:color w:val="800000"/>
          <w:spacing w:val="-5"/>
          <w:sz w:val="20"/>
        </w:rPr>
        <w:t xml:space="preserve"> </w:t>
      </w:r>
      <w:r>
        <w:rPr>
          <w:rFonts w:ascii="Courier New"/>
          <w:color w:val="800000"/>
          <w:sz w:val="20"/>
        </w:rPr>
        <w:t>*</w:t>
      </w:r>
      <w:r>
        <w:rPr>
          <w:rFonts w:ascii="Courier New"/>
          <w:color w:val="800000"/>
          <w:spacing w:val="-6"/>
          <w:sz w:val="20"/>
        </w:rPr>
        <w:t xml:space="preserve"> </w:t>
      </w:r>
      <w:r>
        <w:rPr>
          <w:rFonts w:ascii="Courier New"/>
          <w:color w:val="800000"/>
          <w:sz w:val="20"/>
        </w:rPr>
        <w:t>from</w:t>
      </w:r>
      <w:r>
        <w:rPr>
          <w:rFonts w:ascii="Courier New"/>
          <w:color w:val="800000"/>
          <w:spacing w:val="112"/>
          <w:sz w:val="20"/>
        </w:rPr>
        <w:t xml:space="preserve"> </w:t>
      </w:r>
      <w:r>
        <w:rPr>
          <w:rFonts w:ascii="Courier New"/>
          <w:color w:val="800000"/>
          <w:sz w:val="20"/>
        </w:rPr>
        <w:t>Login</w:t>
      </w:r>
      <w:r>
        <w:rPr>
          <w:rFonts w:ascii="Courier New"/>
          <w:color w:val="800000"/>
          <w:spacing w:val="-6"/>
          <w:sz w:val="20"/>
        </w:rPr>
        <w:t xml:space="preserve"> </w:t>
      </w:r>
      <w:r>
        <w:rPr>
          <w:rFonts w:ascii="Courier New"/>
          <w:color w:val="800000"/>
          <w:sz w:val="20"/>
        </w:rPr>
        <w:t>where</w:t>
      </w:r>
      <w:r>
        <w:rPr>
          <w:rFonts w:ascii="Courier New"/>
          <w:color w:val="800000"/>
          <w:spacing w:val="-5"/>
          <w:sz w:val="20"/>
        </w:rPr>
        <w:t xml:space="preserve"> </w:t>
      </w:r>
      <w:proofErr w:type="spellStart"/>
      <w:r>
        <w:rPr>
          <w:rFonts w:ascii="Courier New"/>
          <w:color w:val="800000"/>
          <w:sz w:val="20"/>
        </w:rPr>
        <w:t>uname</w:t>
      </w:r>
      <w:proofErr w:type="spellEnd"/>
      <w:r>
        <w:rPr>
          <w:rFonts w:ascii="Courier New"/>
          <w:color w:val="800000"/>
          <w:sz w:val="20"/>
        </w:rPr>
        <w:t>='"</w:t>
      </w:r>
      <w:r>
        <w:rPr>
          <w:rFonts w:ascii="Courier New"/>
          <w:color w:val="800000"/>
          <w:spacing w:val="-5"/>
          <w:sz w:val="20"/>
        </w:rPr>
        <w:t xml:space="preserve"> </w:t>
      </w:r>
      <w:r>
        <w:rPr>
          <w:rFonts w:ascii="Courier New"/>
          <w:sz w:val="20"/>
        </w:rPr>
        <w:t>+</w:t>
      </w:r>
      <w:r>
        <w:rPr>
          <w:rFonts w:ascii="Courier New"/>
          <w:spacing w:val="-117"/>
          <w:sz w:val="20"/>
        </w:rPr>
        <w:t xml:space="preserve"> </w:t>
      </w:r>
      <w:proofErr w:type="spellStart"/>
      <w:r>
        <w:rPr>
          <w:rFonts w:ascii="Courier New"/>
          <w:sz w:val="20"/>
        </w:rPr>
        <w:t>txtLogin.Text</w:t>
      </w:r>
      <w:proofErr w:type="spellEnd"/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+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color w:val="800000"/>
          <w:sz w:val="20"/>
        </w:rPr>
        <w:t>"'"</w:t>
      </w:r>
      <w:r>
        <w:rPr>
          <w:rFonts w:ascii="Courier New"/>
          <w:sz w:val="20"/>
        </w:rPr>
        <w:t>);</w:t>
      </w:r>
    </w:p>
    <w:p w14:paraId="2FA2AC4D" w14:textId="77777777" w:rsidR="007B5FC1" w:rsidRDefault="007B5FC1">
      <w:pPr>
        <w:spacing w:line="268" w:lineRule="auto"/>
        <w:rPr>
          <w:rFonts w:ascii="Courier New"/>
          <w:sz w:val="20"/>
        </w:rPr>
        <w:sectPr w:rsidR="007B5FC1">
          <w:pgSz w:w="12240" w:h="15840"/>
          <w:pgMar w:top="1460" w:right="880" w:bottom="920" w:left="980" w:header="0" w:footer="649" w:gutter="0"/>
          <w:cols w:space="720"/>
        </w:sectPr>
      </w:pPr>
    </w:p>
    <w:p w14:paraId="0EB8CC2F" w14:textId="77777777" w:rsidR="007B5FC1" w:rsidRDefault="002C4E60">
      <w:pPr>
        <w:spacing w:before="82"/>
        <w:ind w:left="1421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lastRenderedPageBreak/>
        <w:t>if</w:t>
      </w:r>
      <w:r>
        <w:rPr>
          <w:rFonts w:ascii="Courier New"/>
          <w:color w:val="0000FF"/>
          <w:spacing w:val="-11"/>
          <w:sz w:val="20"/>
        </w:rPr>
        <w:t xml:space="preserve"> </w:t>
      </w:r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data.</w:t>
      </w:r>
      <w:proofErr w:type="gramStart"/>
      <w:r>
        <w:rPr>
          <w:rFonts w:ascii="Courier New"/>
          <w:sz w:val="20"/>
        </w:rPr>
        <w:t>dr.HasRows</w:t>
      </w:r>
      <w:proofErr w:type="spellEnd"/>
      <w:proofErr w:type="gramEnd"/>
      <w:r>
        <w:rPr>
          <w:rFonts w:ascii="Courier New"/>
          <w:sz w:val="20"/>
        </w:rPr>
        <w:t>)</w:t>
      </w:r>
    </w:p>
    <w:p w14:paraId="627DE21E" w14:textId="77777777" w:rsidR="007B5FC1" w:rsidRDefault="007B5FC1">
      <w:pPr>
        <w:pStyle w:val="BodyText"/>
        <w:spacing w:before="7"/>
        <w:rPr>
          <w:rFonts w:ascii="Courier New"/>
          <w:sz w:val="20"/>
        </w:rPr>
      </w:pPr>
    </w:p>
    <w:p w14:paraId="125877D6" w14:textId="77777777" w:rsidR="007B5FC1" w:rsidRDefault="002C4E60">
      <w:pPr>
        <w:ind w:left="1421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{</w:t>
      </w:r>
    </w:p>
    <w:p w14:paraId="66FA0589" w14:textId="77777777" w:rsidR="007B5FC1" w:rsidRDefault="007B5FC1">
      <w:pPr>
        <w:pStyle w:val="BodyText"/>
        <w:rPr>
          <w:rFonts w:ascii="Courier New"/>
          <w:sz w:val="22"/>
        </w:rPr>
      </w:pPr>
    </w:p>
    <w:p w14:paraId="20B34CD6" w14:textId="77777777" w:rsidR="007B5FC1" w:rsidRDefault="007B5FC1">
      <w:pPr>
        <w:pStyle w:val="BodyText"/>
        <w:rPr>
          <w:rFonts w:ascii="Courier New"/>
          <w:sz w:val="22"/>
        </w:rPr>
      </w:pPr>
    </w:p>
    <w:p w14:paraId="19976F15" w14:textId="77777777" w:rsidR="007B5FC1" w:rsidRDefault="002C4E60">
      <w:pPr>
        <w:spacing w:before="197" w:line="484" w:lineRule="auto"/>
        <w:ind w:left="1901" w:right="3573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lblAvail.Text</w:t>
      </w:r>
      <w:proofErr w:type="spellEnd"/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color w:val="800000"/>
          <w:sz w:val="20"/>
        </w:rPr>
        <w:t>"</w:t>
      </w:r>
      <w:proofErr w:type="spellStart"/>
      <w:r>
        <w:rPr>
          <w:rFonts w:ascii="Courier New"/>
          <w:color w:val="800000"/>
          <w:sz w:val="20"/>
        </w:rPr>
        <w:t>UserName</w:t>
      </w:r>
      <w:proofErr w:type="spellEnd"/>
      <w:r>
        <w:rPr>
          <w:rFonts w:ascii="Courier New"/>
          <w:color w:val="800000"/>
          <w:spacing w:val="-9"/>
          <w:sz w:val="20"/>
        </w:rPr>
        <w:t xml:space="preserve"> </w:t>
      </w:r>
      <w:r>
        <w:rPr>
          <w:rFonts w:ascii="Courier New"/>
          <w:color w:val="800000"/>
          <w:sz w:val="20"/>
        </w:rPr>
        <w:t>Not</w:t>
      </w:r>
      <w:r>
        <w:rPr>
          <w:rFonts w:ascii="Courier New"/>
          <w:color w:val="800000"/>
          <w:spacing w:val="-9"/>
          <w:sz w:val="20"/>
        </w:rPr>
        <w:t xml:space="preserve"> </w:t>
      </w:r>
      <w:r>
        <w:rPr>
          <w:rFonts w:ascii="Courier New"/>
          <w:color w:val="800000"/>
          <w:sz w:val="20"/>
        </w:rPr>
        <w:t>Available"</w:t>
      </w:r>
      <w:r>
        <w:rPr>
          <w:rFonts w:ascii="Courier New"/>
          <w:sz w:val="20"/>
        </w:rPr>
        <w:t>;</w:t>
      </w:r>
      <w:r>
        <w:rPr>
          <w:rFonts w:ascii="Courier New"/>
          <w:spacing w:val="-117"/>
          <w:sz w:val="20"/>
        </w:rPr>
        <w:t xml:space="preserve"> </w:t>
      </w:r>
      <w:proofErr w:type="spellStart"/>
      <w:r>
        <w:rPr>
          <w:rFonts w:ascii="Courier New"/>
          <w:sz w:val="20"/>
        </w:rPr>
        <w:t>lblAvail.Visible</w:t>
      </w:r>
      <w:proofErr w:type="spellEnd"/>
      <w:r>
        <w:rPr>
          <w:rFonts w:ascii="Courier New"/>
          <w:sz w:val="20"/>
        </w:rPr>
        <w:t xml:space="preserve"> = </w:t>
      </w:r>
      <w:r>
        <w:rPr>
          <w:rFonts w:ascii="Courier New"/>
          <w:color w:val="0000FF"/>
          <w:sz w:val="20"/>
        </w:rPr>
        <w:t>true</w:t>
      </w:r>
      <w:r>
        <w:rPr>
          <w:rFonts w:ascii="Courier New"/>
          <w:sz w:val="20"/>
        </w:rPr>
        <w:t>;</w:t>
      </w:r>
      <w:r>
        <w:rPr>
          <w:rFonts w:ascii="Courier New"/>
          <w:spacing w:val="1"/>
          <w:sz w:val="20"/>
        </w:rPr>
        <w:t xml:space="preserve"> </w:t>
      </w:r>
      <w:proofErr w:type="spellStart"/>
      <w:r>
        <w:rPr>
          <w:rFonts w:ascii="Courier New"/>
          <w:sz w:val="20"/>
        </w:rPr>
        <w:t>txtLogin.Focus</w:t>
      </w:r>
      <w:proofErr w:type="spellEnd"/>
      <w:r>
        <w:rPr>
          <w:rFonts w:ascii="Courier New"/>
          <w:sz w:val="20"/>
        </w:rPr>
        <w:t>();</w:t>
      </w:r>
    </w:p>
    <w:p w14:paraId="618D3B17" w14:textId="77777777" w:rsidR="007B5FC1" w:rsidRDefault="002C4E60">
      <w:pPr>
        <w:spacing w:before="6"/>
        <w:ind w:left="1421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}</w:t>
      </w:r>
    </w:p>
    <w:p w14:paraId="0220BF9F" w14:textId="77777777" w:rsidR="007B5FC1" w:rsidRDefault="007B5FC1">
      <w:pPr>
        <w:pStyle w:val="BodyText"/>
        <w:spacing w:before="7"/>
        <w:rPr>
          <w:rFonts w:ascii="Courier New"/>
          <w:sz w:val="20"/>
        </w:rPr>
      </w:pPr>
    </w:p>
    <w:p w14:paraId="3D63D735" w14:textId="77777777" w:rsidR="007B5FC1" w:rsidRDefault="002C4E60">
      <w:pPr>
        <w:ind w:left="1421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>else</w:t>
      </w:r>
    </w:p>
    <w:p w14:paraId="3A43D8AF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57DC868B" w14:textId="77777777" w:rsidR="007B5FC1" w:rsidRDefault="002C4E60">
      <w:pPr>
        <w:ind w:left="1421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{</w:t>
      </w:r>
    </w:p>
    <w:p w14:paraId="42225B96" w14:textId="77777777" w:rsidR="007B5FC1" w:rsidRDefault="007B5FC1">
      <w:pPr>
        <w:pStyle w:val="BodyText"/>
        <w:spacing w:before="7"/>
        <w:rPr>
          <w:rFonts w:ascii="Courier New"/>
          <w:sz w:val="20"/>
        </w:rPr>
      </w:pPr>
    </w:p>
    <w:p w14:paraId="3B206235" w14:textId="77777777" w:rsidR="007B5FC1" w:rsidRDefault="002C4E60">
      <w:pPr>
        <w:spacing w:before="1" w:line="489" w:lineRule="auto"/>
        <w:ind w:left="1901" w:right="3806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lblAvail.Text</w:t>
      </w:r>
      <w:proofErr w:type="spellEnd"/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color w:val="800000"/>
          <w:sz w:val="20"/>
        </w:rPr>
        <w:t>"</w:t>
      </w:r>
      <w:proofErr w:type="spellStart"/>
      <w:r>
        <w:rPr>
          <w:rFonts w:ascii="Courier New"/>
          <w:color w:val="800000"/>
          <w:sz w:val="20"/>
        </w:rPr>
        <w:t>UserName</w:t>
      </w:r>
      <w:proofErr w:type="spellEnd"/>
      <w:r>
        <w:rPr>
          <w:rFonts w:ascii="Courier New"/>
          <w:color w:val="800000"/>
          <w:spacing w:val="-10"/>
          <w:sz w:val="20"/>
        </w:rPr>
        <w:t xml:space="preserve"> </w:t>
      </w:r>
      <w:r>
        <w:rPr>
          <w:rFonts w:ascii="Courier New"/>
          <w:color w:val="800000"/>
          <w:sz w:val="20"/>
        </w:rPr>
        <w:t>Available"</w:t>
      </w:r>
      <w:r>
        <w:rPr>
          <w:rFonts w:ascii="Courier New"/>
          <w:sz w:val="20"/>
        </w:rPr>
        <w:t>;</w:t>
      </w:r>
      <w:r>
        <w:rPr>
          <w:rFonts w:ascii="Courier New"/>
          <w:spacing w:val="-117"/>
          <w:sz w:val="20"/>
        </w:rPr>
        <w:t xml:space="preserve"> </w:t>
      </w:r>
      <w:proofErr w:type="spellStart"/>
      <w:r>
        <w:rPr>
          <w:rFonts w:ascii="Courier New"/>
          <w:sz w:val="20"/>
        </w:rPr>
        <w:t>lblAvail.Visible</w:t>
      </w:r>
      <w:proofErr w:type="spellEnd"/>
      <w:r>
        <w:rPr>
          <w:rFonts w:ascii="Courier New"/>
          <w:sz w:val="20"/>
        </w:rPr>
        <w:t xml:space="preserve"> = </w:t>
      </w:r>
      <w:r>
        <w:rPr>
          <w:rFonts w:ascii="Courier New"/>
          <w:color w:val="0000FF"/>
          <w:sz w:val="20"/>
        </w:rPr>
        <w:t>true</w:t>
      </w:r>
      <w:r>
        <w:rPr>
          <w:rFonts w:ascii="Courier New"/>
          <w:sz w:val="20"/>
        </w:rPr>
        <w:t>;</w:t>
      </w:r>
      <w:r>
        <w:rPr>
          <w:rFonts w:ascii="Courier New"/>
          <w:spacing w:val="1"/>
          <w:sz w:val="20"/>
        </w:rPr>
        <w:t xml:space="preserve"> </w:t>
      </w:r>
      <w:proofErr w:type="spellStart"/>
      <w:r>
        <w:rPr>
          <w:rFonts w:ascii="Courier New"/>
          <w:sz w:val="20"/>
        </w:rPr>
        <w:t>txtPass.Focus</w:t>
      </w:r>
      <w:proofErr w:type="spellEnd"/>
      <w:r>
        <w:rPr>
          <w:rFonts w:ascii="Courier New"/>
          <w:sz w:val="20"/>
        </w:rPr>
        <w:t>();</w:t>
      </w:r>
    </w:p>
    <w:p w14:paraId="6464677D" w14:textId="77777777" w:rsidR="007B5FC1" w:rsidRDefault="002C4E60">
      <w:pPr>
        <w:spacing w:line="223" w:lineRule="exact"/>
        <w:ind w:left="1421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}</w:t>
      </w:r>
    </w:p>
    <w:p w14:paraId="7AE31740" w14:textId="77777777" w:rsidR="007B5FC1" w:rsidRDefault="007B5FC1">
      <w:pPr>
        <w:pStyle w:val="BodyText"/>
        <w:rPr>
          <w:rFonts w:ascii="Courier New"/>
          <w:sz w:val="20"/>
        </w:rPr>
      </w:pPr>
    </w:p>
    <w:p w14:paraId="74FFE137" w14:textId="77777777" w:rsidR="007B5FC1" w:rsidRDefault="007B5FC1">
      <w:pPr>
        <w:pStyle w:val="BodyText"/>
        <w:rPr>
          <w:rFonts w:ascii="Courier New"/>
          <w:sz w:val="20"/>
        </w:rPr>
      </w:pPr>
    </w:p>
    <w:p w14:paraId="176FFBA3" w14:textId="77777777" w:rsidR="007B5FC1" w:rsidRDefault="007B5FC1">
      <w:pPr>
        <w:pStyle w:val="BodyText"/>
        <w:spacing w:before="4"/>
        <w:rPr>
          <w:rFonts w:ascii="Courier New"/>
          <w:sz w:val="21"/>
        </w:rPr>
      </w:pPr>
    </w:p>
    <w:p w14:paraId="3E154B0C" w14:textId="77777777" w:rsidR="007B5FC1" w:rsidRDefault="002C4E60">
      <w:pPr>
        <w:ind w:left="940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}</w:t>
      </w:r>
    </w:p>
    <w:p w14:paraId="51ECD2FD" w14:textId="77777777" w:rsidR="007B5FC1" w:rsidRDefault="007B5FC1">
      <w:pPr>
        <w:pStyle w:val="BodyText"/>
        <w:spacing w:before="7"/>
        <w:rPr>
          <w:rFonts w:ascii="Courier New"/>
          <w:sz w:val="20"/>
        </w:rPr>
      </w:pPr>
    </w:p>
    <w:p w14:paraId="056726A1" w14:textId="77777777" w:rsidR="007B5FC1" w:rsidRDefault="002C4E60">
      <w:pPr>
        <w:spacing w:before="1"/>
        <w:ind w:left="940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>protected</w:t>
      </w:r>
      <w:r>
        <w:rPr>
          <w:rFonts w:ascii="Courier New"/>
          <w:color w:val="0000FF"/>
          <w:spacing w:val="-8"/>
          <w:sz w:val="20"/>
        </w:rPr>
        <w:t xml:space="preserve"> </w:t>
      </w:r>
      <w:r>
        <w:rPr>
          <w:rFonts w:ascii="Courier New"/>
          <w:color w:val="0000FF"/>
          <w:sz w:val="20"/>
        </w:rPr>
        <w:t>void</w:t>
      </w:r>
      <w:r>
        <w:rPr>
          <w:rFonts w:ascii="Courier New"/>
          <w:color w:val="0000FF"/>
          <w:spacing w:val="-7"/>
          <w:sz w:val="20"/>
        </w:rPr>
        <w:t xml:space="preserve"> </w:t>
      </w:r>
      <w:proofErr w:type="spellStart"/>
      <w:r>
        <w:rPr>
          <w:rFonts w:ascii="Courier New"/>
          <w:sz w:val="20"/>
        </w:rPr>
        <w:t>btnSub_</w:t>
      </w:r>
      <w:proofErr w:type="gramStart"/>
      <w:r>
        <w:rPr>
          <w:rFonts w:ascii="Courier New"/>
          <w:sz w:val="20"/>
        </w:rPr>
        <w:t>Click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color w:val="0000FF"/>
          <w:sz w:val="20"/>
        </w:rPr>
        <w:t>object</w:t>
      </w:r>
      <w:r>
        <w:rPr>
          <w:rFonts w:ascii="Courier New"/>
          <w:color w:val="0000FF"/>
          <w:spacing w:val="-7"/>
          <w:sz w:val="20"/>
        </w:rPr>
        <w:t xml:space="preserve"> </w:t>
      </w:r>
      <w:r>
        <w:rPr>
          <w:rFonts w:ascii="Courier New"/>
          <w:sz w:val="20"/>
        </w:rPr>
        <w:t>sender,</w:t>
      </w:r>
      <w:r>
        <w:rPr>
          <w:rFonts w:ascii="Courier New"/>
          <w:spacing w:val="-7"/>
          <w:sz w:val="20"/>
        </w:rPr>
        <w:t xml:space="preserve"> </w:t>
      </w:r>
      <w:proofErr w:type="spellStart"/>
      <w:r>
        <w:rPr>
          <w:rFonts w:ascii="Courier New"/>
          <w:color w:val="008080"/>
          <w:sz w:val="20"/>
        </w:rPr>
        <w:t>EventArgs</w:t>
      </w:r>
      <w:proofErr w:type="spellEnd"/>
      <w:r>
        <w:rPr>
          <w:rFonts w:ascii="Courier New"/>
          <w:color w:val="008080"/>
          <w:spacing w:val="-8"/>
          <w:sz w:val="20"/>
        </w:rPr>
        <w:t xml:space="preserve"> </w:t>
      </w:r>
      <w:r>
        <w:rPr>
          <w:rFonts w:ascii="Courier New"/>
          <w:sz w:val="20"/>
        </w:rPr>
        <w:t>e)</w:t>
      </w:r>
    </w:p>
    <w:p w14:paraId="6141A57C" w14:textId="77777777" w:rsidR="007B5FC1" w:rsidRDefault="007B5FC1">
      <w:pPr>
        <w:pStyle w:val="BodyText"/>
        <w:spacing w:before="7"/>
        <w:rPr>
          <w:rFonts w:ascii="Courier New"/>
          <w:sz w:val="20"/>
        </w:rPr>
      </w:pPr>
    </w:p>
    <w:p w14:paraId="2E766C53" w14:textId="77777777" w:rsidR="007B5FC1" w:rsidRDefault="002C4E60">
      <w:pPr>
        <w:ind w:left="940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{</w:t>
      </w:r>
    </w:p>
    <w:p w14:paraId="102683AC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309616F5" w14:textId="77777777" w:rsidR="007B5FC1" w:rsidRDefault="002C4E60">
      <w:pPr>
        <w:ind w:left="1421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>int</w:t>
      </w:r>
      <w:r>
        <w:rPr>
          <w:rFonts w:ascii="Courier New"/>
          <w:color w:val="0000FF"/>
          <w:spacing w:val="-6"/>
          <w:sz w:val="20"/>
        </w:rPr>
        <w:t xml:space="preserve"> </w:t>
      </w:r>
      <w:r>
        <w:rPr>
          <w:rFonts w:ascii="Courier New"/>
          <w:sz w:val="20"/>
        </w:rPr>
        <w:t>mode=1;</w:t>
      </w:r>
    </w:p>
    <w:p w14:paraId="08FB74B2" w14:textId="77777777" w:rsidR="007B5FC1" w:rsidRDefault="007B5FC1">
      <w:pPr>
        <w:pStyle w:val="BodyText"/>
        <w:spacing w:before="8"/>
        <w:rPr>
          <w:rFonts w:ascii="Courier New"/>
          <w:sz w:val="20"/>
        </w:rPr>
      </w:pPr>
    </w:p>
    <w:p w14:paraId="31B89347" w14:textId="77777777" w:rsidR="007B5FC1" w:rsidRDefault="002C4E60">
      <w:pPr>
        <w:spacing w:line="276" w:lineRule="auto"/>
        <w:ind w:left="460" w:right="836" w:firstLine="960"/>
        <w:rPr>
          <w:rFonts w:ascii="Courier New"/>
          <w:sz w:val="20"/>
        </w:rPr>
      </w:pPr>
      <w:proofErr w:type="spellStart"/>
      <w:proofErr w:type="gramStart"/>
      <w:r>
        <w:rPr>
          <w:rFonts w:ascii="Courier New"/>
          <w:sz w:val="20"/>
        </w:rPr>
        <w:t>data.NewUser</w:t>
      </w:r>
      <w:proofErr w:type="spellEnd"/>
      <w:proofErr w:type="gramEnd"/>
      <w:r>
        <w:rPr>
          <w:rFonts w:ascii="Courier New"/>
          <w:sz w:val="20"/>
        </w:rPr>
        <w:t xml:space="preserve">(mode, </w:t>
      </w:r>
      <w:proofErr w:type="spellStart"/>
      <w:r>
        <w:rPr>
          <w:rFonts w:ascii="Courier New"/>
          <w:sz w:val="20"/>
        </w:rPr>
        <w:t>txtFName.Text</w:t>
      </w:r>
      <w:proofErr w:type="spellEnd"/>
      <w:r>
        <w:rPr>
          <w:rFonts w:ascii="Courier New"/>
          <w:sz w:val="20"/>
        </w:rPr>
        <w:t xml:space="preserve">, </w:t>
      </w:r>
      <w:proofErr w:type="spellStart"/>
      <w:r>
        <w:rPr>
          <w:rFonts w:ascii="Courier New"/>
          <w:sz w:val="20"/>
        </w:rPr>
        <w:t>txtLName.Text</w:t>
      </w:r>
      <w:proofErr w:type="spellEnd"/>
      <w:r>
        <w:rPr>
          <w:rFonts w:ascii="Courier New"/>
          <w:sz w:val="20"/>
        </w:rPr>
        <w:t xml:space="preserve">, </w:t>
      </w:r>
      <w:proofErr w:type="spellStart"/>
      <w:r>
        <w:rPr>
          <w:rFonts w:ascii="Courier New"/>
          <w:sz w:val="20"/>
        </w:rPr>
        <w:t>txtLogin.Text</w:t>
      </w:r>
      <w:proofErr w:type="spellEnd"/>
      <w:r>
        <w:rPr>
          <w:rFonts w:ascii="Courier New"/>
          <w:sz w:val="20"/>
        </w:rPr>
        <w:t>,</w:t>
      </w:r>
      <w:r>
        <w:rPr>
          <w:rFonts w:ascii="Courier New"/>
          <w:spacing w:val="1"/>
          <w:sz w:val="20"/>
        </w:rPr>
        <w:t xml:space="preserve"> </w:t>
      </w:r>
      <w:proofErr w:type="spellStart"/>
      <w:r>
        <w:rPr>
          <w:rFonts w:ascii="Courier New"/>
          <w:sz w:val="20"/>
        </w:rPr>
        <w:t>txtPass.Text</w:t>
      </w:r>
      <w:proofErr w:type="spellEnd"/>
      <w:r>
        <w:rPr>
          <w:rFonts w:ascii="Courier New"/>
          <w:sz w:val="20"/>
        </w:rPr>
        <w:t xml:space="preserve">, </w:t>
      </w:r>
      <w:proofErr w:type="spellStart"/>
      <w:r>
        <w:rPr>
          <w:rFonts w:ascii="Courier New"/>
          <w:sz w:val="20"/>
        </w:rPr>
        <w:t>txtEmail.Text</w:t>
      </w:r>
      <w:proofErr w:type="spellEnd"/>
      <w:r>
        <w:rPr>
          <w:rFonts w:ascii="Courier New"/>
          <w:sz w:val="20"/>
        </w:rPr>
        <w:t xml:space="preserve">, </w:t>
      </w:r>
      <w:proofErr w:type="spellStart"/>
      <w:r>
        <w:rPr>
          <w:rFonts w:ascii="Courier New"/>
          <w:color w:val="008080"/>
          <w:sz w:val="20"/>
        </w:rPr>
        <w:t>DateTime</w:t>
      </w:r>
      <w:r>
        <w:rPr>
          <w:rFonts w:ascii="Courier New"/>
          <w:sz w:val="20"/>
        </w:rPr>
        <w:t>.Parse</w:t>
      </w:r>
      <w:proofErr w:type="spellEnd"/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txtDate.Text</w:t>
      </w:r>
      <w:proofErr w:type="spellEnd"/>
      <w:r>
        <w:rPr>
          <w:rFonts w:ascii="Courier New"/>
          <w:sz w:val="20"/>
        </w:rPr>
        <w:t>),</w:t>
      </w:r>
      <w:r>
        <w:rPr>
          <w:rFonts w:ascii="Courier New"/>
          <w:spacing w:val="1"/>
          <w:sz w:val="20"/>
        </w:rPr>
        <w:t xml:space="preserve"> </w:t>
      </w:r>
      <w:proofErr w:type="spellStart"/>
      <w:r>
        <w:rPr>
          <w:rFonts w:ascii="Courier New"/>
          <w:sz w:val="20"/>
        </w:rPr>
        <w:t>ddlGender.SelectedItem.ToString</w:t>
      </w:r>
      <w:proofErr w:type="spellEnd"/>
      <w:r>
        <w:rPr>
          <w:rFonts w:ascii="Courier New"/>
          <w:sz w:val="20"/>
        </w:rPr>
        <w:t>(),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txtAdd1.Text,</w:t>
      </w:r>
      <w:r>
        <w:rPr>
          <w:rFonts w:ascii="Courier New"/>
          <w:spacing w:val="-20"/>
          <w:sz w:val="20"/>
        </w:rPr>
        <w:t xml:space="preserve"> </w:t>
      </w:r>
      <w:r>
        <w:rPr>
          <w:rFonts w:ascii="Courier New"/>
          <w:sz w:val="20"/>
        </w:rPr>
        <w:t>txtAdd2.Text,</w:t>
      </w:r>
      <w:r>
        <w:rPr>
          <w:rFonts w:ascii="Courier New"/>
          <w:spacing w:val="-19"/>
          <w:sz w:val="20"/>
        </w:rPr>
        <w:t xml:space="preserve"> </w:t>
      </w:r>
      <w:proofErr w:type="spellStart"/>
      <w:r>
        <w:rPr>
          <w:rFonts w:ascii="Courier New"/>
          <w:sz w:val="20"/>
        </w:rPr>
        <w:t>txtCity.Text</w:t>
      </w:r>
      <w:proofErr w:type="spellEnd"/>
      <w:r>
        <w:rPr>
          <w:rFonts w:ascii="Courier New"/>
          <w:sz w:val="20"/>
        </w:rPr>
        <w:t>,</w:t>
      </w:r>
      <w:r>
        <w:rPr>
          <w:rFonts w:ascii="Courier New"/>
          <w:spacing w:val="-117"/>
          <w:sz w:val="20"/>
        </w:rPr>
        <w:t xml:space="preserve"> </w:t>
      </w:r>
      <w:proofErr w:type="spellStart"/>
      <w:r>
        <w:rPr>
          <w:rFonts w:ascii="Courier New"/>
          <w:sz w:val="20"/>
        </w:rPr>
        <w:t>txtState.Text</w:t>
      </w:r>
      <w:proofErr w:type="spellEnd"/>
      <w:r>
        <w:rPr>
          <w:rFonts w:ascii="Courier New"/>
          <w:sz w:val="20"/>
        </w:rPr>
        <w:t>,</w:t>
      </w:r>
      <w:r>
        <w:rPr>
          <w:rFonts w:ascii="Courier New"/>
          <w:spacing w:val="-2"/>
          <w:sz w:val="20"/>
        </w:rPr>
        <w:t xml:space="preserve"> </w:t>
      </w:r>
      <w:proofErr w:type="spellStart"/>
      <w:r>
        <w:rPr>
          <w:rFonts w:ascii="Courier New"/>
          <w:sz w:val="20"/>
        </w:rPr>
        <w:t>txtCountry.Text</w:t>
      </w:r>
      <w:proofErr w:type="spellEnd"/>
      <w:r>
        <w:rPr>
          <w:rFonts w:ascii="Courier New"/>
          <w:sz w:val="20"/>
        </w:rPr>
        <w:t>,</w:t>
      </w:r>
      <w:r>
        <w:rPr>
          <w:rFonts w:ascii="Courier New"/>
          <w:spacing w:val="-1"/>
          <w:sz w:val="20"/>
        </w:rPr>
        <w:t xml:space="preserve"> </w:t>
      </w:r>
      <w:proofErr w:type="spellStart"/>
      <w:r>
        <w:rPr>
          <w:rFonts w:ascii="Courier New"/>
          <w:sz w:val="20"/>
        </w:rPr>
        <w:t>txtPin.Text</w:t>
      </w:r>
      <w:proofErr w:type="spellEnd"/>
      <w:r>
        <w:rPr>
          <w:rFonts w:ascii="Courier New"/>
          <w:sz w:val="20"/>
        </w:rPr>
        <w:t>,</w:t>
      </w:r>
      <w:r>
        <w:rPr>
          <w:rFonts w:ascii="Courier New"/>
          <w:spacing w:val="-1"/>
          <w:sz w:val="20"/>
        </w:rPr>
        <w:t xml:space="preserve"> </w:t>
      </w:r>
      <w:proofErr w:type="spellStart"/>
      <w:r>
        <w:rPr>
          <w:rFonts w:ascii="Courier New"/>
          <w:sz w:val="20"/>
        </w:rPr>
        <w:t>txtPhone.Text</w:t>
      </w:r>
      <w:proofErr w:type="spellEnd"/>
      <w:r>
        <w:rPr>
          <w:rFonts w:ascii="Courier New"/>
          <w:sz w:val="20"/>
        </w:rPr>
        <w:t>);</w:t>
      </w:r>
    </w:p>
    <w:p w14:paraId="10F6D0A1" w14:textId="77777777" w:rsidR="007B5FC1" w:rsidRDefault="007B5FC1">
      <w:pPr>
        <w:pStyle w:val="BodyText"/>
        <w:spacing w:before="10"/>
        <w:rPr>
          <w:rFonts w:ascii="Courier New"/>
          <w:sz w:val="8"/>
        </w:rPr>
      </w:pPr>
    </w:p>
    <w:p w14:paraId="67AE6F0D" w14:textId="77777777" w:rsidR="007B5FC1" w:rsidRDefault="002C4E60">
      <w:pPr>
        <w:spacing w:before="101"/>
        <w:ind w:left="1421"/>
        <w:rPr>
          <w:rFonts w:ascii="Courier New"/>
          <w:sz w:val="20"/>
        </w:rPr>
      </w:pPr>
      <w:proofErr w:type="spellStart"/>
      <w:r>
        <w:rPr>
          <w:rFonts w:ascii="Courier New"/>
          <w:sz w:val="20"/>
        </w:rPr>
        <w:t>Response.Redirect</w:t>
      </w:r>
      <w:proofErr w:type="spellEnd"/>
      <w:r>
        <w:rPr>
          <w:rFonts w:ascii="Courier New"/>
          <w:sz w:val="20"/>
        </w:rPr>
        <w:t>(</w:t>
      </w:r>
      <w:r>
        <w:rPr>
          <w:rFonts w:ascii="Courier New"/>
          <w:color w:val="800000"/>
          <w:sz w:val="20"/>
        </w:rPr>
        <w:t>"Login.aspx"</w:t>
      </w:r>
      <w:r>
        <w:rPr>
          <w:rFonts w:ascii="Courier New"/>
          <w:sz w:val="20"/>
        </w:rPr>
        <w:t>);</w:t>
      </w:r>
    </w:p>
    <w:p w14:paraId="29E73944" w14:textId="77777777" w:rsidR="007B5FC1" w:rsidRDefault="007B5FC1">
      <w:pPr>
        <w:pStyle w:val="BodyText"/>
        <w:spacing w:before="3"/>
        <w:rPr>
          <w:rFonts w:ascii="Courier New"/>
          <w:sz w:val="20"/>
        </w:rPr>
      </w:pPr>
    </w:p>
    <w:p w14:paraId="268C9CA1" w14:textId="77777777" w:rsidR="007B5FC1" w:rsidRDefault="002C4E60">
      <w:pPr>
        <w:ind w:left="940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}</w:t>
      </w:r>
    </w:p>
    <w:p w14:paraId="7B61856E" w14:textId="77777777" w:rsidR="007B5FC1" w:rsidRDefault="007B5FC1">
      <w:pPr>
        <w:pStyle w:val="BodyText"/>
        <w:spacing w:before="1"/>
        <w:rPr>
          <w:rFonts w:ascii="Courier New"/>
          <w:sz w:val="12"/>
        </w:rPr>
      </w:pPr>
    </w:p>
    <w:p w14:paraId="6748CEF6" w14:textId="77777777" w:rsidR="007B5FC1" w:rsidRDefault="002C4E60">
      <w:pPr>
        <w:spacing w:before="102"/>
        <w:ind w:left="940"/>
        <w:rPr>
          <w:rFonts w:ascii="Courier New"/>
          <w:sz w:val="20"/>
        </w:rPr>
      </w:pPr>
      <w:r>
        <w:rPr>
          <w:rFonts w:ascii="Courier New"/>
          <w:color w:val="0000FF"/>
          <w:sz w:val="20"/>
        </w:rPr>
        <w:t>protected</w:t>
      </w:r>
      <w:r>
        <w:rPr>
          <w:rFonts w:ascii="Courier New"/>
          <w:color w:val="0000FF"/>
          <w:spacing w:val="-8"/>
          <w:sz w:val="20"/>
        </w:rPr>
        <w:t xml:space="preserve"> </w:t>
      </w:r>
      <w:r>
        <w:rPr>
          <w:rFonts w:ascii="Courier New"/>
          <w:color w:val="0000FF"/>
          <w:sz w:val="20"/>
        </w:rPr>
        <w:t>void</w:t>
      </w:r>
      <w:r>
        <w:rPr>
          <w:rFonts w:ascii="Courier New"/>
          <w:color w:val="0000FF"/>
          <w:spacing w:val="-7"/>
          <w:sz w:val="20"/>
        </w:rPr>
        <w:t xml:space="preserve"> </w:t>
      </w:r>
      <w:proofErr w:type="spellStart"/>
      <w:r>
        <w:rPr>
          <w:rFonts w:ascii="Courier New"/>
          <w:sz w:val="20"/>
        </w:rPr>
        <w:t>btnCancel_</w:t>
      </w:r>
      <w:proofErr w:type="gramStart"/>
      <w:r>
        <w:rPr>
          <w:rFonts w:ascii="Courier New"/>
          <w:sz w:val="20"/>
        </w:rPr>
        <w:t>Click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color w:val="0000FF"/>
          <w:sz w:val="20"/>
        </w:rPr>
        <w:t>object</w:t>
      </w:r>
      <w:r>
        <w:rPr>
          <w:rFonts w:ascii="Courier New"/>
          <w:color w:val="0000FF"/>
          <w:spacing w:val="-7"/>
          <w:sz w:val="20"/>
        </w:rPr>
        <w:t xml:space="preserve"> </w:t>
      </w:r>
      <w:r>
        <w:rPr>
          <w:rFonts w:ascii="Courier New"/>
          <w:sz w:val="20"/>
        </w:rPr>
        <w:t>sender,</w:t>
      </w:r>
      <w:r>
        <w:rPr>
          <w:rFonts w:ascii="Courier New"/>
          <w:spacing w:val="-8"/>
          <w:sz w:val="20"/>
        </w:rPr>
        <w:t xml:space="preserve"> </w:t>
      </w:r>
      <w:proofErr w:type="spellStart"/>
      <w:r>
        <w:rPr>
          <w:rFonts w:ascii="Courier New"/>
          <w:color w:val="008080"/>
          <w:sz w:val="20"/>
        </w:rPr>
        <w:t>EventArgs</w:t>
      </w:r>
      <w:proofErr w:type="spellEnd"/>
      <w:r>
        <w:rPr>
          <w:rFonts w:ascii="Courier New"/>
          <w:color w:val="008080"/>
          <w:spacing w:val="-7"/>
          <w:sz w:val="20"/>
        </w:rPr>
        <w:t xml:space="preserve"> </w:t>
      </w:r>
      <w:r>
        <w:rPr>
          <w:rFonts w:ascii="Courier New"/>
          <w:sz w:val="20"/>
        </w:rPr>
        <w:t>e)</w:t>
      </w:r>
    </w:p>
    <w:p w14:paraId="6F3892E6" w14:textId="77777777" w:rsidR="007B5FC1" w:rsidRDefault="007B5FC1">
      <w:pPr>
        <w:pStyle w:val="BodyText"/>
        <w:spacing w:before="3"/>
        <w:rPr>
          <w:rFonts w:ascii="Courier New"/>
          <w:sz w:val="20"/>
        </w:rPr>
      </w:pPr>
    </w:p>
    <w:p w14:paraId="68687218" w14:textId="77777777" w:rsidR="007B5FC1" w:rsidRDefault="002C4E60">
      <w:pPr>
        <w:ind w:left="940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{</w:t>
      </w:r>
    </w:p>
    <w:p w14:paraId="09EDFC55" w14:textId="77777777" w:rsidR="007B5FC1" w:rsidRDefault="007B5FC1">
      <w:pPr>
        <w:pStyle w:val="BodyText"/>
        <w:rPr>
          <w:rFonts w:ascii="Courier New"/>
          <w:sz w:val="22"/>
        </w:rPr>
      </w:pPr>
    </w:p>
    <w:p w14:paraId="09F5F4CA" w14:textId="77777777" w:rsidR="007B5FC1" w:rsidRDefault="007B5FC1">
      <w:pPr>
        <w:pStyle w:val="BodyText"/>
        <w:rPr>
          <w:rFonts w:ascii="Courier New"/>
          <w:sz w:val="22"/>
        </w:rPr>
      </w:pPr>
    </w:p>
    <w:p w14:paraId="3BBCADCB" w14:textId="77777777" w:rsidR="007B5FC1" w:rsidRDefault="002C4E60">
      <w:pPr>
        <w:spacing w:before="197"/>
        <w:ind w:left="940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}</w:t>
      </w:r>
    </w:p>
    <w:p w14:paraId="5064185E" w14:textId="77777777" w:rsidR="007B5FC1" w:rsidRDefault="007B5FC1">
      <w:pPr>
        <w:pStyle w:val="BodyText"/>
        <w:spacing w:before="8"/>
        <w:rPr>
          <w:rFonts w:ascii="Courier New"/>
          <w:sz w:val="11"/>
        </w:rPr>
      </w:pPr>
    </w:p>
    <w:p w14:paraId="2B079CE6" w14:textId="77777777" w:rsidR="007B5FC1" w:rsidRDefault="002C4E60">
      <w:pPr>
        <w:spacing w:before="102"/>
        <w:ind w:left="460"/>
        <w:rPr>
          <w:rFonts w:ascii="Courier New"/>
          <w:sz w:val="20"/>
        </w:rPr>
      </w:pPr>
      <w:r>
        <w:rPr>
          <w:rFonts w:ascii="Courier New"/>
          <w:w w:val="96"/>
          <w:sz w:val="20"/>
        </w:rPr>
        <w:t>}</w:t>
      </w:r>
    </w:p>
    <w:sectPr w:rsidR="007B5FC1">
      <w:pgSz w:w="12240" w:h="15840"/>
      <w:pgMar w:top="1360" w:right="880" w:bottom="920" w:left="980" w:header="0" w:footer="64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522366" w14:textId="77777777" w:rsidR="002C4E60" w:rsidRDefault="002C4E60">
      <w:r>
        <w:separator/>
      </w:r>
    </w:p>
  </w:endnote>
  <w:endnote w:type="continuationSeparator" w:id="0">
    <w:p w14:paraId="71FB8A06" w14:textId="77777777" w:rsidR="002C4E60" w:rsidRDefault="002C4E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71F68" w14:textId="77777777" w:rsidR="007B5FC1" w:rsidRDefault="002C4E60">
    <w:pPr>
      <w:pStyle w:val="BodyText"/>
      <w:spacing w:line="14" w:lineRule="auto"/>
      <w:rPr>
        <w:sz w:val="15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A6CE0D1" wp14:editId="2DF96C99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71117B6" w14:textId="77777777" w:rsidR="007B5FC1" w:rsidRDefault="002C4E60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6CE0D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92.8pt;margin-top:0;width:2in;height:2in;z-index:251657216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" filled="f" fillcolor="white [3201]" stroked="f" strokeweight=".5pt">
              <v:textbox style="mso-fit-shape-to-text:t" inset="0,0,0,0">
                <w:txbxContent>
                  <w:p w14:paraId="371117B6" w14:textId="77777777" w:rsidR="007B5FC1" w:rsidRDefault="002C4E60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pict w14:anchorId="54C7E5AC">
        <v:shape id="_x0000_s1025" type="#_x0000_t202" style="position:absolute;margin-left:71pt;margin-top:744.5pt;width:32.7pt;height:13.05pt;z-index:-251658240;mso-position-horizontal-relative:page;mso-position-vertical-relative:page;mso-width-relative:page;mso-height-relative:page" filled="f" stroked="f">
          <v:textbox inset="0,0,0,0">
            <w:txbxContent>
              <w:p w14:paraId="71CD4EC6" w14:textId="636A0F4A" w:rsidR="007B5FC1" w:rsidRDefault="007B5FC1">
                <w:pPr>
                  <w:spacing w:line="245" w:lineRule="exact"/>
                  <w:ind w:left="20"/>
                  <w:rPr>
                    <w:rFonts w:ascii="Calibri"/>
                  </w:rPr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654CA1" w14:textId="77777777" w:rsidR="002C4E60" w:rsidRDefault="002C4E60">
      <w:r>
        <w:separator/>
      </w:r>
    </w:p>
  </w:footnote>
  <w:footnote w:type="continuationSeparator" w:id="0">
    <w:p w14:paraId="339E7458" w14:textId="77777777" w:rsidR="002C4E60" w:rsidRDefault="002C4E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0B979" w14:textId="77777777" w:rsidR="007B5FC1" w:rsidRDefault="002C4E60">
    <w:pPr>
      <w:spacing w:before="163"/>
      <w:ind w:left="2392" w:right="2495"/>
      <w:jc w:val="right"/>
      <w:rPr>
        <w:b/>
        <w:sz w:val="24"/>
        <w:szCs w:val="24"/>
      </w:rPr>
    </w:pPr>
    <w:r>
      <w:rPr>
        <w:b/>
        <w:sz w:val="24"/>
        <w:szCs w:val="24"/>
      </w:rPr>
      <w:t>USER</w:t>
    </w:r>
    <w:r>
      <w:rPr>
        <w:b/>
        <w:spacing w:val="-6"/>
        <w:sz w:val="24"/>
        <w:szCs w:val="24"/>
      </w:rPr>
      <w:t xml:space="preserve"> </w:t>
    </w:r>
    <w:r>
      <w:rPr>
        <w:b/>
        <w:sz w:val="24"/>
        <w:szCs w:val="24"/>
      </w:rPr>
      <w:t>BROWSING</w:t>
    </w:r>
    <w:r>
      <w:rPr>
        <w:b/>
        <w:spacing w:val="-5"/>
        <w:sz w:val="24"/>
        <w:szCs w:val="24"/>
      </w:rPr>
      <w:t xml:space="preserve"> </w:t>
    </w:r>
    <w:r>
      <w:rPr>
        <w:b/>
        <w:sz w:val="24"/>
        <w:szCs w:val="24"/>
      </w:rPr>
      <w:t>BEHAVIOR</w:t>
    </w:r>
    <w:r>
      <w:rPr>
        <w:b/>
        <w:spacing w:val="-6"/>
        <w:sz w:val="24"/>
        <w:szCs w:val="24"/>
      </w:rPr>
      <w:t xml:space="preserve"> </w:t>
    </w:r>
    <w:r>
      <w:rPr>
        <w:b/>
        <w:sz w:val="24"/>
        <w:szCs w:val="24"/>
      </w:rPr>
      <w:t>ANALYSIS</w:t>
    </w:r>
  </w:p>
  <w:p w14:paraId="75C8543C" w14:textId="77777777" w:rsidR="007B5FC1" w:rsidRDefault="007B5FC1">
    <w:pPr>
      <w:pStyle w:val="Header"/>
      <w:rPr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5E306ED"/>
    <w:multiLevelType w:val="multilevel"/>
    <w:tmpl w:val="B5E306ED"/>
    <w:lvl w:ilvl="0">
      <w:numFmt w:val="bullet"/>
      <w:lvlText w:val=""/>
      <w:lvlJc w:val="left"/>
      <w:pPr>
        <w:ind w:left="1267" w:hanging="361"/>
      </w:pPr>
      <w:rPr>
        <w:rFonts w:hint="default"/>
        <w:spacing w:val="39"/>
        <w:w w:val="100"/>
        <w:lang w:val="en-US" w:eastAsia="en-US" w:bidi="ar-SA"/>
      </w:rPr>
    </w:lvl>
    <w:lvl w:ilvl="1">
      <w:numFmt w:val="bullet"/>
      <w:lvlText w:val=""/>
      <w:lvlJc w:val="left"/>
      <w:pPr>
        <w:ind w:left="190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84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8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2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6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1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5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9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BF205925"/>
    <w:multiLevelType w:val="multilevel"/>
    <w:tmpl w:val="BF205925"/>
    <w:lvl w:ilvl="0">
      <w:numFmt w:val="bullet"/>
      <w:lvlText w:val="•"/>
      <w:lvlJc w:val="left"/>
      <w:pPr>
        <w:ind w:left="460" w:hanging="17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numFmt w:val="bullet"/>
      <w:lvlText w:val=""/>
      <w:lvlJc w:val="left"/>
      <w:pPr>
        <w:ind w:left="1301" w:hanging="361"/>
      </w:pPr>
      <w:rPr>
        <w:rFonts w:ascii="Wingdings" w:eastAsia="Wingdings" w:hAnsi="Wingdings" w:cs="Wingdings" w:hint="default"/>
        <w:w w:val="97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2308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17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26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5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44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53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62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CF092B84"/>
    <w:multiLevelType w:val="multilevel"/>
    <w:tmpl w:val="CF092B84"/>
    <w:lvl w:ilvl="0">
      <w:numFmt w:val="bullet"/>
      <w:lvlText w:val=""/>
      <w:lvlJc w:val="left"/>
      <w:pPr>
        <w:ind w:left="460" w:hanging="360"/>
      </w:pPr>
      <w:rPr>
        <w:rFonts w:hint="default"/>
        <w:w w:val="100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719" w:hanging="2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2">
      <w:start w:val="1"/>
      <w:numFmt w:val="lowerLetter"/>
      <w:lvlText w:val="%3)"/>
      <w:lvlJc w:val="left"/>
      <w:pPr>
        <w:ind w:left="762" w:hanging="303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962" w:hanging="30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65" w:hanging="30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67" w:hanging="30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70" w:hanging="30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72" w:hanging="30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5" w:hanging="303"/>
      </w:pPr>
      <w:rPr>
        <w:rFonts w:hint="default"/>
        <w:lang w:val="en-US" w:eastAsia="en-US" w:bidi="ar-SA"/>
      </w:rPr>
    </w:lvl>
  </w:abstractNum>
  <w:abstractNum w:abstractNumId="3" w15:restartNumberingAfterBreak="0">
    <w:nsid w:val="0053208E"/>
    <w:multiLevelType w:val="multilevel"/>
    <w:tmpl w:val="0053208E"/>
    <w:lvl w:ilvl="0">
      <w:numFmt w:val="bullet"/>
      <w:lvlText w:val=""/>
      <w:lvlJc w:val="left"/>
      <w:pPr>
        <w:ind w:left="882" w:hanging="418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830" w:hanging="418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780" w:hanging="41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30" w:hanging="41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80" w:hanging="41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30" w:hanging="41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80" w:hanging="41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30" w:hanging="41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0" w:hanging="418"/>
      </w:pPr>
      <w:rPr>
        <w:rFonts w:hint="default"/>
        <w:lang w:val="en-US" w:eastAsia="en-US" w:bidi="ar-SA"/>
      </w:rPr>
    </w:lvl>
  </w:abstractNum>
  <w:abstractNum w:abstractNumId="4" w15:restartNumberingAfterBreak="0">
    <w:nsid w:val="03D62ECE"/>
    <w:multiLevelType w:val="multilevel"/>
    <w:tmpl w:val="03D62ECE"/>
    <w:lvl w:ilvl="0">
      <w:start w:val="1"/>
      <w:numFmt w:val="decimal"/>
      <w:lvlText w:val="%1.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452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44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3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2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1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9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59ADCABA"/>
    <w:multiLevelType w:val="multilevel"/>
    <w:tmpl w:val="59ADCABA"/>
    <w:lvl w:ilvl="0">
      <w:numFmt w:val="bullet"/>
      <w:lvlText w:val=""/>
      <w:lvlJc w:val="left"/>
      <w:pPr>
        <w:ind w:left="46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452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44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3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2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1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96" w:hanging="360"/>
      </w:pPr>
      <w:rPr>
        <w:rFonts w:hint="default"/>
        <w:lang w:val="en-US" w:eastAsia="en-US" w:bidi="ar-SA"/>
      </w:rPr>
    </w:lvl>
  </w:abstractNum>
  <w:num w:numId="1" w16cid:durableId="431975037">
    <w:abstractNumId w:val="3"/>
  </w:num>
  <w:num w:numId="2" w16cid:durableId="775098409">
    <w:abstractNumId w:val="2"/>
  </w:num>
  <w:num w:numId="3" w16cid:durableId="1724138573">
    <w:abstractNumId w:val="5"/>
  </w:num>
  <w:num w:numId="4" w16cid:durableId="955915891">
    <w:abstractNumId w:val="1"/>
  </w:num>
  <w:num w:numId="5" w16cid:durableId="717127621">
    <w:abstractNumId w:val="0"/>
  </w:num>
  <w:num w:numId="6" w16cid:durableId="12024739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0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B5FC1"/>
    <w:rsid w:val="002C4E60"/>
    <w:rsid w:val="007B5FC1"/>
    <w:rsid w:val="00F43DFD"/>
    <w:rsid w:val="6B1E5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6"/>
    <o:shapelayout v:ext="edit">
      <o:idmap v:ext="edit" data="2"/>
    </o:shapelayout>
  </w:shapeDefaults>
  <w:decimalSymbol w:val="."/>
  <w:listSeparator w:val=","/>
  <w14:docId w14:val="0FE40B0E"/>
  <w15:docId w15:val="{4CEE43CB-860E-465E-8052-F0E1CF5FD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1" w:qFormat="1"/>
    <w:lsdException w:name="heading 6" w:uiPriority="1" w:qFormat="1"/>
    <w:lsdException w:name="heading 7" w:uiPriority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</w:rPr>
  </w:style>
  <w:style w:type="paragraph" w:styleId="Heading1">
    <w:name w:val="heading 1"/>
    <w:basedOn w:val="Normal"/>
    <w:next w:val="Normal"/>
    <w:uiPriority w:val="1"/>
    <w:qFormat/>
    <w:pPr>
      <w:ind w:left="460"/>
      <w:outlineLvl w:val="0"/>
    </w:pPr>
    <w:rPr>
      <w:rFonts w:ascii="Calibri" w:eastAsia="Calibri" w:hAnsi="Calibri" w:cs="Calibri"/>
      <w:b/>
      <w:bCs/>
      <w:sz w:val="40"/>
      <w:szCs w:val="40"/>
    </w:rPr>
  </w:style>
  <w:style w:type="paragraph" w:styleId="Heading2">
    <w:name w:val="heading 2"/>
    <w:basedOn w:val="Normal"/>
    <w:next w:val="Normal"/>
    <w:uiPriority w:val="1"/>
    <w:qFormat/>
    <w:pPr>
      <w:spacing w:before="59"/>
      <w:ind w:left="2392"/>
      <w:jc w:val="center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uiPriority w:val="1"/>
    <w:qFormat/>
    <w:pPr>
      <w:ind w:left="4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uiPriority w:val="1"/>
    <w:qFormat/>
    <w:pPr>
      <w:spacing w:before="1"/>
      <w:ind w:left="460"/>
      <w:outlineLvl w:val="3"/>
    </w:pPr>
    <w:rPr>
      <w:b/>
      <w:bCs/>
      <w:sz w:val="26"/>
      <w:szCs w:val="26"/>
    </w:rPr>
  </w:style>
  <w:style w:type="paragraph" w:styleId="Heading5">
    <w:name w:val="heading 5"/>
    <w:basedOn w:val="Normal"/>
    <w:next w:val="Normal"/>
    <w:uiPriority w:val="1"/>
    <w:qFormat/>
    <w:pPr>
      <w:ind w:left="4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uiPriority w:val="1"/>
    <w:qFormat/>
    <w:pPr>
      <w:ind w:left="460"/>
      <w:outlineLvl w:val="5"/>
    </w:pPr>
    <w:rPr>
      <w:b/>
      <w:bCs/>
      <w:sz w:val="24"/>
      <w:szCs w:val="24"/>
    </w:rPr>
  </w:style>
  <w:style w:type="paragraph" w:styleId="Heading7">
    <w:name w:val="heading 7"/>
    <w:basedOn w:val="Normal"/>
    <w:next w:val="Normal"/>
    <w:uiPriority w:val="1"/>
    <w:qFormat/>
    <w:pPr>
      <w:ind w:left="460"/>
      <w:outlineLvl w:val="6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46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hyperlink" Target="http://en.wikipedia.org/wiki/Implementation" TargetMode="Externa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15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hyperlink" Target="http://en.wikipedia.org/wiki/Design" TargetMode="External"/><Relationship Id="rId33" Type="http://schemas.openxmlformats.org/officeDocument/2006/relationships/image" Target="media/image14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hyperlink" Target="http://www.programersheaven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hyperlink" Target="http://en.wikipedia.org/wiki/Analysis" TargetMode="External"/><Relationship Id="rId32" Type="http://schemas.openxmlformats.org/officeDocument/2006/relationships/hyperlink" Target="http://www.winsocketdotnetworkprogramming.com/" TargetMode="External"/><Relationship Id="rId37" Type="http://schemas.openxmlformats.org/officeDocument/2006/relationships/image" Target="media/image18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://en.wikipedia.org/wiki/Planning" TargetMode="External"/><Relationship Id="rId28" Type="http://schemas.openxmlformats.org/officeDocument/2006/relationships/hyperlink" Target="http://www.dotnetspider.com/" TargetMode="External"/><Relationship Id="rId36" Type="http://schemas.openxmlformats.org/officeDocument/2006/relationships/image" Target="media/image17.jpe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hyperlink" Target="http://www.developerfusion.com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hyperlink" Target="http://en.wikipedia.org/wiki/Waterfall_model" TargetMode="External"/><Relationship Id="rId30" Type="http://schemas.openxmlformats.org/officeDocument/2006/relationships/hyperlink" Target="http://www.sql-server-performance.com/" TargetMode="External"/><Relationship Id="rId35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  <customShpInfo spid="_x0000_s2049"/>
    <customShpInfo spid="_x0000_s1027"/>
    <customShpInfo spid="_x0000_s1028"/>
    <customShpInfo spid="_x0000_s1029"/>
    <customShpInfo spid="_x0000_s1030"/>
    <customShpInfo spid="_x0000_s1031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45"/>
    <customShpInfo spid="_x0000_s1032"/>
    <customShpInfo spid="_x0000_s1047"/>
    <customShpInfo spid="_x0000_s1048"/>
    <customShpInfo spid="_x0000_s1049"/>
    <customShpInfo spid="_x0000_s1050"/>
    <customShpInfo spid="_x0000_s1051"/>
    <customShpInfo spid="_x0000_s1052"/>
    <customShpInfo spid="_x0000_s1053"/>
    <customShpInfo spid="_x0000_s1054"/>
    <customShpInfo spid="_x0000_s1046"/>
    <customShpInfo spid="_x0000_s1056"/>
    <customShpInfo spid="_x0000_s1057"/>
    <customShpInfo spid="_x0000_s1058"/>
    <customShpInfo spid="_x0000_s1059"/>
    <customShpInfo spid="_x0000_s1060"/>
    <customShpInfo spid="_x0000_s1061"/>
    <customShpInfo spid="_x0000_s1062"/>
    <customShpInfo spid="_x0000_s1063"/>
    <customShpInfo spid="_x0000_s1064"/>
    <customShpInfo spid="_x0000_s1065"/>
    <customShpInfo spid="_x0000_s1066"/>
    <customShpInfo spid="_x0000_s1067"/>
    <customShpInfo spid="_x0000_s1068"/>
    <customShpInfo spid="_x0000_s1069"/>
    <customShpInfo spid="_x0000_s1070"/>
    <customShpInfo spid="_x0000_s1071"/>
    <customShpInfo spid="_x0000_s1072"/>
    <customShpInfo spid="_x0000_s1073"/>
    <customShpInfo spid="_x0000_s1074"/>
    <customShpInfo spid="_x0000_s1075"/>
    <customShpInfo spid="_x0000_s1076"/>
    <customShpInfo spid="_x0000_s1077"/>
    <customShpInfo spid="_x0000_s1078"/>
    <customShpInfo spid="_x0000_s1079"/>
    <customShpInfo spid="_x0000_s1080"/>
    <customShpInfo spid="_x0000_s1081"/>
    <customShpInfo spid="_x0000_s105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9161</Words>
  <Characters>52218</Characters>
  <Application>Microsoft Office Word</Application>
  <DocSecurity>0</DocSecurity>
  <Lines>435</Lines>
  <Paragraphs>122</Paragraphs>
  <ScaleCrop>false</ScaleCrop>
  <Company/>
  <LinksUpToDate>false</LinksUpToDate>
  <CharactersWithSpaces>61257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Charan N</dc:creator>
  <cp:lastModifiedBy>Charan N</cp:lastModifiedBy>
  <cp:revision>3</cp:revision>
  <dcterms:created xsi:type="dcterms:W3CDTF">2022-05-29T06:48:00Z</dcterms:created>
  <dcterms:modified xsi:type="dcterms:W3CDTF">2023-04-26T17:41:00Z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2022-05-29T00:00:00Z</vt:filetime>
  </property>
  <property fmtid="{D5CDD505-2E9C-101B-9397-08002B2CF9AE}" pid="3" name="KSOProductBuildVer">
    <vt:lpwstr>1033-11.2.0.11130</vt:lpwstr>
  </property>
  <property fmtid="{D5CDD505-2E9C-101B-9397-08002B2CF9AE}" pid="4" name="ICV">
    <vt:lpwstr>ABBDEE29BCFE4796B7E1BD83A9BBD966</vt:lpwstr>
  </property>
</Properties>
</file>